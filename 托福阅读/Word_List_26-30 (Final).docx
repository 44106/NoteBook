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EFE1F">
      <w:pPr>
        <w:jc w:val="center"/>
        <w:rPr>
          <w:b/>
          <w:color w:val="FF0000"/>
          <w:sz w:val="32"/>
          <w:szCs w:val="32"/>
          <w:lang w:eastAsia="zh-CN"/>
        </w:rPr>
      </w:pPr>
      <w:r>
        <w:rPr>
          <w:rFonts w:hint="eastAsia"/>
          <w:b/>
          <w:color w:val="FF0000"/>
          <w:sz w:val="32"/>
          <w:szCs w:val="32"/>
          <w:lang w:eastAsia="zh-CN"/>
        </w:rPr>
        <w:t>W</w:t>
      </w:r>
      <w:r>
        <w:rPr>
          <w:b/>
          <w:color w:val="FF0000"/>
          <w:sz w:val="32"/>
          <w:szCs w:val="32"/>
          <w:lang w:eastAsia="zh-CN"/>
        </w:rPr>
        <w:t>ord Lists 26-30</w:t>
      </w:r>
    </w:p>
    <w:p w14:paraId="0499D918">
      <w:pPr>
        <w:jc w:val="both"/>
        <w:rPr>
          <w:sz w:val="21"/>
          <w:szCs w:val="21"/>
        </w:rPr>
      </w:pPr>
      <w:r>
        <w:rPr>
          <w:b/>
          <w:color w:val="FF0000"/>
          <w:sz w:val="21"/>
          <w:szCs w:val="21"/>
        </w:rPr>
        <w:t>namely</w:t>
      </w:r>
      <w:r>
        <w:rPr>
          <w:b/>
          <w:sz w:val="21"/>
          <w:szCs w:val="21"/>
        </w:rPr>
        <w:t xml:space="preserve"> </w:t>
      </w:r>
      <w:r>
        <w:rPr>
          <w:sz w:val="21"/>
          <w:szCs w:val="21"/>
        </w:rPr>
        <w:t>/ˈneɪmli/</w:t>
      </w:r>
    </w:p>
    <w:p w14:paraId="543B3344">
      <w:pPr>
        <w:jc w:val="both"/>
        <w:rPr>
          <w:sz w:val="21"/>
          <w:szCs w:val="21"/>
        </w:rPr>
      </w:pPr>
      <w:r>
        <w:rPr>
          <w:sz w:val="21"/>
          <w:szCs w:val="21"/>
        </w:rPr>
        <w:t xml:space="preserve">    </w:t>
      </w:r>
      <w:r>
        <w:rPr>
          <w:i/>
          <w:sz w:val="21"/>
          <w:szCs w:val="21"/>
        </w:rPr>
        <w:t xml:space="preserve">adv. </w:t>
      </w:r>
      <w:r>
        <w:rPr>
          <w:sz w:val="21"/>
          <w:szCs w:val="21"/>
        </w:rPr>
        <w:t>即；也就是</w:t>
      </w:r>
    </w:p>
    <w:p w14:paraId="1BB5F01E">
      <w:pPr>
        <w:jc w:val="both"/>
        <w:rPr>
          <w:sz w:val="21"/>
          <w:szCs w:val="21"/>
        </w:rPr>
      </w:pPr>
      <w:r>
        <w:rPr>
          <w:sz w:val="21"/>
          <w:szCs w:val="21"/>
        </w:rPr>
        <w:t xml:space="preserve">    </w:t>
      </w:r>
      <w:r>
        <w:rPr>
          <w:i/>
          <w:sz w:val="21"/>
          <w:szCs w:val="21"/>
        </w:rPr>
        <w:t xml:space="preserve">e.g. </w:t>
      </w:r>
      <w:r>
        <w:rPr>
          <w:sz w:val="21"/>
          <w:szCs w:val="21"/>
        </w:rPr>
        <w:t>The empirical evidence, such as it is, suggests an altogether different function for yawning—</w:t>
      </w:r>
      <w:r>
        <w:rPr>
          <w:b/>
          <w:i/>
          <w:sz w:val="21"/>
          <w:szCs w:val="21"/>
        </w:rPr>
        <w:t>namely</w:t>
      </w:r>
      <w:r>
        <w:rPr>
          <w:sz w:val="21"/>
          <w:szCs w:val="21"/>
        </w:rPr>
        <w:t>, that yawning prepares us for a change in activity level.</w:t>
      </w:r>
    </w:p>
    <w:p w14:paraId="268CBA5F">
      <w:pPr>
        <w:jc w:val="both"/>
        <w:rPr>
          <w:sz w:val="21"/>
          <w:szCs w:val="21"/>
        </w:rPr>
      </w:pPr>
      <w:r>
        <w:rPr>
          <w:b/>
          <w:sz w:val="21"/>
          <w:szCs w:val="21"/>
        </w:rPr>
        <w:t xml:space="preserve">naked </w:t>
      </w:r>
      <w:r>
        <w:rPr>
          <w:sz w:val="21"/>
          <w:szCs w:val="21"/>
        </w:rPr>
        <w:t>/ˈneɪkɪd/</w:t>
      </w:r>
    </w:p>
    <w:p w14:paraId="2052F945">
      <w:pPr>
        <w:jc w:val="both"/>
        <w:rPr>
          <w:sz w:val="21"/>
          <w:szCs w:val="21"/>
        </w:rPr>
      </w:pPr>
      <w:r>
        <w:rPr>
          <w:sz w:val="21"/>
          <w:szCs w:val="21"/>
        </w:rPr>
        <w:t xml:space="preserve">    </w:t>
      </w:r>
      <w:r>
        <w:rPr>
          <w:i/>
          <w:sz w:val="21"/>
          <w:szCs w:val="21"/>
        </w:rPr>
        <w:t xml:space="preserve">adj. </w:t>
      </w:r>
      <w:r>
        <w:rPr>
          <w:sz w:val="21"/>
          <w:szCs w:val="21"/>
        </w:rPr>
        <w:t xml:space="preserve">裸体的，无遮盖的 </w:t>
      </w:r>
      <w:r>
        <w:rPr>
          <w:b/>
          <w:sz w:val="21"/>
          <w:szCs w:val="21"/>
        </w:rPr>
        <w:t xml:space="preserve">[同] </w:t>
      </w:r>
      <w:r>
        <w:rPr>
          <w:sz w:val="21"/>
          <w:szCs w:val="21"/>
        </w:rPr>
        <w:t>nude, bare</w:t>
      </w:r>
    </w:p>
    <w:p w14:paraId="775BDB48">
      <w:pPr>
        <w:jc w:val="both"/>
        <w:rPr>
          <w:sz w:val="21"/>
          <w:szCs w:val="21"/>
        </w:rPr>
      </w:pPr>
      <w:r>
        <w:rPr>
          <w:sz w:val="21"/>
          <w:szCs w:val="21"/>
        </w:rPr>
        <w:t xml:space="preserve">    </w:t>
      </w:r>
      <w:r>
        <w:rPr>
          <w:i/>
          <w:sz w:val="21"/>
          <w:szCs w:val="21"/>
        </w:rPr>
        <w:t xml:space="preserve">e.g. </w:t>
      </w:r>
      <w:r>
        <w:rPr>
          <w:sz w:val="21"/>
          <w:szCs w:val="21"/>
        </w:rPr>
        <w:t xml:space="preserve">Thus, the seed's chances of survival are greatly enhanced over those of the </w:t>
      </w:r>
      <w:r>
        <w:rPr>
          <w:b/>
          <w:i/>
          <w:sz w:val="21"/>
          <w:szCs w:val="21"/>
        </w:rPr>
        <w:t>naked</w:t>
      </w:r>
      <w:r>
        <w:rPr>
          <w:sz w:val="21"/>
          <w:szCs w:val="21"/>
        </w:rPr>
        <w:t xml:space="preserve"> spore.</w:t>
      </w:r>
    </w:p>
    <w:p w14:paraId="640DCA6F">
      <w:pPr>
        <w:jc w:val="both"/>
        <w:rPr>
          <w:sz w:val="21"/>
          <w:szCs w:val="21"/>
        </w:rPr>
      </w:pPr>
      <w:r>
        <w:rPr>
          <w:b/>
          <w:sz w:val="21"/>
          <w:szCs w:val="21"/>
        </w:rPr>
        <w:t xml:space="preserve">narcotic </w:t>
      </w:r>
      <w:r>
        <w:rPr>
          <w:sz w:val="21"/>
          <w:szCs w:val="21"/>
        </w:rPr>
        <w:t>/nɑːrˈkɒtɪk/</w:t>
      </w:r>
    </w:p>
    <w:p w14:paraId="05F16F72">
      <w:pPr>
        <w:jc w:val="both"/>
        <w:rPr>
          <w:sz w:val="21"/>
          <w:szCs w:val="21"/>
        </w:rPr>
      </w:pPr>
      <w:r>
        <w:rPr>
          <w:sz w:val="21"/>
          <w:szCs w:val="21"/>
        </w:rPr>
        <w:t xml:space="preserve">    </w:t>
      </w:r>
      <w:r>
        <w:rPr>
          <w:i/>
          <w:sz w:val="21"/>
          <w:szCs w:val="21"/>
        </w:rPr>
        <w:t xml:space="preserve">adj. </w:t>
      </w:r>
      <w:r>
        <w:rPr>
          <w:sz w:val="21"/>
          <w:szCs w:val="21"/>
        </w:rPr>
        <w:t xml:space="preserve">麻醉的，催眠的；n. 麻醉剂 </w:t>
      </w:r>
      <w:r>
        <w:rPr>
          <w:b/>
          <w:sz w:val="21"/>
          <w:szCs w:val="21"/>
        </w:rPr>
        <w:t xml:space="preserve">[同] </w:t>
      </w:r>
      <w:r>
        <w:rPr>
          <w:sz w:val="21"/>
          <w:szCs w:val="21"/>
        </w:rPr>
        <w:t>sedative, anesthetic</w:t>
      </w:r>
    </w:p>
    <w:p w14:paraId="69BC49B9">
      <w:pPr>
        <w:jc w:val="both"/>
        <w:rPr>
          <w:sz w:val="21"/>
          <w:szCs w:val="21"/>
        </w:rPr>
      </w:pPr>
      <w:r>
        <w:rPr>
          <w:sz w:val="21"/>
          <w:szCs w:val="21"/>
        </w:rPr>
        <w:t xml:space="preserve">    </w:t>
      </w:r>
      <w:r>
        <w:rPr>
          <w:i/>
          <w:sz w:val="21"/>
          <w:szCs w:val="21"/>
        </w:rPr>
        <w:t xml:space="preserve">e.g. </w:t>
      </w:r>
      <w:r>
        <w:rPr>
          <w:sz w:val="21"/>
          <w:szCs w:val="21"/>
        </w:rPr>
        <w:t xml:space="preserve">Deep dives are less dangerous if helium is substituted for nitrogen, because under these pressures helium does not exert a similar </w:t>
      </w:r>
      <w:r>
        <w:rPr>
          <w:b/>
          <w:i/>
          <w:sz w:val="21"/>
          <w:szCs w:val="21"/>
        </w:rPr>
        <w:t>narcotic</w:t>
      </w:r>
      <w:r>
        <w:rPr>
          <w:sz w:val="21"/>
          <w:szCs w:val="21"/>
        </w:rPr>
        <w:t xml:space="preserve"> effect.</w:t>
      </w:r>
    </w:p>
    <w:p w14:paraId="6F8F8A08">
      <w:pPr>
        <w:jc w:val="both"/>
        <w:rPr>
          <w:sz w:val="21"/>
          <w:szCs w:val="21"/>
        </w:rPr>
      </w:pPr>
      <w:r>
        <w:rPr>
          <w:b/>
          <w:color w:val="FF0000"/>
          <w:sz w:val="21"/>
          <w:szCs w:val="21"/>
        </w:rPr>
        <w:t>narrative</w:t>
      </w:r>
      <w:r>
        <w:rPr>
          <w:b/>
          <w:sz w:val="21"/>
          <w:szCs w:val="21"/>
        </w:rPr>
        <w:t xml:space="preserve"> </w:t>
      </w:r>
      <w:r>
        <w:rPr>
          <w:sz w:val="21"/>
          <w:szCs w:val="21"/>
        </w:rPr>
        <w:t>/ˈnærətɪv/</w:t>
      </w:r>
    </w:p>
    <w:p w14:paraId="2EC47444">
      <w:pPr>
        <w:jc w:val="both"/>
        <w:rPr>
          <w:sz w:val="21"/>
          <w:szCs w:val="21"/>
        </w:rPr>
      </w:pPr>
      <w:r>
        <w:rPr>
          <w:sz w:val="21"/>
          <w:szCs w:val="21"/>
        </w:rPr>
        <w:t xml:space="preserve">    </w:t>
      </w:r>
      <w:r>
        <w:rPr>
          <w:i/>
          <w:sz w:val="21"/>
          <w:szCs w:val="21"/>
        </w:rPr>
        <w:t xml:space="preserve">n. </w:t>
      </w:r>
      <w:r>
        <w:rPr>
          <w:sz w:val="21"/>
          <w:szCs w:val="21"/>
        </w:rPr>
        <w:t xml:space="preserve">叙述；故事 </w:t>
      </w:r>
      <w:r>
        <w:rPr>
          <w:b/>
          <w:sz w:val="21"/>
          <w:szCs w:val="21"/>
        </w:rPr>
        <w:t xml:space="preserve">[同] </w:t>
      </w:r>
      <w:r>
        <w:rPr>
          <w:sz w:val="21"/>
          <w:szCs w:val="21"/>
        </w:rPr>
        <w:t>account, story</w:t>
      </w:r>
    </w:p>
    <w:p w14:paraId="4FF67580">
      <w:pPr>
        <w:jc w:val="both"/>
        <w:rPr>
          <w:sz w:val="21"/>
          <w:szCs w:val="21"/>
        </w:rPr>
      </w:pPr>
      <w:r>
        <w:rPr>
          <w:sz w:val="21"/>
          <w:szCs w:val="21"/>
        </w:rPr>
        <w:t xml:space="preserve">    </w:t>
      </w:r>
      <w:r>
        <w:rPr>
          <w:i/>
          <w:sz w:val="21"/>
          <w:szCs w:val="21"/>
        </w:rPr>
        <w:t xml:space="preserve">e.g. </w:t>
      </w:r>
      <w:r>
        <w:rPr>
          <w:sz w:val="21"/>
          <w:szCs w:val="21"/>
        </w:rPr>
        <w:t xml:space="preserve">He offers no comforting </w:t>
      </w:r>
      <w:r>
        <w:rPr>
          <w:b/>
          <w:i/>
          <w:sz w:val="21"/>
          <w:szCs w:val="21"/>
        </w:rPr>
        <w:t>narrative</w:t>
      </w:r>
      <w:r>
        <w:rPr>
          <w:sz w:val="21"/>
          <w:szCs w:val="21"/>
        </w:rPr>
        <w:t>s and his expressive, aggressive technique serves as a metaphor of Mexico's harsh, contradictory reality.</w:t>
      </w:r>
    </w:p>
    <w:p w14:paraId="0BBF5B10">
      <w:pPr>
        <w:jc w:val="both"/>
        <w:rPr>
          <w:sz w:val="21"/>
          <w:szCs w:val="21"/>
        </w:rPr>
      </w:pPr>
      <w:r>
        <w:rPr>
          <w:sz w:val="21"/>
          <w:szCs w:val="21"/>
        </w:rPr>
        <w:t xml:space="preserve">    </w:t>
      </w:r>
      <w:r>
        <w:rPr>
          <w:i/>
          <w:sz w:val="21"/>
          <w:szCs w:val="21"/>
        </w:rPr>
        <w:t xml:space="preserve">adj. </w:t>
      </w:r>
      <w:r>
        <w:rPr>
          <w:sz w:val="21"/>
          <w:szCs w:val="21"/>
        </w:rPr>
        <w:t xml:space="preserve">叙述的 </w:t>
      </w:r>
      <w:r>
        <w:rPr>
          <w:b/>
          <w:sz w:val="21"/>
          <w:szCs w:val="21"/>
        </w:rPr>
        <w:t xml:space="preserve">[同] </w:t>
      </w:r>
      <w:r>
        <w:rPr>
          <w:sz w:val="21"/>
          <w:szCs w:val="21"/>
        </w:rPr>
        <w:t>descriptive</w:t>
      </w:r>
    </w:p>
    <w:p w14:paraId="66B0AC21">
      <w:pPr>
        <w:jc w:val="both"/>
        <w:rPr>
          <w:sz w:val="21"/>
          <w:szCs w:val="21"/>
        </w:rPr>
      </w:pPr>
      <w:r>
        <w:rPr>
          <w:sz w:val="21"/>
          <w:szCs w:val="21"/>
        </w:rPr>
        <w:t xml:space="preserve">    </w:t>
      </w:r>
      <w:r>
        <w:rPr>
          <w:i/>
          <w:sz w:val="21"/>
          <w:szCs w:val="21"/>
        </w:rPr>
        <w:t xml:space="preserve">e.g. </w:t>
      </w:r>
      <w:r>
        <w:rPr>
          <w:sz w:val="21"/>
          <w:szCs w:val="21"/>
        </w:rPr>
        <w:t>In fact, the word “history” comes from a Greek word meaning “</w:t>
      </w:r>
      <w:r>
        <w:rPr>
          <w:b/>
          <w:i/>
          <w:sz w:val="21"/>
          <w:szCs w:val="21"/>
        </w:rPr>
        <w:t>narrative</w:t>
      </w:r>
      <w:r>
        <w:rPr>
          <w:sz w:val="21"/>
          <w:szCs w:val="21"/>
        </w:rPr>
        <w:t>” people could not provide a detailed permanent account of their past until they were able to write.</w:t>
      </w:r>
    </w:p>
    <w:p w14:paraId="5E3A4DAB">
      <w:pPr>
        <w:jc w:val="both"/>
        <w:rPr>
          <w:sz w:val="21"/>
          <w:szCs w:val="21"/>
        </w:rPr>
      </w:pPr>
      <w:r>
        <w:rPr>
          <w:b/>
          <w:sz w:val="21"/>
          <w:szCs w:val="21"/>
        </w:rPr>
        <w:t xml:space="preserve">narrator </w:t>
      </w:r>
      <w:r>
        <w:rPr>
          <w:sz w:val="21"/>
          <w:szCs w:val="21"/>
        </w:rPr>
        <w:t>/nəˈreɪtə(r)/</w:t>
      </w:r>
    </w:p>
    <w:p w14:paraId="347422C5">
      <w:pPr>
        <w:jc w:val="both"/>
        <w:rPr>
          <w:sz w:val="21"/>
          <w:szCs w:val="21"/>
        </w:rPr>
      </w:pPr>
      <w:r>
        <w:rPr>
          <w:sz w:val="21"/>
          <w:szCs w:val="21"/>
        </w:rPr>
        <w:t xml:space="preserve">    </w:t>
      </w:r>
      <w:r>
        <w:rPr>
          <w:i/>
          <w:sz w:val="21"/>
          <w:szCs w:val="21"/>
        </w:rPr>
        <w:t xml:space="preserve">n. </w:t>
      </w:r>
      <w:r>
        <w:rPr>
          <w:sz w:val="21"/>
          <w:szCs w:val="21"/>
        </w:rPr>
        <w:t xml:space="preserve">讲述者 </w:t>
      </w:r>
      <w:r>
        <w:rPr>
          <w:b/>
          <w:sz w:val="21"/>
          <w:szCs w:val="21"/>
        </w:rPr>
        <w:t xml:space="preserve">[同] </w:t>
      </w:r>
      <w:r>
        <w:rPr>
          <w:sz w:val="21"/>
          <w:szCs w:val="21"/>
        </w:rPr>
        <w:t>storyteller</w:t>
      </w:r>
    </w:p>
    <w:p w14:paraId="2AF9AB18">
      <w:pPr>
        <w:jc w:val="both"/>
        <w:rPr>
          <w:sz w:val="21"/>
          <w:szCs w:val="21"/>
        </w:rPr>
      </w:pPr>
      <w:r>
        <w:rPr>
          <w:sz w:val="21"/>
          <w:szCs w:val="21"/>
        </w:rPr>
        <w:t xml:space="preserve">    </w:t>
      </w:r>
      <w:r>
        <w:rPr>
          <w:i/>
          <w:sz w:val="21"/>
          <w:szCs w:val="21"/>
        </w:rPr>
        <w:t xml:space="preserve">e.g. </w:t>
      </w:r>
      <w:r>
        <w:rPr>
          <w:sz w:val="21"/>
          <w:szCs w:val="21"/>
        </w:rPr>
        <w:t xml:space="preserve">Thus, the recalling of an event (a hunt, battle, or other feat) is elaborated through the </w:t>
      </w:r>
      <w:r>
        <w:rPr>
          <w:b/>
          <w:i/>
          <w:sz w:val="21"/>
          <w:szCs w:val="21"/>
        </w:rPr>
        <w:t>narrator</w:t>
      </w:r>
      <w:r>
        <w:rPr>
          <w:sz w:val="21"/>
          <w:szCs w:val="21"/>
        </w:rPr>
        <w:t>’s pantomime and impersonation and eventually through each role being assumed by a different person.</w:t>
      </w:r>
    </w:p>
    <w:p w14:paraId="51602A75">
      <w:pPr>
        <w:jc w:val="both"/>
        <w:rPr>
          <w:sz w:val="21"/>
          <w:szCs w:val="21"/>
        </w:rPr>
      </w:pPr>
      <w:r>
        <w:rPr>
          <w:b/>
          <w:sz w:val="21"/>
          <w:szCs w:val="21"/>
        </w:rPr>
        <w:t xml:space="preserve">nascent </w:t>
      </w:r>
      <w:r>
        <w:rPr>
          <w:sz w:val="21"/>
          <w:szCs w:val="21"/>
        </w:rPr>
        <w:t>/ˈnæsənt/</w:t>
      </w:r>
    </w:p>
    <w:p w14:paraId="0429D262">
      <w:pPr>
        <w:jc w:val="both"/>
        <w:rPr>
          <w:sz w:val="21"/>
          <w:szCs w:val="21"/>
        </w:rPr>
      </w:pPr>
      <w:r>
        <w:rPr>
          <w:sz w:val="21"/>
          <w:szCs w:val="21"/>
        </w:rPr>
        <w:t xml:space="preserve">    </w:t>
      </w:r>
      <w:r>
        <w:rPr>
          <w:i/>
          <w:sz w:val="21"/>
          <w:szCs w:val="21"/>
        </w:rPr>
        <w:t xml:space="preserve">adj. </w:t>
      </w:r>
      <w:r>
        <w:rPr>
          <w:sz w:val="21"/>
          <w:szCs w:val="21"/>
        </w:rPr>
        <w:t xml:space="preserve">初生的；萌芽中的 </w:t>
      </w:r>
      <w:r>
        <w:rPr>
          <w:b/>
          <w:sz w:val="21"/>
          <w:szCs w:val="21"/>
        </w:rPr>
        <w:t xml:space="preserve">[同] </w:t>
      </w:r>
      <w:r>
        <w:rPr>
          <w:sz w:val="21"/>
          <w:szCs w:val="21"/>
        </w:rPr>
        <w:t>emerging, budding</w:t>
      </w:r>
    </w:p>
    <w:p w14:paraId="0B041130">
      <w:pPr>
        <w:jc w:val="both"/>
        <w:rPr>
          <w:sz w:val="21"/>
          <w:szCs w:val="21"/>
        </w:rPr>
      </w:pPr>
      <w:r>
        <w:rPr>
          <w:sz w:val="21"/>
          <w:szCs w:val="21"/>
        </w:rPr>
        <w:t xml:space="preserve">    </w:t>
      </w:r>
      <w:r>
        <w:rPr>
          <w:i/>
          <w:sz w:val="21"/>
          <w:szCs w:val="21"/>
        </w:rPr>
        <w:t xml:space="preserve">e.g. </w:t>
      </w:r>
      <w:r>
        <w:rPr>
          <w:sz w:val="21"/>
          <w:szCs w:val="21"/>
        </w:rPr>
        <w:t xml:space="preserve">The canals of Venice began to be protected in the name of </w:t>
      </w:r>
      <w:r>
        <w:rPr>
          <w:b/>
          <w:i/>
          <w:sz w:val="21"/>
          <w:szCs w:val="21"/>
        </w:rPr>
        <w:t>nascent</w:t>
      </w:r>
      <w:r>
        <w:rPr>
          <w:sz w:val="21"/>
          <w:szCs w:val="21"/>
        </w:rPr>
        <w:t xml:space="preserve"> ecological awareness.</w:t>
      </w:r>
    </w:p>
    <w:p w14:paraId="771962BE">
      <w:pPr>
        <w:jc w:val="both"/>
        <w:rPr>
          <w:sz w:val="21"/>
          <w:szCs w:val="21"/>
        </w:rPr>
      </w:pPr>
      <w:r>
        <w:rPr>
          <w:b/>
          <w:color w:val="FF0000"/>
          <w:sz w:val="21"/>
          <w:szCs w:val="21"/>
        </w:rPr>
        <w:t>native to</w:t>
      </w:r>
      <w:r>
        <w:rPr>
          <w:b/>
          <w:sz w:val="21"/>
          <w:szCs w:val="21"/>
        </w:rPr>
        <w:t xml:space="preserve"> </w:t>
      </w:r>
      <w:r>
        <w:rPr>
          <w:sz w:val="21"/>
          <w:szCs w:val="21"/>
        </w:rPr>
        <w:t>/ˈneɪtɪv tuː/</w:t>
      </w:r>
    </w:p>
    <w:p w14:paraId="4D82CB4D">
      <w:pPr>
        <w:jc w:val="both"/>
        <w:rPr>
          <w:sz w:val="21"/>
          <w:szCs w:val="21"/>
        </w:rPr>
      </w:pPr>
      <w:r>
        <w:rPr>
          <w:sz w:val="21"/>
          <w:szCs w:val="21"/>
        </w:rPr>
        <w:t xml:space="preserve">    </w:t>
      </w:r>
      <w:r>
        <w:rPr>
          <w:i/>
          <w:sz w:val="21"/>
          <w:szCs w:val="21"/>
        </w:rPr>
        <w:t xml:space="preserve"> </w:t>
      </w:r>
      <w:r>
        <w:rPr>
          <w:sz w:val="21"/>
          <w:szCs w:val="21"/>
        </w:rPr>
        <w:t xml:space="preserve">土生土长的 </w:t>
      </w:r>
      <w:r>
        <w:rPr>
          <w:b/>
          <w:sz w:val="21"/>
          <w:szCs w:val="21"/>
        </w:rPr>
        <w:t xml:space="preserve">[同] </w:t>
      </w:r>
      <w:r>
        <w:rPr>
          <w:sz w:val="21"/>
          <w:szCs w:val="21"/>
        </w:rPr>
        <w:t>indigenous to</w:t>
      </w:r>
    </w:p>
    <w:p w14:paraId="5111F195">
      <w:pPr>
        <w:jc w:val="both"/>
        <w:rPr>
          <w:sz w:val="21"/>
          <w:szCs w:val="21"/>
        </w:rPr>
      </w:pPr>
      <w:r>
        <w:rPr>
          <w:sz w:val="21"/>
          <w:szCs w:val="21"/>
        </w:rPr>
        <w:t xml:space="preserve">    </w:t>
      </w:r>
      <w:r>
        <w:rPr>
          <w:i/>
          <w:sz w:val="21"/>
          <w:szCs w:val="21"/>
        </w:rPr>
        <w:t xml:space="preserve">e.g. </w:t>
      </w:r>
      <w:r>
        <w:rPr>
          <w:sz w:val="21"/>
          <w:szCs w:val="21"/>
        </w:rPr>
        <w:t xml:space="preserve">The brown tree snake is </w:t>
      </w:r>
      <w:r>
        <w:rPr>
          <w:b/>
          <w:i/>
          <w:sz w:val="21"/>
          <w:szCs w:val="21"/>
        </w:rPr>
        <w:t>native to</w:t>
      </w:r>
      <w:r>
        <w:rPr>
          <w:sz w:val="21"/>
          <w:szCs w:val="21"/>
        </w:rPr>
        <w:t xml:space="preserve"> New Guinea and other regions of Australasia.</w:t>
      </w:r>
    </w:p>
    <w:p w14:paraId="75BBAEB8">
      <w:pPr>
        <w:jc w:val="both"/>
        <w:rPr>
          <w:sz w:val="21"/>
          <w:szCs w:val="21"/>
        </w:rPr>
      </w:pPr>
      <w:r>
        <w:rPr>
          <w:b/>
          <w:color w:val="000000" w:themeColor="text1"/>
          <w:sz w:val="21"/>
          <w:szCs w:val="21"/>
          <w14:textFill>
            <w14:solidFill>
              <w14:schemeClr w14:val="tx1"/>
            </w14:solidFill>
          </w14:textFill>
        </w:rPr>
        <w:t>naturalist</w:t>
      </w:r>
      <w:r>
        <w:rPr>
          <w:b/>
          <w:sz w:val="21"/>
          <w:szCs w:val="21"/>
        </w:rPr>
        <w:t xml:space="preserve"> </w:t>
      </w:r>
      <w:r>
        <w:rPr>
          <w:sz w:val="21"/>
          <w:szCs w:val="21"/>
        </w:rPr>
        <w:t>/ˈnætʃrəlɪst/</w:t>
      </w:r>
    </w:p>
    <w:p w14:paraId="765FB86F">
      <w:pPr>
        <w:jc w:val="both"/>
        <w:rPr>
          <w:sz w:val="21"/>
          <w:szCs w:val="21"/>
        </w:rPr>
      </w:pPr>
      <w:r>
        <w:rPr>
          <w:sz w:val="21"/>
          <w:szCs w:val="21"/>
        </w:rPr>
        <w:t xml:space="preserve">    </w:t>
      </w:r>
      <w:r>
        <w:rPr>
          <w:i/>
          <w:sz w:val="21"/>
          <w:szCs w:val="21"/>
        </w:rPr>
        <w:t xml:space="preserve">n. </w:t>
      </w:r>
      <w:r>
        <w:rPr>
          <w:sz w:val="21"/>
          <w:szCs w:val="21"/>
        </w:rPr>
        <w:t xml:space="preserve">自然主义者，博物学着 </w:t>
      </w:r>
      <w:r>
        <w:rPr>
          <w:b/>
          <w:sz w:val="21"/>
          <w:szCs w:val="21"/>
        </w:rPr>
        <w:t xml:space="preserve">[同] </w:t>
      </w:r>
      <w:r>
        <w:rPr>
          <w:sz w:val="21"/>
          <w:szCs w:val="21"/>
        </w:rPr>
        <w:t>biologist</w:t>
      </w:r>
    </w:p>
    <w:p w14:paraId="723B53E5">
      <w:pPr>
        <w:jc w:val="both"/>
        <w:rPr>
          <w:sz w:val="21"/>
          <w:szCs w:val="21"/>
        </w:rPr>
      </w:pPr>
      <w:r>
        <w:rPr>
          <w:sz w:val="21"/>
          <w:szCs w:val="21"/>
        </w:rPr>
        <w:t xml:space="preserve">    </w:t>
      </w:r>
      <w:r>
        <w:rPr>
          <w:i/>
          <w:sz w:val="21"/>
          <w:szCs w:val="21"/>
        </w:rPr>
        <w:t xml:space="preserve">e.g. </w:t>
      </w:r>
      <w:r>
        <w:rPr>
          <w:b/>
          <w:i/>
          <w:sz w:val="21"/>
          <w:szCs w:val="21"/>
        </w:rPr>
        <w:t>Naturalist</w:t>
      </w:r>
      <w:r>
        <w:rPr>
          <w:b/>
          <w:bCs/>
          <w:i/>
          <w:iCs/>
          <w:sz w:val="21"/>
          <w:szCs w:val="21"/>
        </w:rPr>
        <w:t xml:space="preserve">s </w:t>
      </w:r>
      <w:r>
        <w:rPr>
          <w:sz w:val="21"/>
          <w:szCs w:val="21"/>
        </w:rPr>
        <w:t>brought to their writing a passion for direct and honest experience.</w:t>
      </w:r>
    </w:p>
    <w:p w14:paraId="06981509">
      <w:pPr>
        <w:jc w:val="both"/>
        <w:rPr>
          <w:sz w:val="21"/>
          <w:szCs w:val="21"/>
        </w:rPr>
      </w:pPr>
      <w:r>
        <w:rPr>
          <w:b/>
          <w:color w:val="000000" w:themeColor="text1"/>
          <w:sz w:val="21"/>
          <w:szCs w:val="21"/>
          <w14:textFill>
            <w14:solidFill>
              <w14:schemeClr w14:val="tx1"/>
            </w14:solidFill>
          </w14:textFill>
        </w:rPr>
        <w:t>naturalistic</w:t>
      </w:r>
      <w:r>
        <w:rPr>
          <w:b/>
          <w:sz w:val="21"/>
          <w:szCs w:val="21"/>
        </w:rPr>
        <w:t xml:space="preserve"> </w:t>
      </w:r>
      <w:r>
        <w:rPr>
          <w:sz w:val="21"/>
          <w:szCs w:val="21"/>
        </w:rPr>
        <w:t>/ˈnætʃrəlɪstɪk/</w:t>
      </w:r>
    </w:p>
    <w:p w14:paraId="2779FC81">
      <w:pPr>
        <w:jc w:val="both"/>
        <w:rPr>
          <w:sz w:val="21"/>
          <w:szCs w:val="21"/>
        </w:rPr>
      </w:pPr>
      <w:r>
        <w:rPr>
          <w:sz w:val="21"/>
          <w:szCs w:val="21"/>
        </w:rPr>
        <w:t xml:space="preserve">    </w:t>
      </w:r>
      <w:r>
        <w:rPr>
          <w:i/>
          <w:sz w:val="21"/>
          <w:szCs w:val="21"/>
        </w:rPr>
        <w:t xml:space="preserve">adj. </w:t>
      </w:r>
      <w:r>
        <w:rPr>
          <w:sz w:val="21"/>
          <w:szCs w:val="21"/>
        </w:rPr>
        <w:t xml:space="preserve">自然（主义）的 </w:t>
      </w:r>
      <w:r>
        <w:rPr>
          <w:b/>
          <w:sz w:val="21"/>
          <w:szCs w:val="21"/>
        </w:rPr>
        <w:t xml:space="preserve">[同] </w:t>
      </w:r>
      <w:r>
        <w:rPr>
          <w:sz w:val="21"/>
          <w:szCs w:val="21"/>
        </w:rPr>
        <w:t>realistic</w:t>
      </w:r>
    </w:p>
    <w:p w14:paraId="00623B32">
      <w:pPr>
        <w:jc w:val="both"/>
        <w:rPr>
          <w:sz w:val="21"/>
          <w:szCs w:val="21"/>
        </w:rPr>
      </w:pPr>
      <w:r>
        <w:rPr>
          <w:sz w:val="21"/>
          <w:szCs w:val="21"/>
        </w:rPr>
        <w:t xml:space="preserve">    </w:t>
      </w:r>
      <w:r>
        <w:rPr>
          <w:i/>
          <w:sz w:val="21"/>
          <w:szCs w:val="21"/>
        </w:rPr>
        <w:t xml:space="preserve">e.g. </w:t>
      </w:r>
      <w:r>
        <w:t xml:space="preserve">Dowson’s hypothesis provides an explanation for at least some of the less </w:t>
      </w:r>
      <w:r>
        <w:rPr>
          <w:b/>
          <w:bCs/>
          <w:i/>
          <w:iCs/>
        </w:rPr>
        <w:t>naturalistic</w:t>
      </w:r>
      <w:r>
        <w:t xml:space="preserve"> cave art.</w:t>
      </w:r>
    </w:p>
    <w:p w14:paraId="0A12EAB3">
      <w:pPr>
        <w:jc w:val="both"/>
        <w:rPr>
          <w:sz w:val="21"/>
          <w:szCs w:val="21"/>
        </w:rPr>
      </w:pPr>
      <w:r>
        <w:rPr>
          <w:b/>
          <w:color w:val="FF0000"/>
          <w:sz w:val="21"/>
          <w:szCs w:val="21"/>
        </w:rPr>
        <w:t>navigate</w:t>
      </w:r>
      <w:r>
        <w:rPr>
          <w:b/>
          <w:sz w:val="21"/>
          <w:szCs w:val="21"/>
        </w:rPr>
        <w:t xml:space="preserve"> </w:t>
      </w:r>
      <w:r>
        <w:rPr>
          <w:sz w:val="21"/>
          <w:szCs w:val="21"/>
        </w:rPr>
        <w:t>/ˈnævɪɡeɪt/</w:t>
      </w:r>
    </w:p>
    <w:p w14:paraId="6920D672">
      <w:pPr>
        <w:jc w:val="both"/>
        <w:rPr>
          <w:sz w:val="21"/>
          <w:szCs w:val="21"/>
        </w:rPr>
      </w:pPr>
      <w:r>
        <w:rPr>
          <w:sz w:val="21"/>
          <w:szCs w:val="21"/>
        </w:rPr>
        <w:t xml:space="preserve">    </w:t>
      </w:r>
      <w:r>
        <w:rPr>
          <w:i/>
          <w:sz w:val="21"/>
          <w:szCs w:val="21"/>
        </w:rPr>
        <w:t xml:space="preserve">vi. </w:t>
      </w:r>
      <w:r>
        <w:rPr>
          <w:sz w:val="21"/>
          <w:szCs w:val="21"/>
        </w:rPr>
        <w:t xml:space="preserve">航行，航海；航空 </w:t>
      </w:r>
      <w:r>
        <w:rPr>
          <w:b/>
          <w:sz w:val="21"/>
          <w:szCs w:val="21"/>
        </w:rPr>
        <w:t xml:space="preserve">[同] </w:t>
      </w:r>
      <w:r>
        <w:rPr>
          <w:sz w:val="21"/>
          <w:szCs w:val="21"/>
        </w:rPr>
        <w:t>steer, direct; fly</w:t>
      </w:r>
    </w:p>
    <w:p w14:paraId="68AA0C8C">
      <w:pPr>
        <w:jc w:val="both"/>
        <w:rPr>
          <w:sz w:val="21"/>
          <w:szCs w:val="21"/>
        </w:rPr>
      </w:pPr>
      <w:r>
        <w:rPr>
          <w:sz w:val="21"/>
          <w:szCs w:val="21"/>
        </w:rPr>
        <w:t xml:space="preserve">    </w:t>
      </w:r>
      <w:r>
        <w:rPr>
          <w:i/>
          <w:sz w:val="21"/>
          <w:szCs w:val="21"/>
        </w:rPr>
        <w:t xml:space="preserve">e.g. </w:t>
      </w:r>
      <w:r>
        <w:rPr>
          <w:sz w:val="21"/>
          <w:szCs w:val="21"/>
        </w:rPr>
        <w:t xml:space="preserve">Many birds migrate at night, </w:t>
      </w:r>
      <w:r>
        <w:rPr>
          <w:b/>
          <w:bCs/>
          <w:i/>
          <w:iCs/>
          <w:sz w:val="21"/>
          <w:szCs w:val="21"/>
        </w:rPr>
        <w:t>navigating</w:t>
      </w:r>
      <w:r>
        <w:rPr>
          <w:sz w:val="21"/>
          <w:szCs w:val="21"/>
        </w:rPr>
        <w:t xml:space="preserve"> by the stars the way ancient human soldiers did.</w:t>
      </w:r>
    </w:p>
    <w:p w14:paraId="36C223F0">
      <w:pPr>
        <w:jc w:val="both"/>
        <w:rPr>
          <w:sz w:val="21"/>
          <w:szCs w:val="21"/>
        </w:rPr>
      </w:pPr>
      <w:r>
        <w:rPr>
          <w:b/>
          <w:color w:val="FF0000"/>
          <w:sz w:val="21"/>
          <w:szCs w:val="21"/>
        </w:rPr>
        <w:t>navigation</w:t>
      </w:r>
      <w:r>
        <w:rPr>
          <w:b/>
          <w:sz w:val="21"/>
          <w:szCs w:val="21"/>
        </w:rPr>
        <w:t xml:space="preserve"> </w:t>
      </w:r>
      <w:r>
        <w:rPr>
          <w:sz w:val="21"/>
          <w:szCs w:val="21"/>
        </w:rPr>
        <w:t>/ˌnævɪˈɡeɪʃn/</w:t>
      </w:r>
    </w:p>
    <w:p w14:paraId="22F8E47A">
      <w:pPr>
        <w:jc w:val="both"/>
        <w:rPr>
          <w:sz w:val="21"/>
          <w:szCs w:val="21"/>
        </w:rPr>
      </w:pPr>
      <w:r>
        <w:rPr>
          <w:sz w:val="21"/>
          <w:szCs w:val="21"/>
        </w:rPr>
        <w:t xml:space="preserve">    </w:t>
      </w:r>
      <w:r>
        <w:rPr>
          <w:i/>
          <w:sz w:val="21"/>
          <w:szCs w:val="21"/>
        </w:rPr>
        <w:t xml:space="preserve">n. </w:t>
      </w:r>
      <w:r>
        <w:rPr>
          <w:sz w:val="21"/>
          <w:szCs w:val="21"/>
        </w:rPr>
        <w:t xml:space="preserve">航海 </w:t>
      </w:r>
      <w:r>
        <w:rPr>
          <w:b/>
          <w:sz w:val="21"/>
          <w:szCs w:val="21"/>
        </w:rPr>
        <w:t xml:space="preserve">[同] </w:t>
      </w:r>
      <w:r>
        <w:rPr>
          <w:sz w:val="21"/>
          <w:szCs w:val="21"/>
        </w:rPr>
        <w:t>guidance</w:t>
      </w:r>
    </w:p>
    <w:p w14:paraId="689272CE">
      <w:pPr>
        <w:jc w:val="both"/>
        <w:rPr>
          <w:sz w:val="21"/>
          <w:szCs w:val="21"/>
        </w:rPr>
      </w:pPr>
      <w:r>
        <w:rPr>
          <w:sz w:val="21"/>
          <w:szCs w:val="21"/>
        </w:rPr>
        <w:t xml:space="preserve">    </w:t>
      </w:r>
      <w:r>
        <w:rPr>
          <w:i/>
          <w:sz w:val="21"/>
          <w:szCs w:val="21"/>
        </w:rPr>
        <w:t xml:space="preserve">e.g. </w:t>
      </w:r>
      <w:r>
        <w:rPr>
          <w:sz w:val="21"/>
          <w:szCs w:val="21"/>
        </w:rPr>
        <w:t xml:space="preserve">Early sailors also lacked any reliable means of </w:t>
      </w:r>
      <w:r>
        <w:rPr>
          <w:b/>
          <w:i/>
          <w:sz w:val="21"/>
          <w:szCs w:val="21"/>
        </w:rPr>
        <w:t>navigation</w:t>
      </w:r>
      <w:r>
        <w:rPr>
          <w:sz w:val="21"/>
          <w:szCs w:val="21"/>
        </w:rPr>
        <w:t xml:space="preserve"> on open seas.</w:t>
      </w:r>
    </w:p>
    <w:p w14:paraId="50F0C444">
      <w:pPr>
        <w:jc w:val="both"/>
        <w:rPr>
          <w:sz w:val="21"/>
          <w:szCs w:val="21"/>
        </w:rPr>
      </w:pPr>
      <w:r>
        <w:rPr>
          <w:b/>
          <w:color w:val="FF0000"/>
          <w:sz w:val="21"/>
          <w:szCs w:val="21"/>
        </w:rPr>
        <w:t>navigable</w:t>
      </w:r>
      <w:r>
        <w:rPr>
          <w:b/>
          <w:sz w:val="21"/>
          <w:szCs w:val="21"/>
        </w:rPr>
        <w:t xml:space="preserve"> </w:t>
      </w:r>
      <w:r>
        <w:rPr>
          <w:sz w:val="21"/>
          <w:szCs w:val="21"/>
        </w:rPr>
        <w:t>/ˈnævɪɡəbl/</w:t>
      </w:r>
    </w:p>
    <w:p w14:paraId="0EACFC12">
      <w:pPr>
        <w:jc w:val="both"/>
        <w:rPr>
          <w:sz w:val="21"/>
          <w:szCs w:val="21"/>
        </w:rPr>
      </w:pPr>
      <w:r>
        <w:rPr>
          <w:sz w:val="21"/>
          <w:szCs w:val="21"/>
        </w:rPr>
        <w:t xml:space="preserve">    </w:t>
      </w:r>
      <w:r>
        <w:rPr>
          <w:i/>
          <w:sz w:val="21"/>
          <w:szCs w:val="21"/>
        </w:rPr>
        <w:t xml:space="preserve">adj. </w:t>
      </w:r>
      <w:r>
        <w:rPr>
          <w:sz w:val="21"/>
          <w:szCs w:val="21"/>
        </w:rPr>
        <w:t xml:space="preserve">可航行的 </w:t>
      </w:r>
      <w:r>
        <w:rPr>
          <w:b/>
          <w:sz w:val="21"/>
          <w:szCs w:val="21"/>
        </w:rPr>
        <w:t xml:space="preserve">[同] </w:t>
      </w:r>
      <w:r>
        <w:rPr>
          <w:sz w:val="21"/>
          <w:szCs w:val="21"/>
        </w:rPr>
        <w:t>passable</w:t>
      </w:r>
    </w:p>
    <w:p w14:paraId="0776B1D2">
      <w:pPr>
        <w:jc w:val="both"/>
        <w:rPr>
          <w:sz w:val="21"/>
          <w:szCs w:val="21"/>
        </w:rPr>
      </w:pPr>
      <w:r>
        <w:rPr>
          <w:sz w:val="21"/>
          <w:szCs w:val="21"/>
        </w:rPr>
        <w:t xml:space="preserve">    </w:t>
      </w:r>
      <w:r>
        <w:rPr>
          <w:i/>
          <w:sz w:val="21"/>
          <w:szCs w:val="21"/>
        </w:rPr>
        <w:t xml:space="preserve">e.g. </w:t>
      </w:r>
      <w:r>
        <w:rPr>
          <w:sz w:val="21"/>
          <w:szCs w:val="21"/>
        </w:rPr>
        <w:t xml:space="preserve">New York and Philadelphia, by contrast, served a rich and fertile hinterland laced with </w:t>
      </w:r>
      <w:r>
        <w:rPr>
          <w:b/>
          <w:i/>
          <w:sz w:val="21"/>
          <w:szCs w:val="21"/>
        </w:rPr>
        <w:t>navigable</w:t>
      </w:r>
      <w:r>
        <w:rPr>
          <w:sz w:val="21"/>
          <w:szCs w:val="21"/>
        </w:rPr>
        <w:t xml:space="preserve"> watercourses.</w:t>
      </w:r>
    </w:p>
    <w:p w14:paraId="43F21228">
      <w:pPr>
        <w:jc w:val="both"/>
        <w:rPr>
          <w:sz w:val="21"/>
          <w:szCs w:val="21"/>
        </w:rPr>
      </w:pPr>
      <w:r>
        <w:rPr>
          <w:b/>
          <w:color w:val="000000" w:themeColor="text1"/>
          <w:sz w:val="21"/>
          <w:szCs w:val="21"/>
          <w14:textFill>
            <w14:solidFill>
              <w14:schemeClr w14:val="tx1"/>
            </w14:solidFill>
          </w14:textFill>
        </w:rPr>
        <w:t>navy</w:t>
      </w:r>
      <w:r>
        <w:rPr>
          <w:b/>
          <w:sz w:val="21"/>
          <w:szCs w:val="21"/>
        </w:rPr>
        <w:t xml:space="preserve"> </w:t>
      </w:r>
      <w:r>
        <w:rPr>
          <w:sz w:val="21"/>
          <w:szCs w:val="21"/>
        </w:rPr>
        <w:t>/ˈneɪvi/</w:t>
      </w:r>
    </w:p>
    <w:p w14:paraId="3B587BF6">
      <w:pPr>
        <w:jc w:val="both"/>
        <w:rPr>
          <w:sz w:val="21"/>
          <w:szCs w:val="21"/>
        </w:rPr>
      </w:pPr>
      <w:r>
        <w:rPr>
          <w:sz w:val="21"/>
          <w:szCs w:val="21"/>
        </w:rPr>
        <w:t xml:space="preserve">    </w:t>
      </w:r>
      <w:r>
        <w:rPr>
          <w:i/>
          <w:sz w:val="21"/>
          <w:szCs w:val="21"/>
        </w:rPr>
        <w:t xml:space="preserve">n.  </w:t>
      </w:r>
      <w:r>
        <w:rPr>
          <w:sz w:val="21"/>
          <w:szCs w:val="21"/>
        </w:rPr>
        <w:t xml:space="preserve">海军 </w:t>
      </w:r>
      <w:r>
        <w:rPr>
          <w:b/>
          <w:sz w:val="21"/>
          <w:szCs w:val="21"/>
        </w:rPr>
        <w:t xml:space="preserve">[同] </w:t>
      </w:r>
      <w:r>
        <w:rPr>
          <w:sz w:val="21"/>
          <w:szCs w:val="21"/>
        </w:rPr>
        <w:t>fleet</w:t>
      </w:r>
    </w:p>
    <w:p w14:paraId="3917276D">
      <w:pPr>
        <w:jc w:val="both"/>
        <w:rPr>
          <w:sz w:val="21"/>
          <w:szCs w:val="21"/>
        </w:rPr>
      </w:pPr>
      <w:r>
        <w:rPr>
          <w:sz w:val="21"/>
          <w:szCs w:val="21"/>
        </w:rPr>
        <w:t xml:space="preserve">    </w:t>
      </w:r>
      <w:r>
        <w:rPr>
          <w:i/>
          <w:sz w:val="21"/>
          <w:szCs w:val="21"/>
        </w:rPr>
        <w:t xml:space="preserve">e.g. </w:t>
      </w:r>
      <w:r>
        <w:rPr>
          <w:sz w:val="21"/>
          <w:szCs w:val="21"/>
        </w:rPr>
        <w:t xml:space="preserve">During the Second World War, the United States </w:t>
      </w:r>
      <w:r>
        <w:rPr>
          <w:b/>
          <w:i/>
          <w:sz w:val="21"/>
          <w:szCs w:val="21"/>
        </w:rPr>
        <w:t>Navy</w:t>
      </w:r>
      <w:r>
        <w:rPr>
          <w:sz w:val="21"/>
          <w:szCs w:val="21"/>
        </w:rPr>
        <w:t xml:space="preserve"> established a large naval base on Guam.</w:t>
      </w:r>
    </w:p>
    <w:p w14:paraId="31F2B590">
      <w:pPr>
        <w:jc w:val="both"/>
        <w:rPr>
          <w:sz w:val="21"/>
          <w:szCs w:val="21"/>
        </w:rPr>
      </w:pPr>
      <w:r>
        <w:rPr>
          <w:b/>
          <w:color w:val="000000" w:themeColor="text1"/>
          <w:sz w:val="21"/>
          <w:szCs w:val="21"/>
          <w14:textFill>
            <w14:solidFill>
              <w14:schemeClr w14:val="tx1"/>
            </w14:solidFill>
          </w14:textFill>
        </w:rPr>
        <w:t>naval</w:t>
      </w:r>
      <w:r>
        <w:rPr>
          <w:b/>
          <w:sz w:val="21"/>
          <w:szCs w:val="21"/>
        </w:rPr>
        <w:t xml:space="preserve"> </w:t>
      </w:r>
      <w:r>
        <w:rPr>
          <w:sz w:val="21"/>
          <w:szCs w:val="21"/>
        </w:rPr>
        <w:t>/ˈneɪvl/</w:t>
      </w:r>
    </w:p>
    <w:p w14:paraId="5B322397">
      <w:pPr>
        <w:jc w:val="both"/>
        <w:rPr>
          <w:sz w:val="21"/>
          <w:szCs w:val="21"/>
        </w:rPr>
      </w:pPr>
      <w:r>
        <w:rPr>
          <w:sz w:val="21"/>
          <w:szCs w:val="21"/>
        </w:rPr>
        <w:t xml:space="preserve">    </w:t>
      </w:r>
      <w:r>
        <w:rPr>
          <w:i/>
          <w:sz w:val="21"/>
          <w:szCs w:val="21"/>
        </w:rPr>
        <w:t xml:space="preserve">adj. </w:t>
      </w:r>
      <w:r>
        <w:rPr>
          <w:sz w:val="21"/>
          <w:szCs w:val="21"/>
        </w:rPr>
        <w:t xml:space="preserve">海军的；军舰的 </w:t>
      </w:r>
      <w:r>
        <w:rPr>
          <w:b/>
          <w:sz w:val="21"/>
          <w:szCs w:val="21"/>
        </w:rPr>
        <w:t xml:space="preserve">[同] </w:t>
      </w:r>
      <w:r>
        <w:rPr>
          <w:sz w:val="21"/>
          <w:szCs w:val="21"/>
        </w:rPr>
        <w:t>maritime</w:t>
      </w:r>
    </w:p>
    <w:p w14:paraId="73D593C8">
      <w:pPr>
        <w:jc w:val="both"/>
        <w:rPr>
          <w:sz w:val="21"/>
          <w:szCs w:val="21"/>
        </w:rPr>
      </w:pPr>
      <w:r>
        <w:rPr>
          <w:sz w:val="21"/>
          <w:szCs w:val="21"/>
        </w:rPr>
        <w:t xml:space="preserve">    </w:t>
      </w:r>
      <w:r>
        <w:rPr>
          <w:i/>
          <w:sz w:val="21"/>
          <w:szCs w:val="21"/>
        </w:rPr>
        <w:t xml:space="preserve">e.g. </w:t>
      </w:r>
      <w:r>
        <w:rPr>
          <w:sz w:val="21"/>
          <w:szCs w:val="21"/>
        </w:rPr>
        <w:t xml:space="preserve">The American mainland's chief items of this sort were tobacco, rice, furs, indigo (a Carolina plant that produced a blue dye), and </w:t>
      </w:r>
      <w:r>
        <w:rPr>
          <w:b/>
          <w:i/>
          <w:sz w:val="21"/>
          <w:szCs w:val="21"/>
        </w:rPr>
        <w:t>naval</w:t>
      </w:r>
      <w:r>
        <w:rPr>
          <w:sz w:val="21"/>
          <w:szCs w:val="21"/>
        </w:rPr>
        <w:t xml:space="preserve"> supplies (such as masts and tar).</w:t>
      </w:r>
    </w:p>
    <w:p w14:paraId="51468FEC">
      <w:pPr>
        <w:jc w:val="both"/>
        <w:rPr>
          <w:sz w:val="21"/>
          <w:szCs w:val="21"/>
        </w:rPr>
      </w:pPr>
      <w:r>
        <w:rPr>
          <w:b/>
          <w:color w:val="000000" w:themeColor="text1"/>
          <w:sz w:val="21"/>
          <w:szCs w:val="21"/>
          <w14:textFill>
            <w14:solidFill>
              <w14:schemeClr w14:val="tx1"/>
            </w14:solidFill>
          </w14:textFill>
        </w:rPr>
        <w:t>nebula</w:t>
      </w:r>
      <w:r>
        <w:rPr>
          <w:b/>
          <w:sz w:val="21"/>
          <w:szCs w:val="21"/>
        </w:rPr>
        <w:t xml:space="preserve"> </w:t>
      </w:r>
      <w:r>
        <w:rPr>
          <w:sz w:val="21"/>
          <w:szCs w:val="21"/>
        </w:rPr>
        <w:t>/ˈnebjələ/</w:t>
      </w:r>
    </w:p>
    <w:p w14:paraId="571558F9">
      <w:pPr>
        <w:jc w:val="both"/>
        <w:rPr>
          <w:sz w:val="21"/>
          <w:szCs w:val="21"/>
        </w:rPr>
      </w:pPr>
      <w:r>
        <w:rPr>
          <w:sz w:val="21"/>
          <w:szCs w:val="21"/>
        </w:rPr>
        <w:t xml:space="preserve">    </w:t>
      </w:r>
      <w:r>
        <w:rPr>
          <w:i/>
          <w:sz w:val="21"/>
          <w:szCs w:val="21"/>
        </w:rPr>
        <w:t xml:space="preserve">n. </w:t>
      </w:r>
      <w:r>
        <w:rPr>
          <w:sz w:val="21"/>
          <w:szCs w:val="21"/>
        </w:rPr>
        <w:t xml:space="preserve">星云 </w:t>
      </w:r>
      <w:r>
        <w:rPr>
          <w:b/>
          <w:sz w:val="21"/>
          <w:szCs w:val="21"/>
        </w:rPr>
        <w:t xml:space="preserve">[同] </w:t>
      </w:r>
      <w:r>
        <w:rPr>
          <w:sz w:val="21"/>
          <w:szCs w:val="21"/>
        </w:rPr>
        <w:t>cloud [</w:t>
      </w:r>
      <w:r>
        <w:rPr>
          <w:b/>
          <w:bCs/>
          <w:i/>
          <w:iCs/>
          <w:sz w:val="21"/>
          <w:szCs w:val="21"/>
        </w:rPr>
        <w:t xml:space="preserve">pl. </w:t>
      </w:r>
      <w:r>
        <w:rPr>
          <w:b/>
          <w:bCs/>
          <w:sz w:val="21"/>
          <w:szCs w:val="21"/>
        </w:rPr>
        <w:t>nebulae</w:t>
      </w:r>
      <w:r>
        <w:rPr>
          <w:sz w:val="21"/>
          <w:szCs w:val="21"/>
        </w:rPr>
        <w:t>]</w:t>
      </w:r>
    </w:p>
    <w:p w14:paraId="7E6C0844">
      <w:pPr>
        <w:jc w:val="both"/>
        <w:rPr>
          <w:sz w:val="21"/>
          <w:szCs w:val="21"/>
        </w:rPr>
      </w:pPr>
      <w:r>
        <w:rPr>
          <w:sz w:val="21"/>
          <w:szCs w:val="21"/>
        </w:rPr>
        <w:t xml:space="preserve">    </w:t>
      </w:r>
      <w:r>
        <w:rPr>
          <w:i/>
          <w:sz w:val="21"/>
          <w:szCs w:val="21"/>
        </w:rPr>
        <w:t xml:space="preserve">e.g. </w:t>
      </w:r>
      <w:r>
        <w:rPr>
          <w:sz w:val="21"/>
          <w:szCs w:val="21"/>
        </w:rPr>
        <w:t xml:space="preserve">This material formed a vast cloud of dust and gases called a </w:t>
      </w:r>
      <w:r>
        <w:rPr>
          <w:b/>
          <w:i/>
          <w:sz w:val="21"/>
          <w:szCs w:val="21"/>
        </w:rPr>
        <w:t>nebula</w:t>
      </w:r>
      <w:r>
        <w:rPr>
          <w:sz w:val="21"/>
          <w:szCs w:val="21"/>
        </w:rPr>
        <w:t>.</w:t>
      </w:r>
    </w:p>
    <w:p w14:paraId="78F59EA4">
      <w:pPr>
        <w:jc w:val="both"/>
        <w:rPr>
          <w:sz w:val="21"/>
          <w:szCs w:val="21"/>
        </w:rPr>
      </w:pPr>
      <w:r>
        <w:rPr>
          <w:b/>
          <w:color w:val="FF0000"/>
          <w:sz w:val="21"/>
          <w:szCs w:val="21"/>
        </w:rPr>
        <w:t>necessarily</w:t>
      </w:r>
      <w:r>
        <w:rPr>
          <w:b/>
          <w:sz w:val="21"/>
          <w:szCs w:val="21"/>
        </w:rPr>
        <w:t xml:space="preserve"> </w:t>
      </w:r>
      <w:r>
        <w:rPr>
          <w:sz w:val="21"/>
          <w:szCs w:val="21"/>
        </w:rPr>
        <w:t>/ˌnesəˈserəli/</w:t>
      </w:r>
    </w:p>
    <w:p w14:paraId="64492B8C">
      <w:pPr>
        <w:jc w:val="both"/>
        <w:rPr>
          <w:sz w:val="21"/>
          <w:szCs w:val="21"/>
        </w:rPr>
      </w:pPr>
      <w:r>
        <w:rPr>
          <w:sz w:val="21"/>
          <w:szCs w:val="21"/>
        </w:rPr>
        <w:t xml:space="preserve">    </w:t>
      </w:r>
      <w:r>
        <w:rPr>
          <w:i/>
          <w:sz w:val="21"/>
          <w:szCs w:val="21"/>
        </w:rPr>
        <w:t xml:space="preserve">adv. </w:t>
      </w:r>
      <w:r>
        <w:rPr>
          <w:sz w:val="21"/>
          <w:szCs w:val="21"/>
        </w:rPr>
        <w:t xml:space="preserve">必然地 </w:t>
      </w:r>
      <w:r>
        <w:rPr>
          <w:b/>
          <w:sz w:val="21"/>
          <w:szCs w:val="21"/>
        </w:rPr>
        <w:t xml:space="preserve">[同] </w:t>
      </w:r>
      <w:r>
        <w:rPr>
          <w:sz w:val="21"/>
          <w:szCs w:val="21"/>
        </w:rPr>
        <w:t>inevitably</w:t>
      </w:r>
    </w:p>
    <w:p w14:paraId="184D58F4">
      <w:pPr>
        <w:jc w:val="both"/>
        <w:rPr>
          <w:sz w:val="21"/>
          <w:szCs w:val="21"/>
        </w:rPr>
      </w:pPr>
      <w:r>
        <w:rPr>
          <w:sz w:val="21"/>
          <w:szCs w:val="21"/>
        </w:rPr>
        <w:t xml:space="preserve">    </w:t>
      </w:r>
      <w:r>
        <w:rPr>
          <w:i/>
          <w:sz w:val="21"/>
          <w:szCs w:val="21"/>
        </w:rPr>
        <w:t xml:space="preserve">e.g. </w:t>
      </w:r>
      <w:r>
        <w:rPr>
          <w:sz w:val="21"/>
          <w:szCs w:val="21"/>
        </w:rPr>
        <w:t xml:space="preserve">Even if there are flowers, you would not </w:t>
      </w:r>
      <w:r>
        <w:rPr>
          <w:b/>
          <w:i/>
          <w:sz w:val="21"/>
          <w:szCs w:val="21"/>
        </w:rPr>
        <w:t>necessarily</w:t>
      </w:r>
      <w:r>
        <w:rPr>
          <w:sz w:val="21"/>
          <w:szCs w:val="21"/>
        </w:rPr>
        <w:t xml:space="preserve"> see them.</w:t>
      </w:r>
    </w:p>
    <w:p w14:paraId="32EB3D9D">
      <w:pPr>
        <w:jc w:val="both"/>
        <w:rPr>
          <w:sz w:val="21"/>
          <w:szCs w:val="21"/>
        </w:rPr>
      </w:pPr>
      <w:r>
        <w:rPr>
          <w:b/>
          <w:color w:val="FF0000"/>
          <w:sz w:val="21"/>
          <w:szCs w:val="21"/>
        </w:rPr>
        <w:t>necessitate</w:t>
      </w:r>
      <w:r>
        <w:rPr>
          <w:b/>
          <w:sz w:val="21"/>
          <w:szCs w:val="21"/>
        </w:rPr>
        <w:t xml:space="preserve"> </w:t>
      </w:r>
      <w:r>
        <w:rPr>
          <w:sz w:val="21"/>
          <w:szCs w:val="21"/>
        </w:rPr>
        <w:t>/nəˈsesɪteɪt/</w:t>
      </w:r>
    </w:p>
    <w:p w14:paraId="4F88AF33">
      <w:pPr>
        <w:jc w:val="both"/>
        <w:rPr>
          <w:sz w:val="21"/>
          <w:szCs w:val="21"/>
        </w:rPr>
      </w:pPr>
      <w:r>
        <w:rPr>
          <w:sz w:val="21"/>
          <w:szCs w:val="21"/>
        </w:rPr>
        <w:t xml:space="preserve">    </w:t>
      </w:r>
      <w:r>
        <w:rPr>
          <w:i/>
          <w:sz w:val="21"/>
          <w:szCs w:val="21"/>
        </w:rPr>
        <w:t xml:space="preserve">adj. </w:t>
      </w:r>
      <w:r>
        <w:rPr>
          <w:sz w:val="21"/>
          <w:szCs w:val="21"/>
        </w:rPr>
        <w:t xml:space="preserve">使成为必要 </w:t>
      </w:r>
      <w:r>
        <w:rPr>
          <w:b/>
          <w:sz w:val="21"/>
          <w:szCs w:val="21"/>
        </w:rPr>
        <w:t xml:space="preserve">[同] </w:t>
      </w:r>
      <w:r>
        <w:rPr>
          <w:sz w:val="21"/>
          <w:szCs w:val="21"/>
        </w:rPr>
        <w:t>require</w:t>
      </w:r>
    </w:p>
    <w:p w14:paraId="573DA846">
      <w:pPr>
        <w:jc w:val="both"/>
        <w:rPr>
          <w:sz w:val="21"/>
          <w:szCs w:val="21"/>
        </w:rPr>
      </w:pPr>
      <w:r>
        <w:rPr>
          <w:sz w:val="21"/>
          <w:szCs w:val="21"/>
        </w:rPr>
        <w:t xml:space="preserve">    </w:t>
      </w:r>
      <w:r>
        <w:rPr>
          <w:i/>
          <w:sz w:val="21"/>
          <w:szCs w:val="21"/>
        </w:rPr>
        <w:t xml:space="preserve">e.g. </w:t>
      </w:r>
      <w:r>
        <w:rPr>
          <w:sz w:val="21"/>
          <w:szCs w:val="21"/>
        </w:rPr>
        <w:t xml:space="preserve">With so many residents, the city needed an extremely large food supply, </w:t>
      </w:r>
      <w:r>
        <w:rPr>
          <w:b/>
          <w:bCs/>
          <w:i/>
          <w:iCs/>
          <w:sz w:val="21"/>
          <w:szCs w:val="21"/>
        </w:rPr>
        <w:t>necessitating</w:t>
      </w:r>
      <w:r>
        <w:rPr>
          <w:sz w:val="21"/>
          <w:szCs w:val="21"/>
        </w:rPr>
        <w:t xml:space="preserve"> the development of an improved system for shipping food.</w:t>
      </w:r>
    </w:p>
    <w:p w14:paraId="0C91F921">
      <w:pPr>
        <w:jc w:val="both"/>
        <w:rPr>
          <w:sz w:val="21"/>
          <w:szCs w:val="21"/>
        </w:rPr>
      </w:pPr>
      <w:r>
        <w:rPr>
          <w:b/>
          <w:color w:val="FF0000"/>
          <w:sz w:val="21"/>
          <w:szCs w:val="21"/>
        </w:rPr>
        <w:t>necessity</w:t>
      </w:r>
      <w:r>
        <w:rPr>
          <w:b/>
          <w:sz w:val="21"/>
          <w:szCs w:val="21"/>
        </w:rPr>
        <w:t xml:space="preserve"> </w:t>
      </w:r>
      <w:r>
        <w:rPr>
          <w:sz w:val="21"/>
          <w:szCs w:val="21"/>
        </w:rPr>
        <w:t>/nəˈsesəti/</w:t>
      </w:r>
    </w:p>
    <w:p w14:paraId="28D4FB1B">
      <w:pPr>
        <w:jc w:val="both"/>
        <w:rPr>
          <w:sz w:val="21"/>
          <w:szCs w:val="21"/>
        </w:rPr>
      </w:pPr>
      <w:r>
        <w:rPr>
          <w:sz w:val="21"/>
          <w:szCs w:val="21"/>
        </w:rPr>
        <w:t xml:space="preserve">    </w:t>
      </w:r>
      <w:r>
        <w:rPr>
          <w:i/>
          <w:sz w:val="21"/>
          <w:szCs w:val="21"/>
        </w:rPr>
        <w:t xml:space="preserve">n. </w:t>
      </w:r>
      <w:r>
        <w:rPr>
          <w:sz w:val="21"/>
          <w:szCs w:val="21"/>
        </w:rPr>
        <w:t xml:space="preserve">必须品 </w:t>
      </w:r>
      <w:r>
        <w:rPr>
          <w:b/>
          <w:sz w:val="21"/>
          <w:szCs w:val="21"/>
        </w:rPr>
        <w:t xml:space="preserve">[同] </w:t>
      </w:r>
      <w:r>
        <w:rPr>
          <w:sz w:val="21"/>
          <w:szCs w:val="21"/>
        </w:rPr>
        <w:t>need</w:t>
      </w:r>
    </w:p>
    <w:p w14:paraId="608A19D9">
      <w:pPr>
        <w:jc w:val="both"/>
        <w:rPr>
          <w:sz w:val="21"/>
          <w:szCs w:val="21"/>
        </w:rPr>
      </w:pPr>
      <w:r>
        <w:rPr>
          <w:sz w:val="21"/>
          <w:szCs w:val="21"/>
        </w:rPr>
        <w:t xml:space="preserve">    </w:t>
      </w:r>
      <w:r>
        <w:rPr>
          <w:i/>
          <w:sz w:val="21"/>
          <w:szCs w:val="21"/>
        </w:rPr>
        <w:t xml:space="preserve">e.g. </w:t>
      </w:r>
      <w:r>
        <w:rPr>
          <w:sz w:val="21"/>
          <w:szCs w:val="21"/>
        </w:rPr>
        <w:t>Small nomadic groups could easily supply the necessities for their families.</w:t>
      </w:r>
    </w:p>
    <w:p w14:paraId="0C7ADFA9">
      <w:pPr>
        <w:jc w:val="both"/>
        <w:rPr>
          <w:sz w:val="21"/>
          <w:szCs w:val="21"/>
        </w:rPr>
      </w:pPr>
      <w:r>
        <w:rPr>
          <w:b/>
          <w:color w:val="000000" w:themeColor="text1"/>
          <w:sz w:val="21"/>
          <w:szCs w:val="21"/>
          <w14:textFill>
            <w14:solidFill>
              <w14:schemeClr w14:val="tx1"/>
            </w14:solidFill>
          </w14:textFill>
        </w:rPr>
        <w:t>needy</w:t>
      </w:r>
      <w:r>
        <w:rPr>
          <w:b/>
          <w:sz w:val="21"/>
          <w:szCs w:val="21"/>
        </w:rPr>
        <w:t xml:space="preserve"> </w:t>
      </w:r>
      <w:r>
        <w:rPr>
          <w:sz w:val="21"/>
          <w:szCs w:val="21"/>
        </w:rPr>
        <w:t>/ˈniːdi/</w:t>
      </w:r>
    </w:p>
    <w:p w14:paraId="216044E4">
      <w:pPr>
        <w:jc w:val="both"/>
        <w:rPr>
          <w:sz w:val="21"/>
          <w:szCs w:val="21"/>
        </w:rPr>
      </w:pPr>
      <w:r>
        <w:rPr>
          <w:sz w:val="21"/>
          <w:szCs w:val="21"/>
        </w:rPr>
        <w:t xml:space="preserve">    </w:t>
      </w:r>
      <w:r>
        <w:rPr>
          <w:i/>
          <w:sz w:val="21"/>
          <w:szCs w:val="21"/>
        </w:rPr>
        <w:t xml:space="preserve">adj. </w:t>
      </w:r>
      <w:r>
        <w:rPr>
          <w:sz w:val="21"/>
          <w:szCs w:val="21"/>
        </w:rPr>
        <w:t xml:space="preserve">贫穷的，生活艰辛的 </w:t>
      </w:r>
      <w:r>
        <w:rPr>
          <w:b/>
          <w:sz w:val="21"/>
          <w:szCs w:val="21"/>
        </w:rPr>
        <w:t xml:space="preserve">[同] </w:t>
      </w:r>
      <w:r>
        <w:rPr>
          <w:sz w:val="21"/>
          <w:szCs w:val="21"/>
        </w:rPr>
        <w:t>poor, indigent</w:t>
      </w:r>
    </w:p>
    <w:p w14:paraId="32655A59">
      <w:pPr>
        <w:jc w:val="both"/>
        <w:rPr>
          <w:sz w:val="21"/>
          <w:szCs w:val="21"/>
        </w:rPr>
      </w:pPr>
      <w:r>
        <w:rPr>
          <w:sz w:val="21"/>
          <w:szCs w:val="21"/>
        </w:rPr>
        <w:t xml:space="preserve">    </w:t>
      </w:r>
      <w:r>
        <w:rPr>
          <w:i/>
          <w:sz w:val="21"/>
          <w:szCs w:val="21"/>
        </w:rPr>
        <w:t xml:space="preserve">e.g. </w:t>
      </w:r>
      <w:r>
        <w:rPr>
          <w:sz w:val="21"/>
          <w:szCs w:val="21"/>
        </w:rPr>
        <w:t xml:space="preserve">With trains and steam shipping, it became possible to move foods to </w:t>
      </w:r>
      <w:r>
        <w:rPr>
          <w:b/>
          <w:i/>
          <w:sz w:val="21"/>
          <w:szCs w:val="21"/>
        </w:rPr>
        <w:t>needy</w:t>
      </w:r>
      <w:r>
        <w:rPr>
          <w:sz w:val="21"/>
          <w:szCs w:val="21"/>
        </w:rPr>
        <w:t xml:space="preserve"> regions within Western Europe quickly.</w:t>
      </w:r>
    </w:p>
    <w:p w14:paraId="4DC7B1B1">
      <w:pPr>
        <w:jc w:val="both"/>
        <w:rPr>
          <w:sz w:val="21"/>
          <w:szCs w:val="21"/>
        </w:rPr>
      </w:pPr>
      <w:r>
        <w:rPr>
          <w:b/>
          <w:color w:val="FF0000"/>
          <w:sz w:val="21"/>
          <w:szCs w:val="21"/>
        </w:rPr>
        <w:t>negative</w:t>
      </w:r>
      <w:r>
        <w:rPr>
          <w:b/>
          <w:sz w:val="21"/>
          <w:szCs w:val="21"/>
        </w:rPr>
        <w:t xml:space="preserve"> </w:t>
      </w:r>
      <w:r>
        <w:rPr>
          <w:sz w:val="21"/>
          <w:szCs w:val="21"/>
        </w:rPr>
        <w:t>/ˈneɡətɪv/</w:t>
      </w:r>
    </w:p>
    <w:p w14:paraId="207E5E63">
      <w:pPr>
        <w:jc w:val="both"/>
        <w:rPr>
          <w:sz w:val="21"/>
          <w:szCs w:val="21"/>
        </w:rPr>
      </w:pPr>
      <w:r>
        <w:rPr>
          <w:sz w:val="21"/>
          <w:szCs w:val="21"/>
        </w:rPr>
        <w:t xml:space="preserve">    </w:t>
      </w:r>
      <w:r>
        <w:rPr>
          <w:i/>
          <w:sz w:val="21"/>
          <w:szCs w:val="21"/>
        </w:rPr>
        <w:t xml:space="preserve">adj. </w:t>
      </w:r>
      <w:r>
        <w:rPr>
          <w:sz w:val="21"/>
          <w:szCs w:val="21"/>
        </w:rPr>
        <w:t xml:space="preserve">否定的；负的 </w:t>
      </w:r>
      <w:r>
        <w:rPr>
          <w:b/>
          <w:sz w:val="21"/>
          <w:szCs w:val="21"/>
        </w:rPr>
        <w:t xml:space="preserve">[同] </w:t>
      </w:r>
      <w:r>
        <w:rPr>
          <w:sz w:val="21"/>
          <w:szCs w:val="21"/>
        </w:rPr>
        <w:t>adverse, disparaging</w:t>
      </w:r>
    </w:p>
    <w:p w14:paraId="428D683B">
      <w:pPr>
        <w:jc w:val="both"/>
        <w:rPr>
          <w:sz w:val="21"/>
          <w:szCs w:val="21"/>
        </w:rPr>
      </w:pPr>
      <w:r>
        <w:rPr>
          <w:sz w:val="21"/>
          <w:szCs w:val="21"/>
        </w:rPr>
        <w:t xml:space="preserve">    </w:t>
      </w:r>
      <w:r>
        <w:rPr>
          <w:i/>
          <w:sz w:val="21"/>
          <w:szCs w:val="21"/>
        </w:rPr>
        <w:t xml:space="preserve">e.g. </w:t>
      </w:r>
      <w:r>
        <w:rPr>
          <w:sz w:val="21"/>
          <w:szCs w:val="21"/>
        </w:rPr>
        <w:t xml:space="preserve">As water is lost from the surface of the leaves, a </w:t>
      </w:r>
      <w:r>
        <w:rPr>
          <w:b/>
          <w:i/>
          <w:sz w:val="21"/>
          <w:szCs w:val="21"/>
        </w:rPr>
        <w:t>negative</w:t>
      </w:r>
      <w:r>
        <w:rPr>
          <w:sz w:val="21"/>
          <w:szCs w:val="21"/>
        </w:rPr>
        <w:t xml:space="preserve"> pressure, or tension, is created.</w:t>
      </w:r>
    </w:p>
    <w:p w14:paraId="3A1DF442">
      <w:pPr>
        <w:jc w:val="both"/>
        <w:rPr>
          <w:sz w:val="21"/>
          <w:szCs w:val="21"/>
        </w:rPr>
      </w:pPr>
      <w:r>
        <w:rPr>
          <w:sz w:val="21"/>
          <w:szCs w:val="21"/>
        </w:rPr>
        <w:t xml:space="preserve">    </w:t>
      </w:r>
      <w:r>
        <w:rPr>
          <w:i/>
          <w:sz w:val="21"/>
          <w:szCs w:val="21"/>
        </w:rPr>
        <w:t xml:space="preserve">adj. </w:t>
      </w:r>
      <w:r>
        <w:rPr>
          <w:sz w:val="21"/>
          <w:szCs w:val="21"/>
        </w:rPr>
        <w:t xml:space="preserve">消极的 </w:t>
      </w:r>
      <w:r>
        <w:rPr>
          <w:b/>
          <w:sz w:val="21"/>
          <w:szCs w:val="21"/>
        </w:rPr>
        <w:t xml:space="preserve">[同] </w:t>
      </w:r>
      <w:r>
        <w:rPr>
          <w:sz w:val="21"/>
          <w:szCs w:val="21"/>
        </w:rPr>
        <w:t>pessimistic</w:t>
      </w:r>
    </w:p>
    <w:p w14:paraId="6C381C87">
      <w:pPr>
        <w:jc w:val="both"/>
        <w:rPr>
          <w:sz w:val="21"/>
          <w:szCs w:val="21"/>
        </w:rPr>
      </w:pPr>
      <w:r>
        <w:rPr>
          <w:sz w:val="21"/>
          <w:szCs w:val="21"/>
        </w:rPr>
        <w:t xml:space="preserve">    </w:t>
      </w:r>
      <w:r>
        <w:rPr>
          <w:i/>
          <w:sz w:val="21"/>
          <w:szCs w:val="21"/>
        </w:rPr>
        <w:t xml:space="preserve">e.g. </w:t>
      </w:r>
      <w:r>
        <w:rPr>
          <w:sz w:val="21"/>
          <w:szCs w:val="21"/>
        </w:rPr>
        <w:t xml:space="preserve">At times it seemed to show a </w:t>
      </w:r>
      <w:r>
        <w:rPr>
          <w:b/>
          <w:i/>
          <w:sz w:val="21"/>
          <w:szCs w:val="21"/>
        </w:rPr>
        <w:t>negative</w:t>
      </w:r>
      <w:r>
        <w:rPr>
          <w:sz w:val="21"/>
          <w:szCs w:val="21"/>
        </w:rPr>
        <w:t xml:space="preserve"> weight: the residue left after burning weighed more than the material before burning.</w:t>
      </w:r>
    </w:p>
    <w:p w14:paraId="0D2007F3">
      <w:pPr>
        <w:jc w:val="both"/>
        <w:rPr>
          <w:sz w:val="21"/>
          <w:szCs w:val="21"/>
        </w:rPr>
      </w:pPr>
      <w:r>
        <w:rPr>
          <w:b/>
          <w:sz w:val="21"/>
          <w:szCs w:val="21"/>
        </w:rPr>
        <w:t xml:space="preserve">neglect </w:t>
      </w:r>
      <w:r>
        <w:rPr>
          <w:sz w:val="21"/>
          <w:szCs w:val="21"/>
        </w:rPr>
        <w:t>/nɪˈɡlekt/</w:t>
      </w:r>
    </w:p>
    <w:p w14:paraId="577A4E92">
      <w:pPr>
        <w:jc w:val="both"/>
        <w:rPr>
          <w:sz w:val="21"/>
          <w:szCs w:val="21"/>
        </w:rPr>
      </w:pPr>
      <w:r>
        <w:rPr>
          <w:sz w:val="21"/>
          <w:szCs w:val="21"/>
        </w:rPr>
        <w:t xml:space="preserve">    </w:t>
      </w:r>
      <w:r>
        <w:rPr>
          <w:i/>
          <w:sz w:val="21"/>
          <w:szCs w:val="21"/>
        </w:rPr>
        <w:t xml:space="preserve">n./vt. </w:t>
      </w:r>
      <w:r>
        <w:rPr>
          <w:sz w:val="21"/>
          <w:szCs w:val="21"/>
        </w:rPr>
        <w:t xml:space="preserve">疏忽；忘记 </w:t>
      </w:r>
      <w:r>
        <w:rPr>
          <w:b/>
          <w:sz w:val="21"/>
          <w:szCs w:val="21"/>
        </w:rPr>
        <w:t xml:space="preserve">[同] </w:t>
      </w:r>
      <w:r>
        <w:rPr>
          <w:sz w:val="21"/>
          <w:szCs w:val="21"/>
        </w:rPr>
        <w:t>disregard；ignore</w:t>
      </w:r>
    </w:p>
    <w:p w14:paraId="7A5419DD">
      <w:pPr>
        <w:jc w:val="both"/>
        <w:rPr>
          <w:sz w:val="21"/>
          <w:szCs w:val="21"/>
        </w:rPr>
      </w:pPr>
      <w:r>
        <w:rPr>
          <w:sz w:val="21"/>
          <w:szCs w:val="21"/>
        </w:rPr>
        <w:t xml:space="preserve">    </w:t>
      </w:r>
      <w:r>
        <w:rPr>
          <w:i/>
          <w:sz w:val="21"/>
          <w:szCs w:val="21"/>
        </w:rPr>
        <w:t xml:space="preserve">e.g. </w:t>
      </w:r>
      <w:r>
        <w:rPr>
          <w:sz w:val="21"/>
          <w:szCs w:val="21"/>
        </w:rPr>
        <w:t xml:space="preserve">This hypothesis produces the prediction that there should be a regular rotation of sentry duty within the group and that the ones who </w:t>
      </w:r>
      <w:r>
        <w:rPr>
          <w:b/>
          <w:i/>
          <w:sz w:val="21"/>
          <w:szCs w:val="21"/>
        </w:rPr>
        <w:t>neglect</w:t>
      </w:r>
      <w:r>
        <w:rPr>
          <w:sz w:val="21"/>
          <w:szCs w:val="21"/>
        </w:rPr>
        <w:t xml:space="preserve"> this duty should be chastised.</w:t>
      </w:r>
    </w:p>
    <w:p w14:paraId="6C87B264">
      <w:pPr>
        <w:jc w:val="both"/>
        <w:rPr>
          <w:sz w:val="21"/>
          <w:szCs w:val="21"/>
        </w:rPr>
      </w:pPr>
      <w:r>
        <w:rPr>
          <w:b/>
          <w:sz w:val="21"/>
          <w:szCs w:val="21"/>
        </w:rPr>
        <w:t xml:space="preserve">negligible </w:t>
      </w:r>
      <w:r>
        <w:rPr>
          <w:sz w:val="21"/>
          <w:szCs w:val="21"/>
        </w:rPr>
        <w:t>/ˈneɡlɪdʒəbl/</w:t>
      </w:r>
    </w:p>
    <w:p w14:paraId="78E2AB1F">
      <w:pPr>
        <w:jc w:val="both"/>
        <w:rPr>
          <w:sz w:val="21"/>
          <w:szCs w:val="21"/>
        </w:rPr>
      </w:pPr>
      <w:r>
        <w:rPr>
          <w:sz w:val="21"/>
          <w:szCs w:val="21"/>
        </w:rPr>
        <w:t xml:space="preserve">    </w:t>
      </w:r>
      <w:r>
        <w:rPr>
          <w:i/>
          <w:sz w:val="21"/>
          <w:szCs w:val="21"/>
        </w:rPr>
        <w:t xml:space="preserve">adj. </w:t>
      </w:r>
      <w:r>
        <w:rPr>
          <w:sz w:val="21"/>
          <w:szCs w:val="21"/>
        </w:rPr>
        <w:t xml:space="preserve">可忽略的，无关紧要的 </w:t>
      </w:r>
      <w:r>
        <w:rPr>
          <w:b/>
          <w:sz w:val="21"/>
          <w:szCs w:val="21"/>
        </w:rPr>
        <w:t xml:space="preserve">[同] </w:t>
      </w:r>
      <w:r>
        <w:rPr>
          <w:sz w:val="21"/>
          <w:szCs w:val="21"/>
        </w:rPr>
        <w:t>insignificant, tiny</w:t>
      </w:r>
    </w:p>
    <w:p w14:paraId="1DA2D65D">
      <w:pPr>
        <w:jc w:val="both"/>
        <w:rPr>
          <w:sz w:val="21"/>
          <w:szCs w:val="21"/>
        </w:rPr>
      </w:pPr>
      <w:r>
        <w:rPr>
          <w:sz w:val="21"/>
          <w:szCs w:val="21"/>
        </w:rPr>
        <w:t xml:space="preserve">    </w:t>
      </w:r>
      <w:r>
        <w:rPr>
          <w:i/>
          <w:sz w:val="21"/>
          <w:szCs w:val="21"/>
        </w:rPr>
        <w:t xml:space="preserve">e.g. </w:t>
      </w:r>
      <w:r>
        <w:rPr>
          <w:sz w:val="21"/>
          <w:szCs w:val="21"/>
        </w:rPr>
        <w:t xml:space="preserve">We now know, however, that the effects of dust are </w:t>
      </w:r>
      <w:r>
        <w:rPr>
          <w:b/>
          <w:i/>
          <w:sz w:val="21"/>
          <w:szCs w:val="21"/>
        </w:rPr>
        <w:t>negligible</w:t>
      </w:r>
      <w:r>
        <w:rPr>
          <w:sz w:val="21"/>
          <w:szCs w:val="21"/>
        </w:rPr>
        <w:t xml:space="preserve"> because it simply does not remain in the atmosphere long enough to block sunlight.</w:t>
      </w:r>
    </w:p>
    <w:p w14:paraId="0B9FB4CB">
      <w:pPr>
        <w:jc w:val="both"/>
        <w:rPr>
          <w:sz w:val="21"/>
          <w:szCs w:val="21"/>
        </w:rPr>
      </w:pPr>
      <w:r>
        <w:rPr>
          <w:b/>
          <w:color w:val="FF0000"/>
          <w:sz w:val="21"/>
          <w:szCs w:val="21"/>
        </w:rPr>
        <w:t>negotiate</w:t>
      </w:r>
      <w:r>
        <w:rPr>
          <w:b/>
          <w:sz w:val="21"/>
          <w:szCs w:val="21"/>
        </w:rPr>
        <w:t xml:space="preserve"> </w:t>
      </w:r>
      <w:r>
        <w:rPr>
          <w:sz w:val="21"/>
          <w:szCs w:val="21"/>
        </w:rPr>
        <w:t>/nɪˈɡəʊʃieɪt/</w:t>
      </w:r>
    </w:p>
    <w:p w14:paraId="112FBFDF">
      <w:pPr>
        <w:jc w:val="both"/>
        <w:rPr>
          <w:sz w:val="21"/>
          <w:szCs w:val="21"/>
        </w:rPr>
      </w:pPr>
      <w:r>
        <w:rPr>
          <w:sz w:val="21"/>
          <w:szCs w:val="21"/>
        </w:rPr>
        <w:t xml:space="preserve">    </w:t>
      </w:r>
      <w:r>
        <w:rPr>
          <w:i/>
          <w:sz w:val="21"/>
          <w:szCs w:val="21"/>
        </w:rPr>
        <w:t xml:space="preserve">v. </w:t>
      </w:r>
      <w:r>
        <w:rPr>
          <w:sz w:val="21"/>
          <w:szCs w:val="21"/>
        </w:rPr>
        <w:t xml:space="preserve">商议，谈判 </w:t>
      </w:r>
      <w:r>
        <w:rPr>
          <w:b/>
          <w:sz w:val="21"/>
          <w:szCs w:val="21"/>
        </w:rPr>
        <w:t xml:space="preserve">[同] </w:t>
      </w:r>
      <w:r>
        <w:rPr>
          <w:sz w:val="21"/>
          <w:szCs w:val="21"/>
        </w:rPr>
        <w:t>bargain</w:t>
      </w:r>
    </w:p>
    <w:p w14:paraId="2DCAB7BC">
      <w:pPr>
        <w:jc w:val="both"/>
        <w:rPr>
          <w:sz w:val="21"/>
          <w:szCs w:val="21"/>
        </w:rPr>
      </w:pPr>
      <w:r>
        <w:rPr>
          <w:sz w:val="21"/>
          <w:szCs w:val="21"/>
        </w:rPr>
        <w:t xml:space="preserve">    </w:t>
      </w:r>
      <w:r>
        <w:rPr>
          <w:i/>
          <w:sz w:val="21"/>
          <w:szCs w:val="21"/>
        </w:rPr>
        <w:t xml:space="preserve">e.g. </w:t>
      </w:r>
      <w:r>
        <w:rPr>
          <w:sz w:val="21"/>
          <w:szCs w:val="21"/>
        </w:rPr>
        <w:t xml:space="preserve">The continued proliferation of banks made it easier for those without cash to </w:t>
      </w:r>
      <w:r>
        <w:rPr>
          <w:b/>
          <w:i/>
          <w:sz w:val="21"/>
          <w:szCs w:val="21"/>
        </w:rPr>
        <w:t>negotiate</w:t>
      </w:r>
      <w:r>
        <w:rPr>
          <w:sz w:val="21"/>
          <w:szCs w:val="21"/>
        </w:rPr>
        <w:t xml:space="preserve"> loans in paper money.</w:t>
      </w:r>
    </w:p>
    <w:p w14:paraId="3A99EE12">
      <w:pPr>
        <w:jc w:val="both"/>
        <w:rPr>
          <w:sz w:val="21"/>
          <w:szCs w:val="21"/>
        </w:rPr>
      </w:pPr>
      <w:r>
        <w:rPr>
          <w:b/>
          <w:color w:val="FF0000"/>
          <w:sz w:val="21"/>
          <w:szCs w:val="21"/>
        </w:rPr>
        <w:t>neighborhood</w:t>
      </w:r>
      <w:r>
        <w:rPr>
          <w:b/>
          <w:sz w:val="21"/>
          <w:szCs w:val="21"/>
        </w:rPr>
        <w:t xml:space="preserve"> </w:t>
      </w:r>
      <w:r>
        <w:rPr>
          <w:sz w:val="21"/>
          <w:szCs w:val="21"/>
        </w:rPr>
        <w:t>/ˈneɪbəhʊd/</w:t>
      </w:r>
    </w:p>
    <w:p w14:paraId="2588AE18">
      <w:pPr>
        <w:jc w:val="both"/>
        <w:rPr>
          <w:sz w:val="21"/>
          <w:szCs w:val="21"/>
        </w:rPr>
      </w:pPr>
      <w:r>
        <w:rPr>
          <w:sz w:val="21"/>
          <w:szCs w:val="21"/>
        </w:rPr>
        <w:t xml:space="preserve">    </w:t>
      </w:r>
      <w:r>
        <w:rPr>
          <w:i/>
          <w:sz w:val="21"/>
          <w:szCs w:val="21"/>
        </w:rPr>
        <w:t xml:space="preserve">n. </w:t>
      </w:r>
      <w:r>
        <w:rPr>
          <w:sz w:val="21"/>
          <w:szCs w:val="21"/>
        </w:rPr>
        <w:t xml:space="preserve">街区 </w:t>
      </w:r>
      <w:r>
        <w:rPr>
          <w:b/>
          <w:sz w:val="21"/>
          <w:szCs w:val="21"/>
        </w:rPr>
        <w:t xml:space="preserve">[同] </w:t>
      </w:r>
      <w:r>
        <w:rPr>
          <w:sz w:val="21"/>
          <w:szCs w:val="21"/>
        </w:rPr>
        <w:t>district</w:t>
      </w:r>
    </w:p>
    <w:p w14:paraId="6A39F279">
      <w:pPr>
        <w:jc w:val="both"/>
        <w:rPr>
          <w:sz w:val="21"/>
          <w:szCs w:val="21"/>
        </w:rPr>
      </w:pPr>
      <w:r>
        <w:rPr>
          <w:sz w:val="21"/>
          <w:szCs w:val="21"/>
        </w:rPr>
        <w:t xml:space="preserve">    </w:t>
      </w:r>
      <w:r>
        <w:rPr>
          <w:i/>
          <w:sz w:val="21"/>
          <w:szCs w:val="21"/>
        </w:rPr>
        <w:t xml:space="preserve">e.g. </w:t>
      </w:r>
      <w:r>
        <w:rPr>
          <w:sz w:val="21"/>
          <w:szCs w:val="21"/>
        </w:rPr>
        <w:t xml:space="preserve">Silver stood as one of the surest ways to store wealth at a time before </w:t>
      </w:r>
      <w:r>
        <w:rPr>
          <w:b/>
          <w:i/>
          <w:sz w:val="21"/>
          <w:szCs w:val="21"/>
        </w:rPr>
        <w:t>neighborhood</w:t>
      </w:r>
      <w:r>
        <w:rPr>
          <w:sz w:val="21"/>
          <w:szCs w:val="21"/>
        </w:rPr>
        <w:t xml:space="preserve"> banks existed.</w:t>
      </w:r>
    </w:p>
    <w:p w14:paraId="59A90FC3">
      <w:pPr>
        <w:jc w:val="both"/>
        <w:rPr>
          <w:sz w:val="21"/>
          <w:szCs w:val="21"/>
        </w:rPr>
      </w:pPr>
      <w:r>
        <w:rPr>
          <w:b/>
          <w:sz w:val="21"/>
          <w:szCs w:val="21"/>
        </w:rPr>
        <w:t xml:space="preserve">neoclassical </w:t>
      </w:r>
      <w:r>
        <w:rPr>
          <w:sz w:val="21"/>
          <w:szCs w:val="21"/>
        </w:rPr>
        <w:t>/ˌniːəʊˈklæsɪkl/</w:t>
      </w:r>
    </w:p>
    <w:p w14:paraId="03090D56">
      <w:pPr>
        <w:jc w:val="both"/>
        <w:rPr>
          <w:sz w:val="21"/>
          <w:szCs w:val="21"/>
        </w:rPr>
      </w:pPr>
      <w:r>
        <w:rPr>
          <w:sz w:val="21"/>
          <w:szCs w:val="21"/>
        </w:rPr>
        <w:t xml:space="preserve">    </w:t>
      </w:r>
      <w:r>
        <w:rPr>
          <w:i/>
          <w:sz w:val="21"/>
          <w:szCs w:val="21"/>
        </w:rPr>
        <w:t xml:space="preserve">adj. </w:t>
      </w:r>
      <w:r>
        <w:rPr>
          <w:sz w:val="21"/>
          <w:szCs w:val="21"/>
        </w:rPr>
        <w:t xml:space="preserve">新古典主义的 </w:t>
      </w:r>
      <w:r>
        <w:rPr>
          <w:b/>
          <w:sz w:val="21"/>
          <w:szCs w:val="21"/>
        </w:rPr>
        <w:t xml:space="preserve">[同] </w:t>
      </w:r>
      <w:r>
        <w:rPr>
          <w:sz w:val="21"/>
          <w:szCs w:val="21"/>
        </w:rPr>
        <w:t>classical</w:t>
      </w:r>
    </w:p>
    <w:p w14:paraId="0B8B8EA1">
      <w:pPr>
        <w:jc w:val="both"/>
        <w:rPr>
          <w:sz w:val="21"/>
          <w:szCs w:val="21"/>
        </w:rPr>
      </w:pPr>
      <w:r>
        <w:rPr>
          <w:sz w:val="21"/>
          <w:szCs w:val="21"/>
        </w:rPr>
        <w:t xml:space="preserve">    </w:t>
      </w:r>
      <w:r>
        <w:rPr>
          <w:i/>
          <w:sz w:val="21"/>
          <w:szCs w:val="21"/>
        </w:rPr>
        <w:t xml:space="preserve">e.g. </w:t>
      </w:r>
      <w:r>
        <w:rPr>
          <w:b/>
          <w:i/>
          <w:sz w:val="21"/>
          <w:szCs w:val="21"/>
        </w:rPr>
        <w:t>Neoclassical</w:t>
      </w:r>
      <w:r>
        <w:rPr>
          <w:sz w:val="21"/>
          <w:szCs w:val="21"/>
        </w:rPr>
        <w:t xml:space="preserve"> sculptors seldom held a mallet or chisel in their own hands, readily conceding that the assistants they employed were far better than they were at carving the finished marble.</w:t>
      </w:r>
    </w:p>
    <w:p w14:paraId="44FE9565">
      <w:pPr>
        <w:jc w:val="both"/>
        <w:rPr>
          <w:sz w:val="21"/>
          <w:szCs w:val="21"/>
        </w:rPr>
      </w:pPr>
      <w:r>
        <w:rPr>
          <w:b/>
          <w:sz w:val="21"/>
          <w:szCs w:val="21"/>
        </w:rPr>
        <w:t xml:space="preserve">neocolonialism </w:t>
      </w:r>
      <w:r>
        <w:rPr>
          <w:sz w:val="21"/>
          <w:szCs w:val="21"/>
        </w:rPr>
        <w:t>/ˌniːəʊkəˈləʊniəlɪzəm/</w:t>
      </w:r>
    </w:p>
    <w:p w14:paraId="768795B4">
      <w:pPr>
        <w:jc w:val="both"/>
        <w:rPr>
          <w:sz w:val="21"/>
          <w:szCs w:val="21"/>
        </w:rPr>
      </w:pPr>
      <w:r>
        <w:rPr>
          <w:sz w:val="21"/>
          <w:szCs w:val="21"/>
        </w:rPr>
        <w:t xml:space="preserve">    </w:t>
      </w:r>
      <w:r>
        <w:rPr>
          <w:i/>
          <w:sz w:val="21"/>
          <w:szCs w:val="21"/>
        </w:rPr>
        <w:t xml:space="preserve">n. </w:t>
      </w:r>
      <w:r>
        <w:rPr>
          <w:sz w:val="21"/>
          <w:szCs w:val="21"/>
        </w:rPr>
        <w:t xml:space="preserve">新殖民主义 </w:t>
      </w:r>
      <w:r>
        <w:rPr>
          <w:b/>
          <w:sz w:val="21"/>
          <w:szCs w:val="21"/>
        </w:rPr>
        <w:t xml:space="preserve">[同] </w:t>
      </w:r>
      <w:r>
        <w:rPr>
          <w:sz w:val="21"/>
          <w:szCs w:val="21"/>
        </w:rPr>
        <w:t>imperialism</w:t>
      </w:r>
    </w:p>
    <w:p w14:paraId="1BAA292A">
      <w:pPr>
        <w:jc w:val="both"/>
        <w:rPr>
          <w:sz w:val="21"/>
          <w:szCs w:val="21"/>
        </w:rPr>
      </w:pPr>
      <w:r>
        <w:rPr>
          <w:sz w:val="21"/>
          <w:szCs w:val="21"/>
        </w:rPr>
        <w:t xml:space="preserve">    </w:t>
      </w:r>
      <w:r>
        <w:rPr>
          <w:i/>
          <w:sz w:val="21"/>
          <w:szCs w:val="21"/>
        </w:rPr>
        <w:t xml:space="preserve">e.g. </w:t>
      </w:r>
      <w:r>
        <w:rPr>
          <w:sz w:val="21"/>
          <w:szCs w:val="21"/>
        </w:rPr>
        <w:t xml:space="preserve">Thus, by 1900 a new structure of dependency, or Colonialism, had arisen, called </w:t>
      </w:r>
      <w:r>
        <w:rPr>
          <w:b/>
          <w:i/>
          <w:sz w:val="21"/>
          <w:szCs w:val="21"/>
        </w:rPr>
        <w:t>neocolonialism</w:t>
      </w:r>
      <w:r>
        <w:rPr>
          <w:sz w:val="21"/>
          <w:szCs w:val="21"/>
        </w:rPr>
        <w:t>, with Great Britain and, later, the United States replacing Spain and Portugal as the dominant powers in the area.</w:t>
      </w:r>
    </w:p>
    <w:p w14:paraId="244C7202">
      <w:pPr>
        <w:jc w:val="both"/>
        <w:rPr>
          <w:sz w:val="21"/>
          <w:szCs w:val="21"/>
        </w:rPr>
      </w:pPr>
      <w:r>
        <w:rPr>
          <w:b/>
          <w:color w:val="FF0000"/>
          <w:sz w:val="21"/>
          <w:szCs w:val="21"/>
        </w:rPr>
        <w:t>Neolithic</w:t>
      </w:r>
      <w:r>
        <w:rPr>
          <w:b/>
          <w:sz w:val="21"/>
          <w:szCs w:val="21"/>
        </w:rPr>
        <w:t xml:space="preserve"> </w:t>
      </w:r>
      <w:r>
        <w:rPr>
          <w:sz w:val="21"/>
          <w:szCs w:val="21"/>
        </w:rPr>
        <w:t>/ˌniːəˈlɪθɪk/</w:t>
      </w:r>
    </w:p>
    <w:p w14:paraId="68746F7E">
      <w:pPr>
        <w:jc w:val="both"/>
        <w:rPr>
          <w:sz w:val="21"/>
          <w:szCs w:val="21"/>
        </w:rPr>
      </w:pPr>
      <w:r>
        <w:rPr>
          <w:sz w:val="21"/>
          <w:szCs w:val="21"/>
        </w:rPr>
        <w:t xml:space="preserve">    </w:t>
      </w:r>
      <w:r>
        <w:rPr>
          <w:i/>
          <w:sz w:val="21"/>
          <w:szCs w:val="21"/>
        </w:rPr>
        <w:t xml:space="preserve">adj. </w:t>
      </w:r>
      <w:r>
        <w:rPr>
          <w:sz w:val="21"/>
          <w:szCs w:val="21"/>
        </w:rPr>
        <w:t>新石器时代的</w:t>
      </w:r>
    </w:p>
    <w:p w14:paraId="27C6E532">
      <w:pPr>
        <w:jc w:val="both"/>
        <w:rPr>
          <w:sz w:val="21"/>
          <w:szCs w:val="21"/>
        </w:rPr>
      </w:pPr>
      <w:r>
        <w:rPr>
          <w:sz w:val="21"/>
          <w:szCs w:val="21"/>
        </w:rPr>
        <w:t xml:space="preserve">    </w:t>
      </w:r>
      <w:r>
        <w:rPr>
          <w:i/>
          <w:sz w:val="21"/>
          <w:szCs w:val="21"/>
        </w:rPr>
        <w:t xml:space="preserve">e.g. </w:t>
      </w:r>
      <w:r>
        <w:rPr>
          <w:sz w:val="21"/>
          <w:szCs w:val="21"/>
        </w:rPr>
        <w:t xml:space="preserve">Broken pieces of pottery, too, often give clues to </w:t>
      </w:r>
      <w:r>
        <w:rPr>
          <w:b/>
          <w:i/>
          <w:sz w:val="21"/>
          <w:szCs w:val="21"/>
        </w:rPr>
        <w:t>Neolithic</w:t>
      </w:r>
      <w:r>
        <w:rPr>
          <w:sz w:val="21"/>
          <w:szCs w:val="21"/>
        </w:rPr>
        <w:t xml:space="preserve"> communities.</w:t>
      </w:r>
    </w:p>
    <w:p w14:paraId="11BD3ADD">
      <w:pPr>
        <w:jc w:val="both"/>
        <w:rPr>
          <w:sz w:val="21"/>
          <w:szCs w:val="21"/>
        </w:rPr>
      </w:pPr>
      <w:r>
        <w:rPr>
          <w:b/>
          <w:sz w:val="21"/>
          <w:szCs w:val="21"/>
        </w:rPr>
        <w:t xml:space="preserve">neonate </w:t>
      </w:r>
      <w:r>
        <w:rPr>
          <w:sz w:val="21"/>
          <w:szCs w:val="21"/>
        </w:rPr>
        <w:t>/ˈniːəneɪt/</w:t>
      </w:r>
    </w:p>
    <w:p w14:paraId="3B63C128">
      <w:pPr>
        <w:jc w:val="both"/>
        <w:rPr>
          <w:sz w:val="21"/>
          <w:szCs w:val="21"/>
        </w:rPr>
      </w:pPr>
      <w:r>
        <w:rPr>
          <w:sz w:val="21"/>
          <w:szCs w:val="21"/>
        </w:rPr>
        <w:t xml:space="preserve">    </w:t>
      </w:r>
      <w:r>
        <w:rPr>
          <w:i/>
          <w:sz w:val="21"/>
          <w:szCs w:val="21"/>
        </w:rPr>
        <w:t xml:space="preserve">n. </w:t>
      </w:r>
      <w:r>
        <w:rPr>
          <w:sz w:val="21"/>
          <w:szCs w:val="21"/>
        </w:rPr>
        <w:t xml:space="preserve">新生儿 </w:t>
      </w:r>
      <w:r>
        <w:rPr>
          <w:b/>
          <w:sz w:val="21"/>
          <w:szCs w:val="21"/>
        </w:rPr>
        <w:t xml:space="preserve">[同] </w:t>
      </w:r>
      <w:r>
        <w:rPr>
          <w:sz w:val="21"/>
          <w:szCs w:val="21"/>
        </w:rPr>
        <w:t>newborn</w:t>
      </w:r>
    </w:p>
    <w:p w14:paraId="07D34B2D">
      <w:pPr>
        <w:jc w:val="both"/>
        <w:rPr>
          <w:sz w:val="21"/>
          <w:szCs w:val="21"/>
        </w:rPr>
      </w:pPr>
      <w:r>
        <w:rPr>
          <w:sz w:val="21"/>
          <w:szCs w:val="21"/>
        </w:rPr>
        <w:t xml:space="preserve">    </w:t>
      </w:r>
      <w:r>
        <w:rPr>
          <w:i/>
          <w:sz w:val="21"/>
          <w:szCs w:val="21"/>
        </w:rPr>
        <w:t xml:space="preserve">e.g. </w:t>
      </w:r>
      <w:r>
        <w:rPr>
          <w:sz w:val="21"/>
          <w:szCs w:val="21"/>
        </w:rPr>
        <w:t xml:space="preserve">For example, if a uniformly moving pattern of some sort is passed across the visual field of a </w:t>
      </w:r>
      <w:r>
        <w:rPr>
          <w:b/>
          <w:i/>
          <w:sz w:val="21"/>
          <w:szCs w:val="21"/>
        </w:rPr>
        <w:t>neonate</w:t>
      </w:r>
      <w:r>
        <w:rPr>
          <w:sz w:val="21"/>
          <w:szCs w:val="21"/>
        </w:rPr>
        <w:t>, repetitive following movements of the eye occur.</w:t>
      </w:r>
    </w:p>
    <w:p w14:paraId="26A32114">
      <w:pPr>
        <w:jc w:val="both"/>
        <w:rPr>
          <w:sz w:val="21"/>
          <w:szCs w:val="21"/>
        </w:rPr>
      </w:pPr>
      <w:r>
        <w:rPr>
          <w:b/>
          <w:color w:val="FF0000"/>
          <w:sz w:val="21"/>
          <w:szCs w:val="21"/>
        </w:rPr>
        <w:t>neuron</w:t>
      </w:r>
      <w:r>
        <w:rPr>
          <w:b/>
          <w:sz w:val="21"/>
          <w:szCs w:val="21"/>
        </w:rPr>
        <w:t xml:space="preserve"> </w:t>
      </w:r>
      <w:r>
        <w:rPr>
          <w:sz w:val="21"/>
          <w:szCs w:val="21"/>
        </w:rPr>
        <w:t>/ˈnjʊərɒn/</w:t>
      </w:r>
    </w:p>
    <w:p w14:paraId="3FD61795">
      <w:pPr>
        <w:jc w:val="both"/>
        <w:rPr>
          <w:sz w:val="21"/>
          <w:szCs w:val="21"/>
        </w:rPr>
      </w:pPr>
      <w:r>
        <w:rPr>
          <w:sz w:val="21"/>
          <w:szCs w:val="21"/>
        </w:rPr>
        <w:t xml:space="preserve">    </w:t>
      </w:r>
      <w:r>
        <w:rPr>
          <w:i/>
          <w:sz w:val="21"/>
          <w:szCs w:val="21"/>
        </w:rPr>
        <w:t xml:space="preserve">n. </w:t>
      </w:r>
      <w:r>
        <w:rPr>
          <w:sz w:val="21"/>
          <w:szCs w:val="21"/>
        </w:rPr>
        <w:t xml:space="preserve">神经元，神经细胞 </w:t>
      </w:r>
      <w:r>
        <w:rPr>
          <w:b/>
          <w:sz w:val="21"/>
          <w:szCs w:val="21"/>
        </w:rPr>
        <w:t xml:space="preserve">[同] </w:t>
      </w:r>
      <w:r>
        <w:rPr>
          <w:sz w:val="21"/>
          <w:szCs w:val="21"/>
        </w:rPr>
        <w:t>nerve cell</w:t>
      </w:r>
    </w:p>
    <w:p w14:paraId="3EF51A76">
      <w:pPr>
        <w:jc w:val="both"/>
        <w:rPr>
          <w:sz w:val="21"/>
          <w:szCs w:val="21"/>
        </w:rPr>
      </w:pPr>
      <w:r>
        <w:rPr>
          <w:sz w:val="21"/>
          <w:szCs w:val="21"/>
        </w:rPr>
        <w:t xml:space="preserve">    </w:t>
      </w:r>
      <w:r>
        <w:rPr>
          <w:i/>
          <w:sz w:val="21"/>
          <w:szCs w:val="21"/>
        </w:rPr>
        <w:t xml:space="preserve">e.g. </w:t>
      </w:r>
      <w:r>
        <w:rPr>
          <w:sz w:val="21"/>
          <w:szCs w:val="21"/>
        </w:rPr>
        <w:t xml:space="preserve">Tesauro's surprising insight was that Kasparov’s </w:t>
      </w:r>
      <w:r>
        <w:rPr>
          <w:b/>
          <w:i/>
          <w:sz w:val="21"/>
          <w:szCs w:val="21"/>
        </w:rPr>
        <w:t>neuron</w:t>
      </w:r>
      <w:r>
        <w:rPr>
          <w:b/>
          <w:bCs/>
          <w:i/>
          <w:iCs/>
          <w:sz w:val="21"/>
          <w:szCs w:val="21"/>
        </w:rPr>
        <w:t xml:space="preserve">s </w:t>
      </w:r>
      <w:r>
        <w:rPr>
          <w:sz w:val="21"/>
          <w:szCs w:val="21"/>
        </w:rPr>
        <w:t>were effective because they had trained themselves.</w:t>
      </w:r>
    </w:p>
    <w:p w14:paraId="45244C2E">
      <w:pPr>
        <w:jc w:val="both"/>
        <w:rPr>
          <w:sz w:val="21"/>
          <w:szCs w:val="21"/>
        </w:rPr>
      </w:pPr>
      <w:r>
        <w:rPr>
          <w:b/>
          <w:color w:val="FF0000"/>
          <w:sz w:val="21"/>
          <w:szCs w:val="21"/>
        </w:rPr>
        <w:t>neutral</w:t>
      </w:r>
      <w:r>
        <w:rPr>
          <w:b/>
          <w:sz w:val="21"/>
          <w:szCs w:val="21"/>
        </w:rPr>
        <w:t xml:space="preserve"> </w:t>
      </w:r>
      <w:r>
        <w:rPr>
          <w:sz w:val="21"/>
          <w:szCs w:val="21"/>
        </w:rPr>
        <w:t>/ˈnjuːtrəl/</w:t>
      </w:r>
    </w:p>
    <w:p w14:paraId="0336DE58">
      <w:pPr>
        <w:jc w:val="both"/>
        <w:rPr>
          <w:sz w:val="21"/>
          <w:szCs w:val="21"/>
        </w:rPr>
      </w:pPr>
      <w:r>
        <w:rPr>
          <w:sz w:val="21"/>
          <w:szCs w:val="21"/>
        </w:rPr>
        <w:t xml:space="preserve">    </w:t>
      </w:r>
      <w:r>
        <w:rPr>
          <w:i/>
          <w:sz w:val="21"/>
          <w:szCs w:val="21"/>
        </w:rPr>
        <w:t xml:space="preserve">adj. </w:t>
      </w:r>
      <w:r>
        <w:rPr>
          <w:sz w:val="21"/>
          <w:szCs w:val="21"/>
        </w:rPr>
        <w:t xml:space="preserve">中性的；中立的 </w:t>
      </w:r>
      <w:r>
        <w:rPr>
          <w:b/>
          <w:sz w:val="21"/>
          <w:szCs w:val="21"/>
        </w:rPr>
        <w:t xml:space="preserve">[同] </w:t>
      </w:r>
      <w:r>
        <w:rPr>
          <w:sz w:val="21"/>
          <w:szCs w:val="21"/>
        </w:rPr>
        <w:t>impartial</w:t>
      </w:r>
    </w:p>
    <w:p w14:paraId="20DD13DF">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neutral</w:t>
      </w:r>
      <w:r>
        <w:rPr>
          <w:sz w:val="21"/>
          <w:szCs w:val="21"/>
        </w:rPr>
        <w:t xml:space="preserve"> plants include tomatoes, corn, snapdragons and roses.</w:t>
      </w:r>
    </w:p>
    <w:p w14:paraId="0301F54B">
      <w:pPr>
        <w:jc w:val="both"/>
        <w:rPr>
          <w:sz w:val="21"/>
          <w:szCs w:val="21"/>
        </w:rPr>
      </w:pPr>
      <w:r>
        <w:rPr>
          <w:b/>
          <w:sz w:val="21"/>
          <w:szCs w:val="21"/>
        </w:rPr>
        <w:t xml:space="preserve">neutraility </w:t>
      </w:r>
      <w:r>
        <w:rPr>
          <w:sz w:val="21"/>
          <w:szCs w:val="21"/>
        </w:rPr>
        <w:t>/njuːˈtræləti/</w:t>
      </w:r>
    </w:p>
    <w:p w14:paraId="22F19D41">
      <w:pPr>
        <w:jc w:val="both"/>
        <w:rPr>
          <w:sz w:val="21"/>
          <w:szCs w:val="21"/>
        </w:rPr>
      </w:pPr>
      <w:r>
        <w:rPr>
          <w:sz w:val="21"/>
          <w:szCs w:val="21"/>
        </w:rPr>
        <w:t xml:space="preserve">    </w:t>
      </w:r>
      <w:r>
        <w:rPr>
          <w:i/>
          <w:sz w:val="21"/>
          <w:szCs w:val="21"/>
        </w:rPr>
        <w:t xml:space="preserve">n. </w:t>
      </w:r>
      <w:r>
        <w:rPr>
          <w:sz w:val="21"/>
          <w:szCs w:val="21"/>
        </w:rPr>
        <w:t xml:space="preserve">中立 </w:t>
      </w:r>
      <w:r>
        <w:rPr>
          <w:b/>
          <w:sz w:val="21"/>
          <w:szCs w:val="21"/>
        </w:rPr>
        <w:t xml:space="preserve">[同] </w:t>
      </w:r>
      <w:r>
        <w:rPr>
          <w:sz w:val="21"/>
          <w:szCs w:val="21"/>
        </w:rPr>
        <w:t>impartiality</w:t>
      </w:r>
    </w:p>
    <w:p w14:paraId="24B4AFB4">
      <w:pPr>
        <w:jc w:val="both"/>
        <w:rPr>
          <w:sz w:val="21"/>
          <w:szCs w:val="21"/>
        </w:rPr>
      </w:pPr>
      <w:r>
        <w:rPr>
          <w:sz w:val="21"/>
          <w:szCs w:val="21"/>
        </w:rPr>
        <w:t xml:space="preserve">    </w:t>
      </w:r>
      <w:r>
        <w:rPr>
          <w:i/>
          <w:sz w:val="21"/>
          <w:szCs w:val="21"/>
        </w:rPr>
        <w:t xml:space="preserve">e.g. </w:t>
      </w:r>
      <w:r>
        <w:rPr>
          <w:sz w:val="21"/>
          <w:szCs w:val="21"/>
        </w:rPr>
        <w:t>Arid America's soils are typically alkaline and must be fertilized back toward neutrality by adding acidic compounds.</w:t>
      </w:r>
    </w:p>
    <w:p w14:paraId="13A7DAFD">
      <w:pPr>
        <w:jc w:val="both"/>
        <w:rPr>
          <w:sz w:val="21"/>
          <w:szCs w:val="21"/>
        </w:rPr>
      </w:pPr>
      <w:r>
        <w:rPr>
          <w:b/>
          <w:sz w:val="21"/>
          <w:szCs w:val="21"/>
        </w:rPr>
        <w:t xml:space="preserve">neutralize </w:t>
      </w:r>
      <w:r>
        <w:rPr>
          <w:sz w:val="21"/>
          <w:szCs w:val="21"/>
        </w:rPr>
        <w:t>/ˈnjuːtrəlaɪz/</w:t>
      </w:r>
    </w:p>
    <w:p w14:paraId="279BE433">
      <w:pPr>
        <w:jc w:val="both"/>
        <w:rPr>
          <w:sz w:val="21"/>
          <w:szCs w:val="21"/>
        </w:rPr>
      </w:pPr>
      <w:r>
        <w:rPr>
          <w:sz w:val="21"/>
          <w:szCs w:val="21"/>
        </w:rPr>
        <w:t xml:space="preserve">    </w:t>
      </w:r>
      <w:r>
        <w:rPr>
          <w:i/>
          <w:sz w:val="21"/>
          <w:szCs w:val="21"/>
        </w:rPr>
        <w:t xml:space="preserve">vt. </w:t>
      </w:r>
      <w:r>
        <w:rPr>
          <w:sz w:val="21"/>
          <w:szCs w:val="21"/>
        </w:rPr>
        <w:t xml:space="preserve">抵消，中和 </w:t>
      </w:r>
      <w:r>
        <w:rPr>
          <w:b/>
          <w:sz w:val="21"/>
          <w:szCs w:val="21"/>
        </w:rPr>
        <w:t xml:space="preserve">[同] </w:t>
      </w:r>
      <w:r>
        <w:rPr>
          <w:sz w:val="21"/>
          <w:szCs w:val="21"/>
        </w:rPr>
        <w:t>offset, counterbalance</w:t>
      </w:r>
    </w:p>
    <w:p w14:paraId="1BE33A4A">
      <w:pPr>
        <w:jc w:val="both"/>
        <w:rPr>
          <w:sz w:val="21"/>
          <w:szCs w:val="21"/>
        </w:rPr>
      </w:pPr>
      <w:r>
        <w:rPr>
          <w:sz w:val="21"/>
          <w:szCs w:val="21"/>
        </w:rPr>
        <w:t xml:space="preserve">    </w:t>
      </w:r>
      <w:r>
        <w:rPr>
          <w:i/>
          <w:sz w:val="21"/>
          <w:szCs w:val="21"/>
        </w:rPr>
        <w:t xml:space="preserve">e.g. </w:t>
      </w:r>
      <w:r>
        <w:rPr>
          <w:sz w:val="21"/>
          <w:szCs w:val="21"/>
        </w:rPr>
        <w:t xml:space="preserve">For industrial lumbering to succeed, a way had to be found to </w:t>
      </w:r>
      <w:r>
        <w:rPr>
          <w:b/>
          <w:i/>
          <w:sz w:val="21"/>
          <w:szCs w:val="21"/>
        </w:rPr>
        <w:t>neutralize</w:t>
      </w:r>
      <w:r>
        <w:rPr>
          <w:sz w:val="21"/>
          <w:szCs w:val="21"/>
        </w:rPr>
        <w:t xml:space="preserve"> the effects of the seasons on production.</w:t>
      </w:r>
    </w:p>
    <w:p w14:paraId="668B3E07">
      <w:pPr>
        <w:jc w:val="both"/>
        <w:rPr>
          <w:sz w:val="21"/>
          <w:szCs w:val="21"/>
        </w:rPr>
      </w:pPr>
      <w:r>
        <w:rPr>
          <w:b/>
          <w:color w:val="FF0000"/>
          <w:sz w:val="21"/>
          <w:szCs w:val="21"/>
        </w:rPr>
        <w:t>neutron</w:t>
      </w:r>
      <w:r>
        <w:rPr>
          <w:b/>
          <w:sz w:val="21"/>
          <w:szCs w:val="21"/>
        </w:rPr>
        <w:t xml:space="preserve"> </w:t>
      </w:r>
      <w:r>
        <w:rPr>
          <w:sz w:val="21"/>
          <w:szCs w:val="21"/>
        </w:rPr>
        <w:t>/ˈnjuːtrɒn/</w:t>
      </w:r>
    </w:p>
    <w:p w14:paraId="4E5F2CE1">
      <w:pPr>
        <w:jc w:val="both"/>
        <w:rPr>
          <w:sz w:val="21"/>
          <w:szCs w:val="21"/>
        </w:rPr>
      </w:pPr>
      <w:r>
        <w:rPr>
          <w:sz w:val="21"/>
          <w:szCs w:val="21"/>
        </w:rPr>
        <w:t xml:space="preserve">    </w:t>
      </w:r>
      <w:r>
        <w:rPr>
          <w:i/>
          <w:sz w:val="21"/>
          <w:szCs w:val="21"/>
        </w:rPr>
        <w:t xml:space="preserve">n. </w:t>
      </w:r>
      <w:r>
        <w:rPr>
          <w:sz w:val="21"/>
          <w:szCs w:val="21"/>
        </w:rPr>
        <w:t>中子</w:t>
      </w:r>
    </w:p>
    <w:p w14:paraId="4E40A46C">
      <w:pPr>
        <w:jc w:val="both"/>
        <w:rPr>
          <w:sz w:val="21"/>
          <w:szCs w:val="21"/>
        </w:rPr>
      </w:pPr>
      <w:r>
        <w:rPr>
          <w:sz w:val="21"/>
          <w:szCs w:val="21"/>
        </w:rPr>
        <w:t xml:space="preserve">    </w:t>
      </w:r>
      <w:r>
        <w:rPr>
          <w:i/>
          <w:sz w:val="21"/>
          <w:szCs w:val="21"/>
        </w:rPr>
        <w:t xml:space="preserve">e.g. </w:t>
      </w:r>
      <w:r>
        <w:rPr>
          <w:sz w:val="21"/>
          <w:szCs w:val="21"/>
        </w:rPr>
        <w:t xml:space="preserve">By this time, the universe had cooled sufficiently that </w:t>
      </w:r>
      <w:r>
        <w:rPr>
          <w:b/>
          <w:i/>
          <w:sz w:val="21"/>
          <w:szCs w:val="21"/>
        </w:rPr>
        <w:t>neutron</w:t>
      </w:r>
      <w:r>
        <w:rPr>
          <w:sz w:val="21"/>
          <w:szCs w:val="21"/>
        </w:rPr>
        <w:t>s and protons could stick together.</w:t>
      </w:r>
    </w:p>
    <w:p w14:paraId="25697CF7">
      <w:pPr>
        <w:jc w:val="both"/>
        <w:rPr>
          <w:sz w:val="21"/>
          <w:szCs w:val="21"/>
        </w:rPr>
      </w:pPr>
      <w:r>
        <w:rPr>
          <w:b/>
          <w:color w:val="FF0000"/>
          <w:sz w:val="21"/>
          <w:szCs w:val="21"/>
        </w:rPr>
        <w:t>niche</w:t>
      </w:r>
      <w:r>
        <w:rPr>
          <w:b/>
          <w:sz w:val="21"/>
          <w:szCs w:val="21"/>
        </w:rPr>
        <w:t xml:space="preserve"> </w:t>
      </w:r>
      <w:r>
        <w:rPr>
          <w:sz w:val="21"/>
          <w:szCs w:val="21"/>
        </w:rPr>
        <w:t>/niːʃ/</w:t>
      </w:r>
    </w:p>
    <w:p w14:paraId="654CFD34">
      <w:pPr>
        <w:jc w:val="both"/>
        <w:rPr>
          <w:sz w:val="21"/>
          <w:szCs w:val="21"/>
        </w:rPr>
      </w:pPr>
      <w:r>
        <w:rPr>
          <w:sz w:val="21"/>
          <w:szCs w:val="21"/>
        </w:rPr>
        <w:t xml:space="preserve">    </w:t>
      </w:r>
      <w:r>
        <w:rPr>
          <w:i/>
          <w:sz w:val="21"/>
          <w:szCs w:val="21"/>
        </w:rPr>
        <w:t xml:space="preserve">n. </w:t>
      </w:r>
      <w:r>
        <w:rPr>
          <w:sz w:val="21"/>
          <w:szCs w:val="21"/>
        </w:rPr>
        <w:t>壁龛</w:t>
      </w:r>
      <w:r>
        <w:rPr>
          <w:rFonts w:hint="eastAsia" w:ascii="宋体" w:hAnsi="宋体" w:eastAsia="宋体" w:cs="宋体"/>
          <w:sz w:val="21"/>
          <w:szCs w:val="21"/>
          <w:lang w:eastAsia="zh-CN"/>
        </w:rPr>
        <w:t>；</w:t>
      </w:r>
      <w:r>
        <w:rPr>
          <w:rFonts w:hint="eastAsia" w:ascii="宋体" w:hAnsi="宋体" w:eastAsia="宋体" w:cs="宋体"/>
          <w:sz w:val="21"/>
          <w:szCs w:val="21"/>
        </w:rPr>
        <w:t>适当的位置；称心的职务</w:t>
      </w:r>
      <w:r>
        <w:rPr>
          <w:sz w:val="21"/>
          <w:szCs w:val="21"/>
        </w:rPr>
        <w:t xml:space="preserve"> </w:t>
      </w:r>
      <w:r>
        <w:rPr>
          <w:b/>
          <w:sz w:val="21"/>
          <w:szCs w:val="21"/>
        </w:rPr>
        <w:t xml:space="preserve">[同] </w:t>
      </w:r>
      <w:r>
        <w:rPr>
          <w:sz w:val="21"/>
          <w:szCs w:val="21"/>
        </w:rPr>
        <w:t>alcove, recess</w:t>
      </w:r>
    </w:p>
    <w:p w14:paraId="2CA26970">
      <w:pPr>
        <w:jc w:val="both"/>
        <w:rPr>
          <w:sz w:val="21"/>
          <w:szCs w:val="21"/>
        </w:rPr>
      </w:pPr>
      <w:r>
        <w:rPr>
          <w:sz w:val="21"/>
          <w:szCs w:val="21"/>
        </w:rPr>
        <w:t xml:space="preserve">    </w:t>
      </w:r>
      <w:r>
        <w:rPr>
          <w:i/>
          <w:sz w:val="21"/>
          <w:szCs w:val="21"/>
        </w:rPr>
        <w:t xml:space="preserve">e.g. </w:t>
      </w:r>
      <w:r>
        <w:rPr>
          <w:b/>
          <w:i/>
          <w:sz w:val="21"/>
          <w:szCs w:val="21"/>
        </w:rPr>
        <w:t>Niche</w:t>
      </w:r>
      <w:r>
        <w:rPr>
          <w:sz w:val="21"/>
          <w:szCs w:val="21"/>
        </w:rPr>
        <w:t xml:space="preserve"> differentiation occurs among many different kinds of organisms.</w:t>
      </w:r>
    </w:p>
    <w:p w14:paraId="39F19262">
      <w:pPr>
        <w:jc w:val="both"/>
        <w:rPr>
          <w:sz w:val="21"/>
          <w:szCs w:val="21"/>
        </w:rPr>
      </w:pPr>
      <w:r>
        <w:rPr>
          <w:b/>
          <w:sz w:val="21"/>
          <w:szCs w:val="21"/>
        </w:rPr>
        <w:t xml:space="preserve">nimble </w:t>
      </w:r>
      <w:r>
        <w:rPr>
          <w:sz w:val="21"/>
          <w:szCs w:val="21"/>
        </w:rPr>
        <w:t>/ˈnɪmbl/</w:t>
      </w:r>
    </w:p>
    <w:p w14:paraId="29EA089F">
      <w:pPr>
        <w:jc w:val="both"/>
        <w:rPr>
          <w:sz w:val="21"/>
          <w:szCs w:val="21"/>
        </w:rPr>
      </w:pPr>
      <w:r>
        <w:rPr>
          <w:sz w:val="21"/>
          <w:szCs w:val="21"/>
        </w:rPr>
        <w:t xml:space="preserve">    </w:t>
      </w:r>
      <w:r>
        <w:rPr>
          <w:i/>
          <w:sz w:val="21"/>
          <w:szCs w:val="21"/>
        </w:rPr>
        <w:t xml:space="preserve">adj. </w:t>
      </w:r>
      <w:r>
        <w:rPr>
          <w:sz w:val="21"/>
          <w:szCs w:val="21"/>
        </w:rPr>
        <w:t xml:space="preserve">敏捷的 </w:t>
      </w:r>
      <w:r>
        <w:rPr>
          <w:b/>
          <w:sz w:val="21"/>
          <w:szCs w:val="21"/>
        </w:rPr>
        <w:t xml:space="preserve">[同] </w:t>
      </w:r>
      <w:r>
        <w:rPr>
          <w:sz w:val="21"/>
          <w:szCs w:val="21"/>
        </w:rPr>
        <w:t>agile</w:t>
      </w:r>
    </w:p>
    <w:p w14:paraId="2633A711">
      <w:pPr>
        <w:jc w:val="both"/>
        <w:rPr>
          <w:sz w:val="21"/>
          <w:szCs w:val="21"/>
        </w:rPr>
      </w:pPr>
      <w:r>
        <w:rPr>
          <w:sz w:val="21"/>
          <w:szCs w:val="21"/>
        </w:rPr>
        <w:t xml:space="preserve">    </w:t>
      </w:r>
      <w:r>
        <w:rPr>
          <w:i/>
          <w:sz w:val="21"/>
          <w:szCs w:val="21"/>
        </w:rPr>
        <w:t xml:space="preserve">e.g. </w:t>
      </w:r>
      <w:r>
        <w:rPr>
          <w:sz w:val="21"/>
          <w:szCs w:val="21"/>
        </w:rPr>
        <w:t xml:space="preserve">Not having to carry around large chambers of slowly fermenting cellulose solution makes these species more </w:t>
      </w:r>
      <w:r>
        <w:rPr>
          <w:b/>
          <w:i/>
          <w:sz w:val="21"/>
          <w:szCs w:val="21"/>
        </w:rPr>
        <w:t>nimble</w:t>
      </w:r>
      <w:r>
        <w:rPr>
          <w:sz w:val="21"/>
          <w:szCs w:val="21"/>
        </w:rPr>
        <w:t xml:space="preserve"> and efficient.</w:t>
      </w:r>
    </w:p>
    <w:p w14:paraId="4291B353">
      <w:pPr>
        <w:jc w:val="both"/>
        <w:rPr>
          <w:sz w:val="21"/>
          <w:szCs w:val="21"/>
        </w:rPr>
      </w:pPr>
      <w:r>
        <w:rPr>
          <w:b/>
          <w:color w:val="FF0000"/>
          <w:sz w:val="21"/>
          <w:szCs w:val="21"/>
        </w:rPr>
        <w:t>nobility</w:t>
      </w:r>
      <w:r>
        <w:rPr>
          <w:b/>
          <w:sz w:val="21"/>
          <w:szCs w:val="21"/>
        </w:rPr>
        <w:t xml:space="preserve"> </w:t>
      </w:r>
      <w:r>
        <w:rPr>
          <w:sz w:val="21"/>
          <w:szCs w:val="21"/>
        </w:rPr>
        <w:t>/nəʊˈbɪləti/</w:t>
      </w:r>
    </w:p>
    <w:p w14:paraId="6366B68E">
      <w:pPr>
        <w:jc w:val="both"/>
        <w:rPr>
          <w:sz w:val="21"/>
          <w:szCs w:val="21"/>
        </w:rPr>
      </w:pPr>
      <w:r>
        <w:rPr>
          <w:sz w:val="21"/>
          <w:szCs w:val="21"/>
        </w:rPr>
        <w:t xml:space="preserve">    </w:t>
      </w:r>
      <w:r>
        <w:rPr>
          <w:i/>
          <w:sz w:val="21"/>
          <w:szCs w:val="21"/>
        </w:rPr>
        <w:t xml:space="preserve">n. </w:t>
      </w:r>
      <w:r>
        <w:rPr>
          <w:sz w:val="21"/>
          <w:szCs w:val="21"/>
        </w:rPr>
        <w:t xml:space="preserve">贵族；高贵 </w:t>
      </w:r>
      <w:r>
        <w:rPr>
          <w:b/>
          <w:sz w:val="21"/>
          <w:szCs w:val="21"/>
        </w:rPr>
        <w:t xml:space="preserve">[同] </w:t>
      </w:r>
      <w:r>
        <w:rPr>
          <w:sz w:val="21"/>
          <w:szCs w:val="21"/>
        </w:rPr>
        <w:t>aristocracy</w:t>
      </w:r>
    </w:p>
    <w:p w14:paraId="4DB799E5">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nobility</w:t>
      </w:r>
      <w:r>
        <w:rPr>
          <w:sz w:val="21"/>
          <w:szCs w:val="21"/>
        </w:rPr>
        <w:t xml:space="preserve"> at the time usually lived in big, austere, drafty castles, and tapestries provided comfort and warmth.</w:t>
      </w:r>
    </w:p>
    <w:p w14:paraId="544A7738">
      <w:pPr>
        <w:jc w:val="both"/>
        <w:rPr>
          <w:sz w:val="21"/>
          <w:szCs w:val="21"/>
        </w:rPr>
      </w:pPr>
      <w:r>
        <w:rPr>
          <w:b/>
          <w:color w:val="FF0000"/>
          <w:sz w:val="21"/>
          <w:szCs w:val="21"/>
        </w:rPr>
        <w:t>nitrogen</w:t>
      </w:r>
      <w:r>
        <w:rPr>
          <w:b/>
          <w:sz w:val="21"/>
          <w:szCs w:val="21"/>
        </w:rPr>
        <w:t xml:space="preserve"> </w:t>
      </w:r>
      <w:r>
        <w:rPr>
          <w:sz w:val="21"/>
          <w:szCs w:val="21"/>
        </w:rPr>
        <w:t>/ˈnaɪtrədʒən/</w:t>
      </w:r>
    </w:p>
    <w:p w14:paraId="7E70DAEE">
      <w:pPr>
        <w:jc w:val="both"/>
        <w:rPr>
          <w:sz w:val="21"/>
          <w:szCs w:val="21"/>
        </w:rPr>
      </w:pPr>
      <w:r>
        <w:rPr>
          <w:sz w:val="21"/>
          <w:szCs w:val="21"/>
        </w:rPr>
        <w:t xml:space="preserve">    </w:t>
      </w:r>
      <w:r>
        <w:rPr>
          <w:i/>
          <w:sz w:val="21"/>
          <w:szCs w:val="21"/>
        </w:rPr>
        <w:t xml:space="preserve">n. </w:t>
      </w:r>
      <w:r>
        <w:rPr>
          <w:sz w:val="21"/>
          <w:szCs w:val="21"/>
        </w:rPr>
        <w:t>氮</w:t>
      </w:r>
    </w:p>
    <w:p w14:paraId="316357FF">
      <w:pPr>
        <w:jc w:val="both"/>
        <w:rPr>
          <w:sz w:val="21"/>
          <w:szCs w:val="21"/>
        </w:rPr>
      </w:pPr>
      <w:r>
        <w:rPr>
          <w:sz w:val="21"/>
          <w:szCs w:val="21"/>
        </w:rPr>
        <w:t xml:space="preserve">    </w:t>
      </w:r>
      <w:r>
        <w:rPr>
          <w:i/>
          <w:sz w:val="21"/>
          <w:szCs w:val="21"/>
        </w:rPr>
        <w:t xml:space="preserve">e.g. </w:t>
      </w:r>
      <w:r>
        <w:rPr>
          <w:sz w:val="21"/>
          <w:szCs w:val="21"/>
        </w:rPr>
        <w:t xml:space="preserve">Soils are most commonly deficient in </w:t>
      </w:r>
      <w:r>
        <w:rPr>
          <w:b/>
          <w:i/>
          <w:sz w:val="21"/>
          <w:szCs w:val="21"/>
        </w:rPr>
        <w:t>nitrogen</w:t>
      </w:r>
      <w:r>
        <w:rPr>
          <w:sz w:val="21"/>
          <w:szCs w:val="21"/>
        </w:rPr>
        <w:t xml:space="preserve"> and phosphorus.</w:t>
      </w:r>
    </w:p>
    <w:p w14:paraId="001A39CF">
      <w:pPr>
        <w:jc w:val="both"/>
        <w:rPr>
          <w:sz w:val="21"/>
          <w:szCs w:val="21"/>
        </w:rPr>
      </w:pPr>
      <w:r>
        <w:rPr>
          <w:b/>
          <w:color w:val="000000" w:themeColor="text1"/>
          <w:sz w:val="21"/>
          <w:szCs w:val="21"/>
          <w14:textFill>
            <w14:solidFill>
              <w14:schemeClr w14:val="tx1"/>
            </w14:solidFill>
          </w14:textFill>
        </w:rPr>
        <w:t>nocturnal</w:t>
      </w:r>
      <w:r>
        <w:rPr>
          <w:b/>
          <w:sz w:val="21"/>
          <w:szCs w:val="21"/>
        </w:rPr>
        <w:t xml:space="preserve"> </w:t>
      </w:r>
      <w:r>
        <w:rPr>
          <w:sz w:val="21"/>
          <w:szCs w:val="21"/>
        </w:rPr>
        <w:t>/nɒkˈtɜːnl/</w:t>
      </w:r>
    </w:p>
    <w:p w14:paraId="039E85C8">
      <w:pPr>
        <w:jc w:val="both"/>
        <w:rPr>
          <w:sz w:val="21"/>
          <w:szCs w:val="21"/>
        </w:rPr>
      </w:pPr>
      <w:r>
        <w:rPr>
          <w:sz w:val="21"/>
          <w:szCs w:val="21"/>
        </w:rPr>
        <w:t xml:space="preserve">    </w:t>
      </w:r>
      <w:r>
        <w:rPr>
          <w:i/>
          <w:sz w:val="21"/>
          <w:szCs w:val="21"/>
        </w:rPr>
        <w:t xml:space="preserve">adj. </w:t>
      </w:r>
      <w:r>
        <w:rPr>
          <w:sz w:val="21"/>
          <w:szCs w:val="21"/>
        </w:rPr>
        <w:t xml:space="preserve">夜的, 夜曲的 </w:t>
      </w:r>
      <w:r>
        <w:rPr>
          <w:b/>
          <w:sz w:val="21"/>
          <w:szCs w:val="21"/>
        </w:rPr>
        <w:t xml:space="preserve">[同] </w:t>
      </w:r>
      <w:r>
        <w:rPr>
          <w:sz w:val="21"/>
          <w:szCs w:val="21"/>
        </w:rPr>
        <w:t>nightly</w:t>
      </w:r>
    </w:p>
    <w:p w14:paraId="7C0C4EDC">
      <w:pPr>
        <w:jc w:val="both"/>
        <w:rPr>
          <w:sz w:val="21"/>
          <w:szCs w:val="21"/>
        </w:rPr>
      </w:pPr>
      <w:r>
        <w:rPr>
          <w:sz w:val="21"/>
          <w:szCs w:val="21"/>
        </w:rPr>
        <w:t xml:space="preserve">    </w:t>
      </w:r>
      <w:r>
        <w:rPr>
          <w:i/>
          <w:sz w:val="21"/>
          <w:szCs w:val="21"/>
        </w:rPr>
        <w:t xml:space="preserve">e.g. </w:t>
      </w:r>
      <w:r>
        <w:rPr>
          <w:sz w:val="21"/>
          <w:szCs w:val="21"/>
        </w:rPr>
        <w:t xml:space="preserve">It is typically </w:t>
      </w:r>
      <w:r>
        <w:rPr>
          <w:b/>
          <w:i/>
          <w:sz w:val="21"/>
          <w:szCs w:val="21"/>
        </w:rPr>
        <w:t>nocturnal</w:t>
      </w:r>
      <w:r>
        <w:rPr>
          <w:sz w:val="21"/>
          <w:szCs w:val="21"/>
        </w:rPr>
        <w:t>, and, during the day, rests within crevices and holes that provide good cover.</w:t>
      </w:r>
    </w:p>
    <w:p w14:paraId="53304D44">
      <w:pPr>
        <w:jc w:val="both"/>
        <w:rPr>
          <w:sz w:val="21"/>
          <w:szCs w:val="21"/>
        </w:rPr>
      </w:pPr>
      <w:r>
        <w:rPr>
          <w:b/>
          <w:sz w:val="21"/>
          <w:szCs w:val="21"/>
        </w:rPr>
        <w:t xml:space="preserve">node </w:t>
      </w:r>
      <w:r>
        <w:rPr>
          <w:sz w:val="21"/>
          <w:szCs w:val="21"/>
        </w:rPr>
        <w:t>/nəʊd/</w:t>
      </w:r>
    </w:p>
    <w:p w14:paraId="37B98100">
      <w:pPr>
        <w:jc w:val="both"/>
        <w:rPr>
          <w:sz w:val="21"/>
          <w:szCs w:val="21"/>
        </w:rPr>
      </w:pPr>
      <w:r>
        <w:rPr>
          <w:sz w:val="21"/>
          <w:szCs w:val="21"/>
        </w:rPr>
        <w:t xml:space="preserve">    </w:t>
      </w:r>
      <w:r>
        <w:rPr>
          <w:i/>
          <w:sz w:val="21"/>
          <w:szCs w:val="21"/>
        </w:rPr>
        <w:t xml:space="preserve">n. </w:t>
      </w:r>
      <w:r>
        <w:rPr>
          <w:sz w:val="21"/>
          <w:szCs w:val="21"/>
        </w:rPr>
        <w:t xml:space="preserve">节点 </w:t>
      </w:r>
      <w:r>
        <w:rPr>
          <w:b/>
          <w:sz w:val="21"/>
          <w:szCs w:val="21"/>
        </w:rPr>
        <w:t xml:space="preserve">[同] </w:t>
      </w:r>
      <w:r>
        <w:rPr>
          <w:sz w:val="21"/>
          <w:szCs w:val="21"/>
        </w:rPr>
        <w:t>point</w:t>
      </w:r>
    </w:p>
    <w:p w14:paraId="2E337A6E">
      <w:pPr>
        <w:jc w:val="both"/>
        <w:rPr>
          <w:sz w:val="21"/>
          <w:szCs w:val="21"/>
        </w:rPr>
      </w:pPr>
      <w:r>
        <w:rPr>
          <w:sz w:val="21"/>
          <w:szCs w:val="21"/>
        </w:rPr>
        <w:t xml:space="preserve">    </w:t>
      </w:r>
      <w:r>
        <w:rPr>
          <w:i/>
          <w:sz w:val="21"/>
          <w:szCs w:val="21"/>
        </w:rPr>
        <w:t xml:space="preserve">e.g. </w:t>
      </w:r>
      <w:r>
        <w:rPr>
          <w:sz w:val="21"/>
          <w:szCs w:val="21"/>
        </w:rPr>
        <w:t xml:space="preserve">The region of Memphis must have also served as an important </w:t>
      </w:r>
      <w:r>
        <w:rPr>
          <w:b/>
          <w:i/>
          <w:sz w:val="21"/>
          <w:szCs w:val="21"/>
        </w:rPr>
        <w:t>node</w:t>
      </w:r>
      <w:r>
        <w:rPr>
          <w:sz w:val="21"/>
          <w:szCs w:val="21"/>
        </w:rPr>
        <w:t xml:space="preserve"> for transport and communications, even before the unification of Egypt.</w:t>
      </w:r>
    </w:p>
    <w:p w14:paraId="6E2FC192">
      <w:pPr>
        <w:jc w:val="both"/>
        <w:rPr>
          <w:sz w:val="21"/>
          <w:szCs w:val="21"/>
        </w:rPr>
      </w:pPr>
      <w:r>
        <w:rPr>
          <w:b/>
          <w:sz w:val="21"/>
          <w:szCs w:val="21"/>
        </w:rPr>
        <w:t xml:space="preserve">nomad </w:t>
      </w:r>
      <w:r>
        <w:rPr>
          <w:sz w:val="21"/>
          <w:szCs w:val="21"/>
        </w:rPr>
        <w:t>/ˈnəʊmæd/</w:t>
      </w:r>
    </w:p>
    <w:p w14:paraId="616FA04C">
      <w:pPr>
        <w:jc w:val="both"/>
        <w:rPr>
          <w:sz w:val="21"/>
          <w:szCs w:val="21"/>
        </w:rPr>
      </w:pPr>
      <w:r>
        <w:rPr>
          <w:sz w:val="21"/>
          <w:szCs w:val="21"/>
        </w:rPr>
        <w:t xml:space="preserve">    </w:t>
      </w:r>
      <w:r>
        <w:rPr>
          <w:i/>
          <w:sz w:val="21"/>
          <w:szCs w:val="21"/>
        </w:rPr>
        <w:t xml:space="preserve">n. </w:t>
      </w:r>
      <w:r>
        <w:rPr>
          <w:sz w:val="21"/>
          <w:szCs w:val="21"/>
        </w:rPr>
        <w:t xml:space="preserve">游牧民 </w:t>
      </w:r>
      <w:r>
        <w:rPr>
          <w:b/>
          <w:sz w:val="21"/>
          <w:szCs w:val="21"/>
        </w:rPr>
        <w:t xml:space="preserve">[同] </w:t>
      </w:r>
      <w:r>
        <w:rPr>
          <w:sz w:val="21"/>
          <w:szCs w:val="21"/>
        </w:rPr>
        <w:t>wanderer</w:t>
      </w:r>
    </w:p>
    <w:p w14:paraId="25B8DE51">
      <w:pPr>
        <w:jc w:val="both"/>
        <w:rPr>
          <w:sz w:val="21"/>
          <w:szCs w:val="21"/>
        </w:rPr>
      </w:pPr>
      <w:r>
        <w:rPr>
          <w:sz w:val="21"/>
          <w:szCs w:val="21"/>
        </w:rPr>
        <w:t xml:space="preserve">    </w:t>
      </w:r>
      <w:r>
        <w:rPr>
          <w:i/>
          <w:sz w:val="21"/>
          <w:szCs w:val="21"/>
        </w:rPr>
        <w:t xml:space="preserve">e.g. </w:t>
      </w:r>
      <w:r>
        <w:rPr>
          <w:sz w:val="21"/>
          <w:szCs w:val="21"/>
        </w:rPr>
        <w:t>A modern Turkic nomad interviewed by Cribb commented: “The more animals you have, the farther you have to move.”</w:t>
      </w:r>
    </w:p>
    <w:p w14:paraId="5B7C3F65">
      <w:pPr>
        <w:jc w:val="both"/>
        <w:rPr>
          <w:sz w:val="21"/>
          <w:szCs w:val="21"/>
        </w:rPr>
      </w:pPr>
      <w:r>
        <w:rPr>
          <w:b/>
          <w:color w:val="FF0000"/>
          <w:sz w:val="21"/>
          <w:szCs w:val="21"/>
        </w:rPr>
        <w:t>nomadic</w:t>
      </w:r>
      <w:r>
        <w:rPr>
          <w:b/>
          <w:sz w:val="21"/>
          <w:szCs w:val="21"/>
        </w:rPr>
        <w:t xml:space="preserve"> </w:t>
      </w:r>
      <w:r>
        <w:rPr>
          <w:sz w:val="21"/>
          <w:szCs w:val="21"/>
        </w:rPr>
        <w:t>/nəʊˈmædɪk/</w:t>
      </w:r>
    </w:p>
    <w:p w14:paraId="40018416">
      <w:pPr>
        <w:jc w:val="both"/>
        <w:rPr>
          <w:sz w:val="21"/>
          <w:szCs w:val="21"/>
        </w:rPr>
      </w:pPr>
      <w:r>
        <w:rPr>
          <w:sz w:val="21"/>
          <w:szCs w:val="21"/>
        </w:rPr>
        <w:t xml:space="preserve">    </w:t>
      </w:r>
      <w:r>
        <w:rPr>
          <w:i/>
          <w:sz w:val="21"/>
          <w:szCs w:val="21"/>
        </w:rPr>
        <w:t xml:space="preserve">adj. </w:t>
      </w:r>
      <w:r>
        <w:rPr>
          <w:sz w:val="21"/>
          <w:szCs w:val="21"/>
        </w:rPr>
        <w:t xml:space="preserve">游牧的，流浪的 </w:t>
      </w:r>
      <w:r>
        <w:rPr>
          <w:b/>
          <w:sz w:val="21"/>
          <w:szCs w:val="21"/>
        </w:rPr>
        <w:t xml:space="preserve">[同] </w:t>
      </w:r>
      <w:r>
        <w:rPr>
          <w:sz w:val="21"/>
          <w:szCs w:val="21"/>
        </w:rPr>
        <w:t>wandering, itinerant</w:t>
      </w:r>
    </w:p>
    <w:p w14:paraId="5112261D">
      <w:pPr>
        <w:jc w:val="both"/>
        <w:rPr>
          <w:sz w:val="21"/>
          <w:szCs w:val="21"/>
        </w:rPr>
      </w:pPr>
      <w:r>
        <w:rPr>
          <w:sz w:val="21"/>
          <w:szCs w:val="21"/>
        </w:rPr>
        <w:t xml:space="preserve">    </w:t>
      </w:r>
      <w:r>
        <w:rPr>
          <w:i/>
          <w:sz w:val="21"/>
          <w:szCs w:val="21"/>
        </w:rPr>
        <w:t xml:space="preserve">e.g. </w:t>
      </w:r>
      <w:r>
        <w:rPr>
          <w:sz w:val="21"/>
          <w:szCs w:val="21"/>
        </w:rPr>
        <w:t xml:space="preserve">Others continued the old pastoral and </w:t>
      </w:r>
      <w:r>
        <w:rPr>
          <w:b/>
          <w:i/>
          <w:sz w:val="21"/>
          <w:szCs w:val="21"/>
        </w:rPr>
        <w:t>nomadic</w:t>
      </w:r>
      <w:r>
        <w:rPr>
          <w:sz w:val="21"/>
          <w:szCs w:val="21"/>
        </w:rPr>
        <w:t xml:space="preserve"> ways.</w:t>
      </w:r>
    </w:p>
    <w:p w14:paraId="0EC5E2E6">
      <w:pPr>
        <w:jc w:val="both"/>
        <w:rPr>
          <w:sz w:val="21"/>
          <w:szCs w:val="21"/>
        </w:rPr>
      </w:pPr>
      <w:r>
        <w:rPr>
          <w:b/>
          <w:sz w:val="21"/>
          <w:szCs w:val="21"/>
        </w:rPr>
        <w:t xml:space="preserve">nominate </w:t>
      </w:r>
      <w:r>
        <w:rPr>
          <w:sz w:val="21"/>
          <w:szCs w:val="21"/>
        </w:rPr>
        <w:t>/ˈnɒmɪneɪt/</w:t>
      </w:r>
    </w:p>
    <w:p w14:paraId="373637C5">
      <w:pPr>
        <w:jc w:val="both"/>
        <w:rPr>
          <w:sz w:val="21"/>
          <w:szCs w:val="21"/>
        </w:rPr>
      </w:pPr>
      <w:r>
        <w:rPr>
          <w:sz w:val="21"/>
          <w:szCs w:val="21"/>
        </w:rPr>
        <w:t xml:space="preserve">    </w:t>
      </w:r>
      <w:r>
        <w:rPr>
          <w:i/>
          <w:sz w:val="21"/>
          <w:szCs w:val="21"/>
        </w:rPr>
        <w:t xml:space="preserve">vt. </w:t>
      </w:r>
      <w:r>
        <w:rPr>
          <w:sz w:val="21"/>
          <w:szCs w:val="21"/>
        </w:rPr>
        <w:t xml:space="preserve">提名；任命 </w:t>
      </w:r>
      <w:r>
        <w:rPr>
          <w:b/>
          <w:sz w:val="21"/>
          <w:szCs w:val="21"/>
        </w:rPr>
        <w:t xml:space="preserve">[同] </w:t>
      </w:r>
      <w:r>
        <w:rPr>
          <w:sz w:val="21"/>
          <w:szCs w:val="21"/>
        </w:rPr>
        <w:t>designate, appoint</w:t>
      </w:r>
    </w:p>
    <w:p w14:paraId="00F8CA91">
      <w:pPr>
        <w:jc w:val="both"/>
        <w:rPr>
          <w:sz w:val="21"/>
          <w:szCs w:val="21"/>
        </w:rPr>
      </w:pPr>
      <w:r>
        <w:rPr>
          <w:sz w:val="21"/>
          <w:szCs w:val="21"/>
        </w:rPr>
        <w:t xml:space="preserve">    </w:t>
      </w:r>
      <w:r>
        <w:rPr>
          <w:i/>
          <w:sz w:val="21"/>
          <w:szCs w:val="21"/>
        </w:rPr>
        <w:t xml:space="preserve">e.g. </w:t>
      </w:r>
      <w:r>
        <w:rPr>
          <w:sz w:val="21"/>
          <w:szCs w:val="21"/>
        </w:rPr>
        <w:t xml:space="preserve">The first national convention of a major party to choose a candidate for President (that of the National Republican party, which met on December 12, 1831, and </w:t>
      </w:r>
      <w:r>
        <w:rPr>
          <w:b/>
          <w:i/>
          <w:sz w:val="21"/>
          <w:szCs w:val="21"/>
        </w:rPr>
        <w:t>nominate</w:t>
      </w:r>
      <w:r>
        <w:rPr>
          <w:b/>
          <w:bCs/>
          <w:i/>
          <w:iCs/>
          <w:sz w:val="21"/>
          <w:szCs w:val="21"/>
        </w:rPr>
        <w:t>d</w:t>
      </w:r>
      <w:r>
        <w:rPr>
          <w:sz w:val="21"/>
          <w:szCs w:val="21"/>
        </w:rPr>
        <w:t xml:space="preserve"> Henry Clay for President) was held in Baltimore, at a hotel that was then reputed to be the best in the country.</w:t>
      </w:r>
    </w:p>
    <w:p w14:paraId="194A61CB">
      <w:pPr>
        <w:jc w:val="both"/>
        <w:rPr>
          <w:sz w:val="21"/>
          <w:szCs w:val="21"/>
        </w:rPr>
      </w:pPr>
      <w:r>
        <w:rPr>
          <w:b/>
          <w:color w:val="FF0000"/>
          <w:sz w:val="21"/>
          <w:szCs w:val="21"/>
        </w:rPr>
        <w:t>nonetheless</w:t>
      </w:r>
      <w:r>
        <w:rPr>
          <w:b/>
          <w:sz w:val="21"/>
          <w:szCs w:val="21"/>
        </w:rPr>
        <w:t xml:space="preserve"> </w:t>
      </w:r>
      <w:r>
        <w:rPr>
          <w:sz w:val="21"/>
          <w:szCs w:val="21"/>
        </w:rPr>
        <w:t>/ˌnʌnðəˈles/</w:t>
      </w:r>
    </w:p>
    <w:p w14:paraId="13C43AF7">
      <w:pPr>
        <w:jc w:val="both"/>
        <w:rPr>
          <w:sz w:val="21"/>
          <w:szCs w:val="21"/>
        </w:rPr>
      </w:pPr>
      <w:r>
        <w:rPr>
          <w:sz w:val="21"/>
          <w:szCs w:val="21"/>
        </w:rPr>
        <w:t xml:space="preserve">    </w:t>
      </w:r>
      <w:r>
        <w:rPr>
          <w:i/>
          <w:sz w:val="21"/>
          <w:szCs w:val="21"/>
        </w:rPr>
        <w:t xml:space="preserve">adv. </w:t>
      </w:r>
      <w:r>
        <w:rPr>
          <w:sz w:val="21"/>
          <w:szCs w:val="21"/>
        </w:rPr>
        <w:t xml:space="preserve">虽然如此，但是 </w:t>
      </w:r>
      <w:r>
        <w:rPr>
          <w:b/>
          <w:sz w:val="21"/>
          <w:szCs w:val="21"/>
        </w:rPr>
        <w:t xml:space="preserve">[同] </w:t>
      </w:r>
      <w:r>
        <w:rPr>
          <w:sz w:val="21"/>
          <w:szCs w:val="21"/>
        </w:rPr>
        <w:t>anyway, however</w:t>
      </w:r>
    </w:p>
    <w:p w14:paraId="3809E5C1">
      <w:pPr>
        <w:jc w:val="both"/>
        <w:rPr>
          <w:sz w:val="21"/>
          <w:szCs w:val="21"/>
        </w:rPr>
      </w:pPr>
      <w:r>
        <w:rPr>
          <w:sz w:val="21"/>
          <w:szCs w:val="21"/>
        </w:rPr>
        <w:t xml:space="preserve">    </w:t>
      </w:r>
      <w:r>
        <w:rPr>
          <w:i/>
          <w:sz w:val="21"/>
          <w:szCs w:val="21"/>
        </w:rPr>
        <w:t xml:space="preserve">e.g. </w:t>
      </w:r>
      <w:r>
        <w:rPr>
          <w:b/>
          <w:i/>
          <w:sz w:val="21"/>
          <w:szCs w:val="21"/>
        </w:rPr>
        <w:t>Nonetheless</w:t>
      </w:r>
      <w:r>
        <w:rPr>
          <w:sz w:val="21"/>
          <w:szCs w:val="21"/>
        </w:rPr>
        <w:t>, they have not replaced the light microscope.</w:t>
      </w:r>
    </w:p>
    <w:p w14:paraId="12A289FD">
      <w:pPr>
        <w:jc w:val="both"/>
        <w:rPr>
          <w:sz w:val="21"/>
          <w:szCs w:val="21"/>
        </w:rPr>
      </w:pPr>
      <w:r>
        <w:rPr>
          <w:b/>
          <w:color w:val="FF0000"/>
          <w:sz w:val="21"/>
          <w:szCs w:val="21"/>
        </w:rPr>
        <w:t>norm</w:t>
      </w:r>
      <w:r>
        <w:rPr>
          <w:b/>
          <w:sz w:val="21"/>
          <w:szCs w:val="21"/>
        </w:rPr>
        <w:t xml:space="preserve"> </w:t>
      </w:r>
      <w:r>
        <w:rPr>
          <w:sz w:val="21"/>
          <w:szCs w:val="21"/>
        </w:rPr>
        <w:t>/nɔːm/</w:t>
      </w:r>
    </w:p>
    <w:p w14:paraId="4184EF88">
      <w:pPr>
        <w:jc w:val="both"/>
        <w:rPr>
          <w:sz w:val="21"/>
          <w:szCs w:val="21"/>
        </w:rPr>
      </w:pPr>
      <w:r>
        <w:rPr>
          <w:sz w:val="21"/>
          <w:szCs w:val="21"/>
        </w:rPr>
        <w:t xml:space="preserve">    </w:t>
      </w:r>
      <w:r>
        <w:rPr>
          <w:i/>
          <w:sz w:val="21"/>
          <w:szCs w:val="21"/>
        </w:rPr>
        <w:t xml:space="preserve">n. </w:t>
      </w:r>
      <w:r>
        <w:rPr>
          <w:sz w:val="21"/>
          <w:szCs w:val="21"/>
        </w:rPr>
        <w:t xml:space="preserve">标准，规范 </w:t>
      </w:r>
      <w:r>
        <w:rPr>
          <w:b/>
          <w:sz w:val="21"/>
          <w:szCs w:val="21"/>
        </w:rPr>
        <w:t xml:space="preserve">[同] </w:t>
      </w:r>
      <w:r>
        <w:rPr>
          <w:sz w:val="21"/>
          <w:szCs w:val="21"/>
        </w:rPr>
        <w:t>convention, standard, rule</w:t>
      </w:r>
    </w:p>
    <w:p w14:paraId="411A522B">
      <w:pPr>
        <w:jc w:val="both"/>
        <w:rPr>
          <w:sz w:val="21"/>
          <w:szCs w:val="21"/>
        </w:rPr>
      </w:pPr>
      <w:r>
        <w:rPr>
          <w:sz w:val="21"/>
          <w:szCs w:val="21"/>
        </w:rPr>
        <w:t xml:space="preserve">    </w:t>
      </w:r>
      <w:r>
        <w:rPr>
          <w:i/>
          <w:sz w:val="21"/>
          <w:szCs w:val="21"/>
        </w:rPr>
        <w:t xml:space="preserve">e.g. </w:t>
      </w:r>
      <w:r>
        <w:rPr>
          <w:sz w:val="21"/>
          <w:szCs w:val="21"/>
        </w:rPr>
        <w:t xml:space="preserve">Certain institutional and practical </w:t>
      </w:r>
      <w:r>
        <w:rPr>
          <w:b/>
          <w:i/>
          <w:sz w:val="21"/>
          <w:szCs w:val="21"/>
        </w:rPr>
        <w:t>norm</w:t>
      </w:r>
      <w:r>
        <w:rPr>
          <w:sz w:val="21"/>
          <w:szCs w:val="21"/>
        </w:rPr>
        <w:t>s had become established as well.</w:t>
      </w:r>
    </w:p>
    <w:p w14:paraId="44AFC815">
      <w:pPr>
        <w:jc w:val="both"/>
        <w:rPr>
          <w:sz w:val="21"/>
          <w:szCs w:val="21"/>
        </w:rPr>
      </w:pPr>
      <w:r>
        <w:rPr>
          <w:b/>
          <w:color w:val="FF0000"/>
          <w:sz w:val="21"/>
          <w:szCs w:val="21"/>
        </w:rPr>
        <w:t>normal</w:t>
      </w:r>
      <w:r>
        <w:rPr>
          <w:b/>
          <w:sz w:val="21"/>
          <w:szCs w:val="21"/>
        </w:rPr>
        <w:t xml:space="preserve"> </w:t>
      </w:r>
      <w:r>
        <w:rPr>
          <w:sz w:val="21"/>
          <w:szCs w:val="21"/>
        </w:rPr>
        <w:t>/ˈnɔːml/</w:t>
      </w:r>
    </w:p>
    <w:p w14:paraId="2BAEB21B">
      <w:pPr>
        <w:jc w:val="both"/>
        <w:rPr>
          <w:sz w:val="21"/>
          <w:szCs w:val="21"/>
        </w:rPr>
      </w:pPr>
      <w:r>
        <w:rPr>
          <w:sz w:val="21"/>
          <w:szCs w:val="21"/>
        </w:rPr>
        <w:t xml:space="preserve">    </w:t>
      </w:r>
      <w:r>
        <w:rPr>
          <w:i/>
          <w:sz w:val="21"/>
          <w:szCs w:val="21"/>
        </w:rPr>
        <w:t xml:space="preserve">adj. </w:t>
      </w:r>
      <w:r>
        <w:rPr>
          <w:sz w:val="21"/>
          <w:szCs w:val="21"/>
        </w:rPr>
        <w:t xml:space="preserve">正常的，标准的 </w:t>
      </w:r>
      <w:r>
        <w:rPr>
          <w:b/>
          <w:sz w:val="21"/>
          <w:szCs w:val="21"/>
        </w:rPr>
        <w:t xml:space="preserve">[同] </w:t>
      </w:r>
      <w:r>
        <w:rPr>
          <w:sz w:val="21"/>
          <w:szCs w:val="21"/>
        </w:rPr>
        <w:t>standard, regular</w:t>
      </w:r>
    </w:p>
    <w:p w14:paraId="58D9CECD">
      <w:pPr>
        <w:jc w:val="both"/>
        <w:rPr>
          <w:sz w:val="21"/>
          <w:szCs w:val="21"/>
        </w:rPr>
      </w:pPr>
      <w:r>
        <w:rPr>
          <w:sz w:val="21"/>
          <w:szCs w:val="21"/>
        </w:rPr>
        <w:t xml:space="preserve">    </w:t>
      </w:r>
      <w:r>
        <w:rPr>
          <w:i/>
          <w:sz w:val="21"/>
          <w:szCs w:val="21"/>
        </w:rPr>
        <w:t xml:space="preserve">e.g. </w:t>
      </w:r>
      <w:r>
        <w:rPr>
          <w:sz w:val="21"/>
          <w:szCs w:val="21"/>
        </w:rPr>
        <w:t xml:space="preserve">As the basin was refilled, </w:t>
      </w:r>
      <w:r>
        <w:rPr>
          <w:b/>
          <w:i/>
          <w:sz w:val="21"/>
          <w:szCs w:val="21"/>
        </w:rPr>
        <w:t>normal</w:t>
      </w:r>
      <w:r>
        <w:rPr>
          <w:sz w:val="21"/>
          <w:szCs w:val="21"/>
        </w:rPr>
        <w:t xml:space="preserve"> marine organisms returned.</w:t>
      </w:r>
    </w:p>
    <w:p w14:paraId="3E598E3B">
      <w:pPr>
        <w:jc w:val="both"/>
        <w:rPr>
          <w:sz w:val="21"/>
          <w:szCs w:val="21"/>
        </w:rPr>
      </w:pPr>
      <w:r>
        <w:rPr>
          <w:b/>
          <w:sz w:val="21"/>
          <w:szCs w:val="21"/>
        </w:rPr>
        <w:t xml:space="preserve">normative </w:t>
      </w:r>
      <w:r>
        <w:rPr>
          <w:sz w:val="21"/>
          <w:szCs w:val="21"/>
        </w:rPr>
        <w:t>/ˈnɔːmətɪv/</w:t>
      </w:r>
    </w:p>
    <w:p w14:paraId="26D597C3">
      <w:pPr>
        <w:jc w:val="both"/>
        <w:rPr>
          <w:sz w:val="21"/>
          <w:szCs w:val="21"/>
        </w:rPr>
      </w:pPr>
      <w:r>
        <w:rPr>
          <w:sz w:val="21"/>
          <w:szCs w:val="21"/>
        </w:rPr>
        <w:t xml:space="preserve">    </w:t>
      </w:r>
      <w:r>
        <w:rPr>
          <w:i/>
          <w:sz w:val="21"/>
          <w:szCs w:val="21"/>
        </w:rPr>
        <w:t xml:space="preserve"> </w:t>
      </w:r>
      <w:r>
        <w:rPr>
          <w:sz w:val="21"/>
          <w:szCs w:val="21"/>
        </w:rPr>
        <w:t xml:space="preserve">规范性的 </w:t>
      </w:r>
      <w:r>
        <w:rPr>
          <w:b/>
          <w:sz w:val="21"/>
          <w:szCs w:val="21"/>
        </w:rPr>
        <w:t xml:space="preserve">[同] </w:t>
      </w:r>
      <w:r>
        <w:rPr>
          <w:sz w:val="21"/>
          <w:szCs w:val="21"/>
        </w:rPr>
        <w:t>prescriptive</w:t>
      </w:r>
    </w:p>
    <w:p w14:paraId="3D109430">
      <w:pPr>
        <w:jc w:val="both"/>
        <w:rPr>
          <w:sz w:val="21"/>
          <w:szCs w:val="21"/>
        </w:rPr>
      </w:pPr>
      <w:r>
        <w:rPr>
          <w:sz w:val="21"/>
          <w:szCs w:val="21"/>
        </w:rPr>
        <w:t xml:space="preserve">    </w:t>
      </w:r>
      <w:r>
        <w:rPr>
          <w:i/>
          <w:sz w:val="21"/>
          <w:szCs w:val="21"/>
        </w:rPr>
        <w:t xml:space="preserve">e.g. </w:t>
      </w:r>
      <w:r>
        <w:rPr>
          <w:sz w:val="21"/>
          <w:szCs w:val="21"/>
        </w:rPr>
        <w:t xml:space="preserve">A maritime code known as the Consulate of the Sea. which originated in the western Mediterranean region in the fourteenth century, won acceptance by a majority of sea goers as the </w:t>
      </w:r>
      <w:r>
        <w:rPr>
          <w:b/>
          <w:i/>
          <w:sz w:val="21"/>
          <w:szCs w:val="21"/>
        </w:rPr>
        <w:t>normative</w:t>
      </w:r>
      <w:r>
        <w:rPr>
          <w:sz w:val="21"/>
          <w:szCs w:val="21"/>
        </w:rPr>
        <w:t xml:space="preserve"> code for maritime conduct.</w:t>
      </w:r>
    </w:p>
    <w:p w14:paraId="7F2E6A73">
      <w:pPr>
        <w:jc w:val="both"/>
        <w:rPr>
          <w:sz w:val="21"/>
          <w:szCs w:val="21"/>
        </w:rPr>
      </w:pPr>
      <w:r>
        <w:rPr>
          <w:b/>
          <w:sz w:val="21"/>
          <w:szCs w:val="21"/>
        </w:rPr>
        <w:t xml:space="preserve">nostalgia </w:t>
      </w:r>
      <w:r>
        <w:rPr>
          <w:sz w:val="21"/>
          <w:szCs w:val="21"/>
        </w:rPr>
        <w:t>/nɒˈstældʒə/</w:t>
      </w:r>
    </w:p>
    <w:p w14:paraId="1B01A821">
      <w:pPr>
        <w:jc w:val="both"/>
        <w:rPr>
          <w:sz w:val="21"/>
          <w:szCs w:val="21"/>
        </w:rPr>
      </w:pPr>
      <w:r>
        <w:rPr>
          <w:sz w:val="21"/>
          <w:szCs w:val="21"/>
        </w:rPr>
        <w:t xml:space="preserve">    </w:t>
      </w:r>
      <w:r>
        <w:rPr>
          <w:i/>
          <w:sz w:val="21"/>
          <w:szCs w:val="21"/>
        </w:rPr>
        <w:t xml:space="preserve">n. </w:t>
      </w:r>
      <w:r>
        <w:rPr>
          <w:sz w:val="21"/>
          <w:szCs w:val="21"/>
        </w:rPr>
        <w:t xml:space="preserve">思家病，怀旧 </w:t>
      </w:r>
      <w:r>
        <w:rPr>
          <w:b/>
          <w:sz w:val="21"/>
          <w:szCs w:val="21"/>
        </w:rPr>
        <w:t xml:space="preserve">[同] </w:t>
      </w:r>
      <w:r>
        <w:rPr>
          <w:sz w:val="21"/>
          <w:szCs w:val="21"/>
        </w:rPr>
        <w:t>homesickness, reminiscence</w:t>
      </w:r>
    </w:p>
    <w:p w14:paraId="750314FB">
      <w:pPr>
        <w:jc w:val="both"/>
        <w:rPr>
          <w:sz w:val="21"/>
          <w:szCs w:val="21"/>
        </w:rPr>
      </w:pPr>
      <w:r>
        <w:rPr>
          <w:sz w:val="21"/>
          <w:szCs w:val="21"/>
        </w:rPr>
        <w:t xml:space="preserve">    </w:t>
      </w:r>
      <w:r>
        <w:rPr>
          <w:i/>
          <w:sz w:val="21"/>
          <w:szCs w:val="21"/>
        </w:rPr>
        <w:t xml:space="preserve">e.g. </w:t>
      </w:r>
      <w:r>
        <w:rPr>
          <w:sz w:val="21"/>
          <w:szCs w:val="21"/>
        </w:rPr>
        <w:t xml:space="preserve">Many immigrants experienced </w:t>
      </w:r>
      <w:r>
        <w:rPr>
          <w:b/>
          <w:i/>
          <w:sz w:val="21"/>
          <w:szCs w:val="21"/>
        </w:rPr>
        <w:t>nostalgia</w:t>
      </w:r>
      <w:r>
        <w:rPr>
          <w:sz w:val="21"/>
          <w:szCs w:val="21"/>
        </w:rPr>
        <w:t xml:space="preserve"> for their homeland while adapting to life in a new country.</w:t>
      </w:r>
    </w:p>
    <w:p w14:paraId="469F30BD">
      <w:pPr>
        <w:jc w:val="both"/>
        <w:rPr>
          <w:sz w:val="21"/>
          <w:szCs w:val="21"/>
        </w:rPr>
      </w:pPr>
      <w:r>
        <w:rPr>
          <w:b/>
          <w:color w:val="FF0000"/>
          <w:sz w:val="21"/>
          <w:szCs w:val="21"/>
        </w:rPr>
        <w:t>notable</w:t>
      </w:r>
      <w:r>
        <w:rPr>
          <w:b/>
          <w:sz w:val="21"/>
          <w:szCs w:val="21"/>
        </w:rPr>
        <w:t xml:space="preserve"> </w:t>
      </w:r>
      <w:r>
        <w:rPr>
          <w:sz w:val="21"/>
          <w:szCs w:val="21"/>
        </w:rPr>
        <w:t>/ˈnəʊtəbl/</w:t>
      </w:r>
    </w:p>
    <w:p w14:paraId="66A6E48F">
      <w:pPr>
        <w:jc w:val="both"/>
        <w:rPr>
          <w:sz w:val="21"/>
          <w:szCs w:val="21"/>
        </w:rPr>
      </w:pPr>
      <w:r>
        <w:rPr>
          <w:sz w:val="21"/>
          <w:szCs w:val="21"/>
        </w:rPr>
        <w:t xml:space="preserve">    </w:t>
      </w:r>
      <w:r>
        <w:rPr>
          <w:i/>
          <w:sz w:val="21"/>
          <w:szCs w:val="21"/>
        </w:rPr>
        <w:t xml:space="preserve">adj. </w:t>
      </w:r>
      <w:r>
        <w:rPr>
          <w:sz w:val="21"/>
          <w:szCs w:val="21"/>
        </w:rPr>
        <w:t xml:space="preserve">著名的；显要的 </w:t>
      </w:r>
      <w:r>
        <w:rPr>
          <w:b/>
          <w:sz w:val="21"/>
          <w:szCs w:val="21"/>
        </w:rPr>
        <w:t xml:space="preserve">[同] </w:t>
      </w:r>
      <w:r>
        <w:rPr>
          <w:sz w:val="21"/>
          <w:szCs w:val="21"/>
        </w:rPr>
        <w:t>noteworthy</w:t>
      </w:r>
    </w:p>
    <w:p w14:paraId="08911E5B">
      <w:pPr>
        <w:jc w:val="both"/>
        <w:rPr>
          <w:sz w:val="21"/>
          <w:szCs w:val="21"/>
        </w:rPr>
      </w:pPr>
      <w:r>
        <w:rPr>
          <w:sz w:val="21"/>
          <w:szCs w:val="21"/>
        </w:rPr>
        <w:t xml:space="preserve">    </w:t>
      </w:r>
      <w:r>
        <w:rPr>
          <w:i/>
          <w:sz w:val="21"/>
          <w:szCs w:val="21"/>
        </w:rPr>
        <w:t xml:space="preserve">e.g. </w:t>
      </w:r>
      <w:r>
        <w:rPr>
          <w:sz w:val="21"/>
          <w:szCs w:val="21"/>
        </w:rPr>
        <w:t xml:space="preserve">Even whole governments became entangled in the credit crisis, England being the most </w:t>
      </w:r>
      <w:r>
        <w:rPr>
          <w:b/>
          <w:i/>
          <w:sz w:val="21"/>
          <w:szCs w:val="21"/>
        </w:rPr>
        <w:t>notable</w:t>
      </w:r>
      <w:r>
        <w:rPr>
          <w:sz w:val="21"/>
          <w:szCs w:val="21"/>
        </w:rPr>
        <w:t xml:space="preserve"> example.</w:t>
      </w:r>
    </w:p>
    <w:p w14:paraId="44901FF9">
      <w:pPr>
        <w:jc w:val="both"/>
        <w:rPr>
          <w:sz w:val="21"/>
          <w:szCs w:val="21"/>
        </w:rPr>
      </w:pPr>
      <w:r>
        <w:rPr>
          <w:b/>
          <w:sz w:val="21"/>
          <w:szCs w:val="21"/>
        </w:rPr>
        <w:t xml:space="preserve">noteworthy </w:t>
      </w:r>
      <w:r>
        <w:rPr>
          <w:sz w:val="21"/>
          <w:szCs w:val="21"/>
        </w:rPr>
        <w:t>/ˈnəʊtwɜːði/</w:t>
      </w:r>
    </w:p>
    <w:p w14:paraId="1DC89625">
      <w:pPr>
        <w:jc w:val="both"/>
        <w:rPr>
          <w:sz w:val="21"/>
          <w:szCs w:val="21"/>
        </w:rPr>
      </w:pPr>
      <w:r>
        <w:rPr>
          <w:sz w:val="21"/>
          <w:szCs w:val="21"/>
        </w:rPr>
        <w:t xml:space="preserve">    </w:t>
      </w:r>
      <w:r>
        <w:rPr>
          <w:i/>
          <w:sz w:val="21"/>
          <w:szCs w:val="21"/>
        </w:rPr>
        <w:t xml:space="preserve">adj. </w:t>
      </w:r>
      <w:r>
        <w:rPr>
          <w:sz w:val="21"/>
          <w:szCs w:val="21"/>
        </w:rPr>
        <w:t xml:space="preserve">值得注意的 </w:t>
      </w:r>
      <w:r>
        <w:rPr>
          <w:b/>
          <w:sz w:val="21"/>
          <w:szCs w:val="21"/>
        </w:rPr>
        <w:t xml:space="preserve">[同] </w:t>
      </w:r>
      <w:r>
        <w:rPr>
          <w:sz w:val="21"/>
          <w:szCs w:val="21"/>
        </w:rPr>
        <w:t>remarkable</w:t>
      </w:r>
    </w:p>
    <w:p w14:paraId="2AD81EB1">
      <w:pPr>
        <w:jc w:val="both"/>
        <w:rPr>
          <w:sz w:val="21"/>
          <w:szCs w:val="21"/>
        </w:rPr>
      </w:pPr>
      <w:r>
        <w:rPr>
          <w:sz w:val="21"/>
          <w:szCs w:val="21"/>
        </w:rPr>
        <w:t xml:space="preserve">    </w:t>
      </w:r>
      <w:r>
        <w:rPr>
          <w:i/>
          <w:sz w:val="21"/>
          <w:szCs w:val="21"/>
        </w:rPr>
        <w:t xml:space="preserve">e.g. </w:t>
      </w:r>
      <w:r>
        <w:rPr>
          <w:sz w:val="21"/>
          <w:szCs w:val="21"/>
        </w:rPr>
        <w:t xml:space="preserve">Various other techniques to estimate Earth's age fell short, and particularly </w:t>
      </w:r>
      <w:r>
        <w:rPr>
          <w:b/>
          <w:i/>
          <w:sz w:val="21"/>
          <w:szCs w:val="21"/>
        </w:rPr>
        <w:t>noteworthy</w:t>
      </w:r>
      <w:r>
        <w:rPr>
          <w:sz w:val="21"/>
          <w:szCs w:val="21"/>
        </w:rPr>
        <w:t xml:space="preserve"> in this regard were flawed determinations of the Sun's age.</w:t>
      </w:r>
    </w:p>
    <w:p w14:paraId="1FD2762B">
      <w:pPr>
        <w:jc w:val="both"/>
        <w:rPr>
          <w:sz w:val="21"/>
          <w:szCs w:val="21"/>
        </w:rPr>
      </w:pPr>
      <w:r>
        <w:rPr>
          <w:b/>
          <w:color w:val="FF0000"/>
          <w:sz w:val="21"/>
          <w:szCs w:val="21"/>
        </w:rPr>
        <w:t>notation</w:t>
      </w:r>
      <w:r>
        <w:rPr>
          <w:b/>
          <w:sz w:val="21"/>
          <w:szCs w:val="21"/>
        </w:rPr>
        <w:t xml:space="preserve"> </w:t>
      </w:r>
      <w:r>
        <w:rPr>
          <w:sz w:val="21"/>
          <w:szCs w:val="21"/>
        </w:rPr>
        <w:t>/nəʊˈteɪʃn/</w:t>
      </w:r>
    </w:p>
    <w:p w14:paraId="3839225E">
      <w:pPr>
        <w:jc w:val="both"/>
        <w:rPr>
          <w:sz w:val="21"/>
          <w:szCs w:val="21"/>
        </w:rPr>
      </w:pPr>
      <w:r>
        <w:rPr>
          <w:sz w:val="21"/>
          <w:szCs w:val="21"/>
        </w:rPr>
        <w:t xml:space="preserve">    </w:t>
      </w:r>
      <w:r>
        <w:rPr>
          <w:i/>
          <w:sz w:val="21"/>
          <w:szCs w:val="21"/>
        </w:rPr>
        <w:t xml:space="preserve">n. </w:t>
      </w:r>
      <w:r>
        <w:rPr>
          <w:sz w:val="21"/>
          <w:szCs w:val="21"/>
        </w:rPr>
        <w:t xml:space="preserve">符号 </w:t>
      </w:r>
      <w:r>
        <w:rPr>
          <w:b/>
          <w:sz w:val="21"/>
          <w:szCs w:val="21"/>
        </w:rPr>
        <w:t xml:space="preserve">[同] </w:t>
      </w:r>
      <w:r>
        <w:rPr>
          <w:sz w:val="21"/>
          <w:szCs w:val="21"/>
        </w:rPr>
        <w:t>symbolism</w:t>
      </w:r>
    </w:p>
    <w:p w14:paraId="7A0C8B38">
      <w:pPr>
        <w:jc w:val="both"/>
        <w:rPr>
          <w:sz w:val="21"/>
          <w:szCs w:val="21"/>
        </w:rPr>
      </w:pPr>
      <w:r>
        <w:rPr>
          <w:sz w:val="21"/>
          <w:szCs w:val="21"/>
        </w:rPr>
        <w:t xml:space="preserve">    </w:t>
      </w:r>
      <w:r>
        <w:rPr>
          <w:i/>
          <w:sz w:val="21"/>
          <w:szCs w:val="21"/>
        </w:rPr>
        <w:t xml:space="preserve">e.g. </w:t>
      </w:r>
      <w:r>
        <w:rPr>
          <w:sz w:val="21"/>
          <w:szCs w:val="21"/>
        </w:rPr>
        <w:t xml:space="preserve">The contents of the earliest clay tablets are simple </w:t>
      </w:r>
      <w:r>
        <w:rPr>
          <w:b/>
          <w:i/>
          <w:sz w:val="21"/>
          <w:szCs w:val="21"/>
        </w:rPr>
        <w:t>notation</w:t>
      </w:r>
      <w:r>
        <w:rPr>
          <w:sz w:val="21"/>
          <w:szCs w:val="21"/>
        </w:rPr>
        <w:t>s of numbers of commodities—animals, jars, baskets, etc.</w:t>
      </w:r>
    </w:p>
    <w:p w14:paraId="12338ED9">
      <w:pPr>
        <w:jc w:val="both"/>
        <w:rPr>
          <w:sz w:val="21"/>
          <w:szCs w:val="21"/>
        </w:rPr>
      </w:pPr>
      <w:r>
        <w:rPr>
          <w:b/>
          <w:sz w:val="21"/>
          <w:szCs w:val="21"/>
        </w:rPr>
        <w:t xml:space="preserve">notch </w:t>
      </w:r>
      <w:r>
        <w:rPr>
          <w:sz w:val="21"/>
          <w:szCs w:val="21"/>
        </w:rPr>
        <w:t>/nɒtʃ/</w:t>
      </w:r>
    </w:p>
    <w:p w14:paraId="3D193E61">
      <w:pPr>
        <w:jc w:val="both"/>
        <w:rPr>
          <w:sz w:val="21"/>
          <w:szCs w:val="21"/>
        </w:rPr>
      </w:pPr>
      <w:r>
        <w:rPr>
          <w:sz w:val="21"/>
          <w:szCs w:val="21"/>
        </w:rPr>
        <w:t xml:space="preserve">    </w:t>
      </w:r>
      <w:r>
        <w:rPr>
          <w:i/>
          <w:sz w:val="21"/>
          <w:szCs w:val="21"/>
        </w:rPr>
        <w:t xml:space="preserve">n. </w:t>
      </w:r>
      <w:r>
        <w:rPr>
          <w:sz w:val="21"/>
          <w:szCs w:val="21"/>
        </w:rPr>
        <w:t xml:space="preserve">刻痕 </w:t>
      </w:r>
      <w:r>
        <w:rPr>
          <w:b/>
          <w:sz w:val="21"/>
          <w:szCs w:val="21"/>
        </w:rPr>
        <w:t xml:space="preserve">[同] </w:t>
      </w:r>
      <w:r>
        <w:rPr>
          <w:sz w:val="21"/>
          <w:szCs w:val="21"/>
        </w:rPr>
        <w:t>indentation</w:t>
      </w:r>
    </w:p>
    <w:p w14:paraId="2034C04F">
      <w:pPr>
        <w:jc w:val="both"/>
        <w:rPr>
          <w:sz w:val="21"/>
          <w:szCs w:val="21"/>
        </w:rPr>
      </w:pPr>
      <w:r>
        <w:rPr>
          <w:sz w:val="21"/>
          <w:szCs w:val="21"/>
        </w:rPr>
        <w:t xml:space="preserve">    </w:t>
      </w:r>
      <w:r>
        <w:rPr>
          <w:i/>
          <w:sz w:val="21"/>
          <w:szCs w:val="21"/>
        </w:rPr>
        <w:t xml:space="preserve">e.g. </w:t>
      </w:r>
      <w:r>
        <w:rPr>
          <w:sz w:val="21"/>
          <w:szCs w:val="21"/>
        </w:rPr>
        <w:t xml:space="preserve">Counts could also be maintained by making scratches in the dirt or on a stone, by cutting </w:t>
      </w:r>
      <w:r>
        <w:rPr>
          <w:b/>
          <w:i/>
          <w:sz w:val="21"/>
          <w:szCs w:val="21"/>
        </w:rPr>
        <w:t>notch</w:t>
      </w:r>
      <w:r>
        <w:rPr>
          <w:sz w:val="21"/>
          <w:szCs w:val="21"/>
        </w:rPr>
        <w:t>es in a piece of wood, or by tying knots in a string.</w:t>
      </w:r>
    </w:p>
    <w:p w14:paraId="6A4B5DA7">
      <w:pPr>
        <w:jc w:val="both"/>
        <w:rPr>
          <w:sz w:val="21"/>
          <w:szCs w:val="21"/>
        </w:rPr>
      </w:pPr>
      <w:r>
        <w:rPr>
          <w:b/>
          <w:color w:val="FF0000"/>
          <w:sz w:val="21"/>
          <w:szCs w:val="21"/>
        </w:rPr>
        <w:t>note</w:t>
      </w:r>
      <w:r>
        <w:rPr>
          <w:b/>
          <w:sz w:val="21"/>
          <w:szCs w:val="21"/>
        </w:rPr>
        <w:t xml:space="preserve"> </w:t>
      </w:r>
      <w:r>
        <w:rPr>
          <w:sz w:val="21"/>
          <w:szCs w:val="21"/>
        </w:rPr>
        <w:t>/nəʊt/</w:t>
      </w:r>
    </w:p>
    <w:p w14:paraId="2AF7CAE1">
      <w:pPr>
        <w:jc w:val="both"/>
        <w:rPr>
          <w:sz w:val="21"/>
          <w:szCs w:val="21"/>
        </w:rPr>
      </w:pPr>
      <w:r>
        <w:rPr>
          <w:sz w:val="21"/>
          <w:szCs w:val="21"/>
        </w:rPr>
        <w:t xml:space="preserve">    </w:t>
      </w:r>
      <w:r>
        <w:rPr>
          <w:i/>
          <w:sz w:val="21"/>
          <w:szCs w:val="21"/>
        </w:rPr>
        <w:t xml:space="preserve">n. </w:t>
      </w:r>
      <w:r>
        <w:rPr>
          <w:sz w:val="21"/>
          <w:szCs w:val="21"/>
        </w:rPr>
        <w:t xml:space="preserve">音符 </w:t>
      </w:r>
      <w:r>
        <w:rPr>
          <w:b/>
          <w:sz w:val="21"/>
          <w:szCs w:val="21"/>
        </w:rPr>
        <w:t xml:space="preserve">[同] </w:t>
      </w:r>
      <w:r>
        <w:rPr>
          <w:sz w:val="21"/>
          <w:szCs w:val="21"/>
        </w:rPr>
        <w:t>remark</w:t>
      </w:r>
    </w:p>
    <w:p w14:paraId="08AE9170">
      <w:pPr>
        <w:jc w:val="both"/>
        <w:rPr>
          <w:sz w:val="21"/>
          <w:szCs w:val="21"/>
        </w:rPr>
      </w:pPr>
      <w:r>
        <w:rPr>
          <w:sz w:val="21"/>
          <w:szCs w:val="21"/>
        </w:rPr>
        <w:t xml:space="preserve">    </w:t>
      </w:r>
      <w:r>
        <w:rPr>
          <w:i/>
          <w:sz w:val="21"/>
          <w:szCs w:val="21"/>
        </w:rPr>
        <w:t xml:space="preserve">e.g. </w:t>
      </w:r>
      <w:r>
        <w:rPr>
          <w:sz w:val="21"/>
          <w:szCs w:val="21"/>
        </w:rPr>
        <w:t xml:space="preserve">It was also split up into a series of </w:t>
      </w:r>
      <w:r>
        <w:rPr>
          <w:b/>
          <w:i/>
          <w:sz w:val="21"/>
          <w:szCs w:val="21"/>
        </w:rPr>
        <w:t>note</w:t>
      </w:r>
      <w:r>
        <w:rPr>
          <w:sz w:val="21"/>
          <w:szCs w:val="21"/>
        </w:rPr>
        <w:t>s as it should be.</w:t>
      </w:r>
    </w:p>
    <w:p w14:paraId="3AD2C365">
      <w:pPr>
        <w:jc w:val="both"/>
        <w:rPr>
          <w:sz w:val="21"/>
          <w:szCs w:val="21"/>
        </w:rPr>
      </w:pPr>
      <w:r>
        <w:rPr>
          <w:b/>
          <w:color w:val="FF0000"/>
          <w:sz w:val="21"/>
          <w:szCs w:val="21"/>
        </w:rPr>
        <w:t>noticeable</w:t>
      </w:r>
      <w:r>
        <w:rPr>
          <w:b/>
          <w:sz w:val="21"/>
          <w:szCs w:val="21"/>
        </w:rPr>
        <w:t xml:space="preserve"> </w:t>
      </w:r>
      <w:r>
        <w:rPr>
          <w:sz w:val="21"/>
          <w:szCs w:val="21"/>
        </w:rPr>
        <w:t>/ˈnəʊtɪsəbl/</w:t>
      </w:r>
    </w:p>
    <w:p w14:paraId="0C0398FA">
      <w:pPr>
        <w:jc w:val="both"/>
        <w:rPr>
          <w:sz w:val="21"/>
          <w:szCs w:val="21"/>
        </w:rPr>
      </w:pPr>
      <w:r>
        <w:rPr>
          <w:sz w:val="21"/>
          <w:szCs w:val="21"/>
        </w:rPr>
        <w:t xml:space="preserve">    </w:t>
      </w:r>
      <w:r>
        <w:rPr>
          <w:i/>
          <w:sz w:val="21"/>
          <w:szCs w:val="21"/>
        </w:rPr>
        <w:t xml:space="preserve">adj. </w:t>
      </w:r>
      <w:r>
        <w:rPr>
          <w:sz w:val="21"/>
          <w:szCs w:val="21"/>
        </w:rPr>
        <w:t xml:space="preserve">明显的 </w:t>
      </w:r>
      <w:r>
        <w:rPr>
          <w:b/>
          <w:sz w:val="21"/>
          <w:szCs w:val="21"/>
        </w:rPr>
        <w:t xml:space="preserve">[同] </w:t>
      </w:r>
      <w:r>
        <w:rPr>
          <w:sz w:val="21"/>
          <w:szCs w:val="21"/>
        </w:rPr>
        <w:t>evident</w:t>
      </w:r>
    </w:p>
    <w:p w14:paraId="35DABBA7">
      <w:pPr>
        <w:jc w:val="both"/>
        <w:rPr>
          <w:sz w:val="21"/>
          <w:szCs w:val="21"/>
        </w:rPr>
      </w:pPr>
      <w:r>
        <w:rPr>
          <w:sz w:val="21"/>
          <w:szCs w:val="21"/>
        </w:rPr>
        <w:t xml:space="preserve">    </w:t>
      </w:r>
      <w:r>
        <w:rPr>
          <w:i/>
          <w:sz w:val="21"/>
          <w:szCs w:val="21"/>
        </w:rPr>
        <w:t xml:space="preserve">e.g. </w:t>
      </w:r>
      <w:r>
        <w:rPr>
          <w:sz w:val="21"/>
          <w:szCs w:val="21"/>
        </w:rPr>
        <w:t xml:space="preserve">The most </w:t>
      </w:r>
      <w:r>
        <w:rPr>
          <w:b/>
          <w:i/>
          <w:sz w:val="21"/>
          <w:szCs w:val="21"/>
        </w:rPr>
        <w:t>noticeable</w:t>
      </w:r>
      <w:r>
        <w:rPr>
          <w:sz w:val="21"/>
          <w:szCs w:val="21"/>
        </w:rPr>
        <w:t xml:space="preserve"> of the petals is called the labellum, or lip.</w:t>
      </w:r>
    </w:p>
    <w:p w14:paraId="41E8C29C">
      <w:pPr>
        <w:jc w:val="both"/>
        <w:rPr>
          <w:sz w:val="21"/>
          <w:szCs w:val="21"/>
        </w:rPr>
      </w:pPr>
      <w:r>
        <w:rPr>
          <w:b/>
          <w:color w:val="FF0000"/>
          <w:sz w:val="21"/>
          <w:szCs w:val="21"/>
        </w:rPr>
        <w:t>notion</w:t>
      </w:r>
      <w:r>
        <w:rPr>
          <w:b/>
          <w:sz w:val="21"/>
          <w:szCs w:val="21"/>
        </w:rPr>
        <w:t xml:space="preserve"> </w:t>
      </w:r>
      <w:r>
        <w:rPr>
          <w:sz w:val="21"/>
          <w:szCs w:val="21"/>
        </w:rPr>
        <w:t>/ˈnəʊʃn/</w:t>
      </w:r>
    </w:p>
    <w:p w14:paraId="10AB3393">
      <w:pPr>
        <w:jc w:val="both"/>
        <w:rPr>
          <w:sz w:val="21"/>
          <w:szCs w:val="21"/>
        </w:rPr>
      </w:pPr>
      <w:r>
        <w:rPr>
          <w:sz w:val="21"/>
          <w:szCs w:val="21"/>
        </w:rPr>
        <w:t xml:space="preserve">    </w:t>
      </w:r>
      <w:r>
        <w:rPr>
          <w:i/>
          <w:sz w:val="21"/>
          <w:szCs w:val="21"/>
        </w:rPr>
        <w:t xml:space="preserve">n. </w:t>
      </w:r>
      <w:r>
        <w:rPr>
          <w:sz w:val="21"/>
          <w:szCs w:val="21"/>
        </w:rPr>
        <w:t xml:space="preserve">概念；观念 </w:t>
      </w:r>
      <w:r>
        <w:rPr>
          <w:b/>
          <w:sz w:val="21"/>
          <w:szCs w:val="21"/>
        </w:rPr>
        <w:t xml:space="preserve">[同] </w:t>
      </w:r>
      <w:r>
        <w:rPr>
          <w:sz w:val="21"/>
          <w:szCs w:val="21"/>
        </w:rPr>
        <w:t>idea</w:t>
      </w:r>
    </w:p>
    <w:p w14:paraId="4C33C117">
      <w:pPr>
        <w:jc w:val="both"/>
        <w:rPr>
          <w:sz w:val="21"/>
          <w:szCs w:val="21"/>
        </w:rPr>
      </w:pPr>
      <w:r>
        <w:rPr>
          <w:sz w:val="21"/>
          <w:szCs w:val="21"/>
        </w:rPr>
        <w:t xml:space="preserve">    </w:t>
      </w:r>
      <w:r>
        <w:rPr>
          <w:i/>
          <w:sz w:val="21"/>
          <w:szCs w:val="21"/>
        </w:rPr>
        <w:t xml:space="preserve">e.g. </w:t>
      </w:r>
      <w:r>
        <w:rPr>
          <w:sz w:val="21"/>
          <w:szCs w:val="21"/>
        </w:rPr>
        <w:t xml:space="preserve">However, study soon exposed the fallacy of these early </w:t>
      </w:r>
      <w:r>
        <w:rPr>
          <w:b/>
          <w:i/>
          <w:sz w:val="21"/>
          <w:szCs w:val="21"/>
        </w:rPr>
        <w:t>notion</w:t>
      </w:r>
      <w:r>
        <w:rPr>
          <w:sz w:val="21"/>
          <w:szCs w:val="21"/>
        </w:rPr>
        <w:t>s.</w:t>
      </w:r>
    </w:p>
    <w:p w14:paraId="5D6472C3">
      <w:pPr>
        <w:jc w:val="both"/>
        <w:rPr>
          <w:sz w:val="21"/>
          <w:szCs w:val="21"/>
        </w:rPr>
      </w:pPr>
      <w:r>
        <w:rPr>
          <w:b/>
          <w:sz w:val="21"/>
          <w:szCs w:val="21"/>
        </w:rPr>
        <w:t xml:space="preserve">notorious </w:t>
      </w:r>
      <w:r>
        <w:rPr>
          <w:sz w:val="21"/>
          <w:szCs w:val="21"/>
        </w:rPr>
        <w:t>/nəʊˈtɔːriəs/</w:t>
      </w:r>
    </w:p>
    <w:p w14:paraId="4C5C9135">
      <w:pPr>
        <w:jc w:val="both"/>
        <w:rPr>
          <w:sz w:val="21"/>
          <w:szCs w:val="21"/>
        </w:rPr>
      </w:pPr>
      <w:r>
        <w:rPr>
          <w:sz w:val="21"/>
          <w:szCs w:val="21"/>
        </w:rPr>
        <w:t xml:space="preserve">    </w:t>
      </w:r>
      <w:r>
        <w:rPr>
          <w:i/>
          <w:sz w:val="21"/>
          <w:szCs w:val="21"/>
        </w:rPr>
        <w:t xml:space="preserve">adj. </w:t>
      </w:r>
      <w:r>
        <w:rPr>
          <w:sz w:val="21"/>
          <w:szCs w:val="21"/>
        </w:rPr>
        <w:t xml:space="preserve">臭名昭著的，声名狼藉的 </w:t>
      </w:r>
      <w:r>
        <w:rPr>
          <w:b/>
          <w:sz w:val="21"/>
          <w:szCs w:val="21"/>
        </w:rPr>
        <w:t xml:space="preserve">[同] </w:t>
      </w:r>
      <w:r>
        <w:rPr>
          <w:sz w:val="21"/>
          <w:szCs w:val="21"/>
        </w:rPr>
        <w:t>disreputable, infamous</w:t>
      </w:r>
    </w:p>
    <w:p w14:paraId="37303415">
      <w:pPr>
        <w:jc w:val="both"/>
        <w:rPr>
          <w:sz w:val="21"/>
          <w:szCs w:val="21"/>
        </w:rPr>
      </w:pPr>
      <w:r>
        <w:rPr>
          <w:sz w:val="21"/>
          <w:szCs w:val="21"/>
        </w:rPr>
        <w:t xml:space="preserve">    </w:t>
      </w:r>
      <w:r>
        <w:rPr>
          <w:i/>
          <w:sz w:val="21"/>
          <w:szCs w:val="21"/>
        </w:rPr>
        <w:t xml:space="preserve">e.g. </w:t>
      </w:r>
      <w:r>
        <w:rPr>
          <w:sz w:val="21"/>
          <w:szCs w:val="21"/>
        </w:rPr>
        <w:t xml:space="preserve">This meant a great dependence on international commerce, which had </w:t>
      </w:r>
      <w:r>
        <w:rPr>
          <w:b/>
          <w:i/>
          <w:sz w:val="21"/>
          <w:szCs w:val="21"/>
        </w:rPr>
        <w:t>notorious</w:t>
      </w:r>
      <w:r>
        <w:rPr>
          <w:sz w:val="21"/>
          <w:szCs w:val="21"/>
        </w:rPr>
        <w:t xml:space="preserve"> fluctuations; but it also meant high returns to those factors of production that were fortunate enough to be well placed in times of prosperity.</w:t>
      </w:r>
    </w:p>
    <w:p w14:paraId="7EDE2C82">
      <w:pPr>
        <w:jc w:val="both"/>
        <w:rPr>
          <w:sz w:val="21"/>
          <w:szCs w:val="21"/>
        </w:rPr>
      </w:pPr>
      <w:r>
        <w:rPr>
          <w:b/>
          <w:color w:val="FF0000"/>
          <w:sz w:val="21"/>
          <w:szCs w:val="21"/>
        </w:rPr>
        <w:t>nourish</w:t>
      </w:r>
      <w:r>
        <w:rPr>
          <w:b/>
          <w:sz w:val="21"/>
          <w:szCs w:val="21"/>
        </w:rPr>
        <w:t xml:space="preserve"> </w:t>
      </w:r>
      <w:r>
        <w:rPr>
          <w:sz w:val="21"/>
          <w:szCs w:val="21"/>
        </w:rPr>
        <w:t>/ˈnʌrɪʃ/</w:t>
      </w:r>
    </w:p>
    <w:p w14:paraId="21D6A569">
      <w:pPr>
        <w:jc w:val="both"/>
        <w:rPr>
          <w:sz w:val="21"/>
          <w:szCs w:val="21"/>
        </w:rPr>
      </w:pPr>
      <w:r>
        <w:rPr>
          <w:sz w:val="21"/>
          <w:szCs w:val="21"/>
        </w:rPr>
        <w:t xml:space="preserve">    </w:t>
      </w:r>
      <w:r>
        <w:rPr>
          <w:i/>
          <w:sz w:val="21"/>
          <w:szCs w:val="21"/>
        </w:rPr>
        <w:t xml:space="preserve">vt. </w:t>
      </w:r>
      <w:r>
        <w:rPr>
          <w:sz w:val="21"/>
          <w:szCs w:val="21"/>
        </w:rPr>
        <w:t xml:space="preserve">养育；滋养 </w:t>
      </w:r>
      <w:r>
        <w:rPr>
          <w:b/>
          <w:sz w:val="21"/>
          <w:szCs w:val="21"/>
        </w:rPr>
        <w:t xml:space="preserve">[同] </w:t>
      </w:r>
      <w:r>
        <w:rPr>
          <w:sz w:val="21"/>
          <w:szCs w:val="21"/>
        </w:rPr>
        <w:t>feed, nurture</w:t>
      </w:r>
    </w:p>
    <w:p w14:paraId="194F3C5A">
      <w:pPr>
        <w:jc w:val="both"/>
        <w:rPr>
          <w:sz w:val="21"/>
          <w:szCs w:val="21"/>
        </w:rPr>
      </w:pPr>
      <w:r>
        <w:rPr>
          <w:sz w:val="21"/>
          <w:szCs w:val="21"/>
        </w:rPr>
        <w:t xml:space="preserve">    </w:t>
      </w:r>
      <w:r>
        <w:rPr>
          <w:i/>
          <w:sz w:val="21"/>
          <w:szCs w:val="21"/>
        </w:rPr>
        <w:t xml:space="preserve">e.g. </w:t>
      </w:r>
      <w:r>
        <w:rPr>
          <w:sz w:val="21"/>
          <w:szCs w:val="21"/>
        </w:rPr>
        <w:t xml:space="preserve">By these metrics, our nomadic hunter-gatherer ancestors were remarkably well </w:t>
      </w:r>
      <w:r>
        <w:rPr>
          <w:b/>
          <w:i/>
          <w:sz w:val="21"/>
          <w:szCs w:val="21"/>
        </w:rPr>
        <w:t>nourish</w:t>
      </w:r>
      <w:r>
        <w:rPr>
          <w:b/>
          <w:bCs/>
          <w:i/>
          <w:iCs/>
          <w:sz w:val="21"/>
          <w:szCs w:val="21"/>
        </w:rPr>
        <w:t>ed</w:t>
      </w:r>
      <w:r>
        <w:rPr>
          <w:sz w:val="21"/>
          <w:szCs w:val="21"/>
        </w:rPr>
        <w:t>.</w:t>
      </w:r>
    </w:p>
    <w:p w14:paraId="03ED2593">
      <w:pPr>
        <w:jc w:val="both"/>
        <w:rPr>
          <w:sz w:val="21"/>
          <w:szCs w:val="21"/>
        </w:rPr>
      </w:pPr>
      <w:r>
        <w:rPr>
          <w:b/>
          <w:sz w:val="21"/>
          <w:szCs w:val="21"/>
        </w:rPr>
        <w:t xml:space="preserve">nourishing </w:t>
      </w:r>
      <w:r>
        <w:rPr>
          <w:sz w:val="21"/>
          <w:szCs w:val="21"/>
        </w:rPr>
        <w:t>/ˈnʌrɪʃɪŋ/</w:t>
      </w:r>
    </w:p>
    <w:p w14:paraId="78B951D8">
      <w:pPr>
        <w:jc w:val="both"/>
        <w:rPr>
          <w:sz w:val="21"/>
          <w:szCs w:val="21"/>
        </w:rPr>
      </w:pPr>
      <w:r>
        <w:rPr>
          <w:sz w:val="21"/>
          <w:szCs w:val="21"/>
        </w:rPr>
        <w:t xml:space="preserve">    </w:t>
      </w:r>
      <w:r>
        <w:rPr>
          <w:i/>
          <w:sz w:val="21"/>
          <w:szCs w:val="21"/>
        </w:rPr>
        <w:t xml:space="preserve">adj. </w:t>
      </w:r>
      <w:r>
        <w:rPr>
          <w:sz w:val="21"/>
          <w:szCs w:val="21"/>
        </w:rPr>
        <w:t xml:space="preserve">有营养的；滋养的 </w:t>
      </w:r>
      <w:r>
        <w:rPr>
          <w:b/>
          <w:sz w:val="21"/>
          <w:szCs w:val="21"/>
        </w:rPr>
        <w:t xml:space="preserve">[同] </w:t>
      </w:r>
      <w:r>
        <w:rPr>
          <w:sz w:val="21"/>
          <w:szCs w:val="21"/>
        </w:rPr>
        <w:t>nutritious, healthy</w:t>
      </w:r>
    </w:p>
    <w:p w14:paraId="66F951EB">
      <w:pPr>
        <w:jc w:val="both"/>
        <w:rPr>
          <w:sz w:val="21"/>
          <w:szCs w:val="21"/>
        </w:rPr>
      </w:pPr>
      <w:r>
        <w:rPr>
          <w:sz w:val="21"/>
          <w:szCs w:val="21"/>
        </w:rPr>
        <w:t xml:space="preserve">    </w:t>
      </w:r>
      <w:r>
        <w:rPr>
          <w:i/>
          <w:sz w:val="21"/>
          <w:szCs w:val="21"/>
        </w:rPr>
        <w:t xml:space="preserve">e.g. </w:t>
      </w:r>
      <w:r>
        <w:rPr>
          <w:sz w:val="21"/>
          <w:szCs w:val="21"/>
        </w:rPr>
        <w:t xml:space="preserve">When they dried in this way, they remained naturally sweet and </w:t>
      </w:r>
      <w:r>
        <w:rPr>
          <w:b/>
          <w:i/>
          <w:sz w:val="21"/>
          <w:szCs w:val="21"/>
        </w:rPr>
        <w:t>nourishing</w:t>
      </w:r>
      <w:r>
        <w:rPr>
          <w:sz w:val="21"/>
          <w:szCs w:val="21"/>
        </w:rPr>
        <w:t xml:space="preserve"> through the winter.</w:t>
      </w:r>
    </w:p>
    <w:p w14:paraId="6A45E8F4">
      <w:pPr>
        <w:jc w:val="both"/>
        <w:rPr>
          <w:sz w:val="21"/>
          <w:szCs w:val="21"/>
        </w:rPr>
      </w:pPr>
      <w:r>
        <w:rPr>
          <w:b/>
          <w:sz w:val="21"/>
          <w:szCs w:val="21"/>
        </w:rPr>
        <w:t xml:space="preserve">nourishment </w:t>
      </w:r>
      <w:r>
        <w:rPr>
          <w:sz w:val="21"/>
          <w:szCs w:val="21"/>
        </w:rPr>
        <w:t>/ˈnʌrɪʃmənt/</w:t>
      </w:r>
    </w:p>
    <w:p w14:paraId="5BB2B774">
      <w:pPr>
        <w:jc w:val="both"/>
        <w:rPr>
          <w:sz w:val="21"/>
          <w:szCs w:val="21"/>
        </w:rPr>
      </w:pPr>
      <w:r>
        <w:rPr>
          <w:sz w:val="21"/>
          <w:szCs w:val="21"/>
        </w:rPr>
        <w:t xml:space="preserve">    </w:t>
      </w:r>
      <w:r>
        <w:rPr>
          <w:i/>
          <w:sz w:val="21"/>
          <w:szCs w:val="21"/>
        </w:rPr>
        <w:t xml:space="preserve">n. </w:t>
      </w:r>
      <w:r>
        <w:rPr>
          <w:sz w:val="21"/>
          <w:szCs w:val="21"/>
        </w:rPr>
        <w:t xml:space="preserve">营养品 </w:t>
      </w:r>
      <w:r>
        <w:rPr>
          <w:b/>
          <w:sz w:val="21"/>
          <w:szCs w:val="21"/>
        </w:rPr>
        <w:t xml:space="preserve">[同] </w:t>
      </w:r>
      <w:r>
        <w:rPr>
          <w:sz w:val="21"/>
          <w:szCs w:val="21"/>
        </w:rPr>
        <w:t>nutrition</w:t>
      </w:r>
    </w:p>
    <w:p w14:paraId="668A9418">
      <w:pPr>
        <w:jc w:val="both"/>
        <w:rPr>
          <w:sz w:val="21"/>
          <w:szCs w:val="21"/>
        </w:rPr>
      </w:pPr>
      <w:r>
        <w:rPr>
          <w:sz w:val="21"/>
          <w:szCs w:val="21"/>
        </w:rPr>
        <w:t xml:space="preserve">    </w:t>
      </w:r>
      <w:r>
        <w:rPr>
          <w:i/>
          <w:sz w:val="21"/>
          <w:szCs w:val="21"/>
        </w:rPr>
        <w:t xml:space="preserve">e.g. </w:t>
      </w:r>
      <w:r>
        <w:rPr>
          <w:sz w:val="21"/>
          <w:szCs w:val="21"/>
        </w:rPr>
        <w:t xml:space="preserve">This preparation makes the leaves a richer source of </w:t>
      </w:r>
      <w:r>
        <w:rPr>
          <w:b/>
          <w:i/>
          <w:sz w:val="21"/>
          <w:szCs w:val="21"/>
        </w:rPr>
        <w:t>nourishment</w:t>
      </w:r>
      <w:r>
        <w:rPr>
          <w:sz w:val="21"/>
          <w:szCs w:val="21"/>
        </w:rPr>
        <w:t xml:space="preserve"> for the fungus.</w:t>
      </w:r>
    </w:p>
    <w:p w14:paraId="5B768A44">
      <w:pPr>
        <w:jc w:val="both"/>
        <w:rPr>
          <w:sz w:val="21"/>
          <w:szCs w:val="21"/>
        </w:rPr>
      </w:pPr>
      <w:r>
        <w:rPr>
          <w:b/>
          <w:color w:val="FF0000"/>
          <w:sz w:val="21"/>
          <w:szCs w:val="21"/>
        </w:rPr>
        <w:t>novel</w:t>
      </w:r>
      <w:r>
        <w:rPr>
          <w:b/>
          <w:sz w:val="21"/>
          <w:szCs w:val="21"/>
        </w:rPr>
        <w:t xml:space="preserve"> </w:t>
      </w:r>
      <w:r>
        <w:rPr>
          <w:sz w:val="21"/>
          <w:szCs w:val="21"/>
        </w:rPr>
        <w:t>/ˈnɒvl/</w:t>
      </w:r>
    </w:p>
    <w:p w14:paraId="4543B669">
      <w:pPr>
        <w:jc w:val="both"/>
        <w:rPr>
          <w:sz w:val="21"/>
          <w:szCs w:val="21"/>
        </w:rPr>
      </w:pPr>
      <w:r>
        <w:rPr>
          <w:sz w:val="21"/>
          <w:szCs w:val="21"/>
        </w:rPr>
        <w:t xml:space="preserve">    </w:t>
      </w:r>
      <w:r>
        <w:rPr>
          <w:i/>
          <w:sz w:val="21"/>
          <w:szCs w:val="21"/>
        </w:rPr>
        <w:t xml:space="preserve">adj. </w:t>
      </w:r>
      <w:r>
        <w:rPr>
          <w:sz w:val="21"/>
          <w:szCs w:val="21"/>
        </w:rPr>
        <w:t xml:space="preserve">新奇的，新颖的 </w:t>
      </w:r>
      <w:r>
        <w:rPr>
          <w:b/>
          <w:sz w:val="21"/>
          <w:szCs w:val="21"/>
        </w:rPr>
        <w:t xml:space="preserve">[同] </w:t>
      </w:r>
      <w:r>
        <w:rPr>
          <w:sz w:val="21"/>
          <w:szCs w:val="21"/>
        </w:rPr>
        <w:t>original, innovative</w:t>
      </w:r>
    </w:p>
    <w:p w14:paraId="7179F783">
      <w:pPr>
        <w:jc w:val="both"/>
        <w:rPr>
          <w:sz w:val="21"/>
          <w:szCs w:val="21"/>
        </w:rPr>
      </w:pPr>
      <w:r>
        <w:rPr>
          <w:sz w:val="21"/>
          <w:szCs w:val="21"/>
        </w:rPr>
        <w:t xml:space="preserve">    </w:t>
      </w:r>
      <w:r>
        <w:rPr>
          <w:i/>
          <w:sz w:val="21"/>
          <w:szCs w:val="21"/>
        </w:rPr>
        <w:t xml:space="preserve">e.g. </w:t>
      </w:r>
      <w:r>
        <w:rPr>
          <w:sz w:val="21"/>
          <w:szCs w:val="21"/>
        </w:rPr>
        <w:t xml:space="preserve">But composers also draw </w:t>
      </w:r>
      <w:r>
        <w:rPr>
          <w:b/>
          <w:i/>
          <w:sz w:val="21"/>
          <w:szCs w:val="21"/>
        </w:rPr>
        <w:t>novel</w:t>
      </w:r>
      <w:r>
        <w:rPr>
          <w:sz w:val="21"/>
          <w:szCs w:val="21"/>
        </w:rPr>
        <w:t xml:space="preserve"> sounds from voices and nonelectronic instruments.</w:t>
      </w:r>
    </w:p>
    <w:p w14:paraId="2DFE34A0">
      <w:pPr>
        <w:jc w:val="both"/>
        <w:rPr>
          <w:sz w:val="21"/>
          <w:szCs w:val="21"/>
        </w:rPr>
      </w:pPr>
      <w:r>
        <w:rPr>
          <w:b/>
          <w:color w:val="FF0000"/>
          <w:sz w:val="21"/>
          <w:szCs w:val="21"/>
        </w:rPr>
        <w:t>novelty</w:t>
      </w:r>
      <w:r>
        <w:rPr>
          <w:b/>
          <w:sz w:val="21"/>
          <w:szCs w:val="21"/>
        </w:rPr>
        <w:t xml:space="preserve"> </w:t>
      </w:r>
      <w:r>
        <w:rPr>
          <w:sz w:val="21"/>
          <w:szCs w:val="21"/>
        </w:rPr>
        <w:t>/ˈnɒvlti/</w:t>
      </w:r>
    </w:p>
    <w:p w14:paraId="10874426">
      <w:pPr>
        <w:jc w:val="both"/>
        <w:rPr>
          <w:sz w:val="21"/>
          <w:szCs w:val="21"/>
        </w:rPr>
      </w:pPr>
      <w:r>
        <w:rPr>
          <w:sz w:val="21"/>
          <w:szCs w:val="21"/>
        </w:rPr>
        <w:t xml:space="preserve">    </w:t>
      </w:r>
      <w:r>
        <w:rPr>
          <w:i/>
          <w:sz w:val="21"/>
          <w:szCs w:val="21"/>
        </w:rPr>
        <w:t xml:space="preserve">n. </w:t>
      </w:r>
      <w:r>
        <w:rPr>
          <w:sz w:val="21"/>
          <w:szCs w:val="21"/>
        </w:rPr>
        <w:t xml:space="preserve">新颖，新奇 </w:t>
      </w:r>
      <w:r>
        <w:rPr>
          <w:b/>
          <w:sz w:val="21"/>
          <w:szCs w:val="21"/>
        </w:rPr>
        <w:t xml:space="preserve">[同] </w:t>
      </w:r>
      <w:r>
        <w:rPr>
          <w:sz w:val="21"/>
          <w:szCs w:val="21"/>
        </w:rPr>
        <w:t>newness, originality</w:t>
      </w:r>
    </w:p>
    <w:p w14:paraId="5E43D6CF">
      <w:pPr>
        <w:jc w:val="both"/>
        <w:rPr>
          <w:sz w:val="21"/>
          <w:szCs w:val="21"/>
        </w:rPr>
      </w:pPr>
      <w:r>
        <w:rPr>
          <w:sz w:val="21"/>
          <w:szCs w:val="21"/>
        </w:rPr>
        <w:t xml:space="preserve">    </w:t>
      </w:r>
      <w:r>
        <w:rPr>
          <w:i/>
          <w:sz w:val="21"/>
          <w:szCs w:val="21"/>
        </w:rPr>
        <w:t xml:space="preserve">e.g. </w:t>
      </w:r>
      <w:r>
        <w:rPr>
          <w:sz w:val="21"/>
          <w:szCs w:val="21"/>
        </w:rPr>
        <w:t xml:space="preserve">Eventually, the </w:t>
      </w:r>
      <w:r>
        <w:rPr>
          <w:b/>
          <w:i/>
          <w:sz w:val="21"/>
          <w:szCs w:val="21"/>
        </w:rPr>
        <w:t>novelty</w:t>
      </w:r>
      <w:r>
        <w:rPr>
          <w:sz w:val="21"/>
          <w:szCs w:val="21"/>
        </w:rPr>
        <w:t xml:space="preserve"> wore off and films became less of an attraction.</w:t>
      </w:r>
    </w:p>
    <w:p w14:paraId="536A9656">
      <w:pPr>
        <w:jc w:val="both"/>
        <w:rPr>
          <w:sz w:val="21"/>
          <w:szCs w:val="21"/>
        </w:rPr>
      </w:pPr>
      <w:r>
        <w:rPr>
          <w:b/>
          <w:sz w:val="21"/>
          <w:szCs w:val="21"/>
        </w:rPr>
        <w:t xml:space="preserve">novice </w:t>
      </w:r>
      <w:r>
        <w:rPr>
          <w:sz w:val="21"/>
          <w:szCs w:val="21"/>
        </w:rPr>
        <w:t>/ˈnɒvɪs/</w:t>
      </w:r>
    </w:p>
    <w:p w14:paraId="5EA50E5A">
      <w:pPr>
        <w:jc w:val="both"/>
        <w:rPr>
          <w:sz w:val="21"/>
          <w:szCs w:val="21"/>
        </w:rPr>
      </w:pPr>
      <w:r>
        <w:rPr>
          <w:sz w:val="21"/>
          <w:szCs w:val="21"/>
        </w:rPr>
        <w:t xml:space="preserve">    </w:t>
      </w:r>
      <w:r>
        <w:rPr>
          <w:i/>
          <w:sz w:val="21"/>
          <w:szCs w:val="21"/>
        </w:rPr>
        <w:t xml:space="preserve">n. </w:t>
      </w:r>
      <w:r>
        <w:rPr>
          <w:sz w:val="21"/>
          <w:szCs w:val="21"/>
        </w:rPr>
        <w:t xml:space="preserve">生手，新手 </w:t>
      </w:r>
      <w:r>
        <w:rPr>
          <w:b/>
          <w:sz w:val="21"/>
          <w:szCs w:val="21"/>
        </w:rPr>
        <w:t xml:space="preserve">[同] </w:t>
      </w:r>
      <w:r>
        <w:rPr>
          <w:sz w:val="21"/>
          <w:szCs w:val="21"/>
        </w:rPr>
        <w:t>tyro, beginner</w:t>
      </w:r>
    </w:p>
    <w:p w14:paraId="66B2F21D">
      <w:pPr>
        <w:jc w:val="both"/>
        <w:rPr>
          <w:sz w:val="21"/>
          <w:szCs w:val="21"/>
        </w:rPr>
      </w:pPr>
      <w:r>
        <w:rPr>
          <w:sz w:val="21"/>
          <w:szCs w:val="21"/>
        </w:rPr>
        <w:t xml:space="preserve">    </w:t>
      </w:r>
      <w:r>
        <w:rPr>
          <w:i/>
          <w:sz w:val="21"/>
          <w:szCs w:val="21"/>
        </w:rPr>
        <w:t xml:space="preserve">e.g. </w:t>
      </w:r>
      <w:r>
        <w:rPr>
          <w:sz w:val="21"/>
          <w:szCs w:val="21"/>
        </w:rPr>
        <w:t xml:space="preserve">But the computer didn't remain a </w:t>
      </w:r>
      <w:r>
        <w:rPr>
          <w:b/>
          <w:i/>
          <w:sz w:val="21"/>
          <w:szCs w:val="21"/>
        </w:rPr>
        <w:t>novice</w:t>
      </w:r>
      <w:r>
        <w:rPr>
          <w:sz w:val="21"/>
          <w:szCs w:val="21"/>
        </w:rPr>
        <w:t xml:space="preserve"> for long; TD-Gammon was designed to learn from its own experience.</w:t>
      </w:r>
    </w:p>
    <w:p w14:paraId="064C5795">
      <w:pPr>
        <w:jc w:val="both"/>
        <w:rPr>
          <w:sz w:val="21"/>
          <w:szCs w:val="21"/>
        </w:rPr>
      </w:pPr>
      <w:r>
        <w:rPr>
          <w:b/>
          <w:color w:val="FF0000"/>
          <w:sz w:val="21"/>
          <w:szCs w:val="21"/>
        </w:rPr>
        <w:t>noxious</w:t>
      </w:r>
      <w:r>
        <w:rPr>
          <w:b/>
          <w:sz w:val="21"/>
          <w:szCs w:val="21"/>
        </w:rPr>
        <w:t xml:space="preserve"> </w:t>
      </w:r>
      <w:r>
        <w:rPr>
          <w:sz w:val="21"/>
          <w:szCs w:val="21"/>
        </w:rPr>
        <w:t>/ˈnɒkʃəs/</w:t>
      </w:r>
    </w:p>
    <w:p w14:paraId="5B1A2C5D">
      <w:pPr>
        <w:jc w:val="both"/>
        <w:rPr>
          <w:sz w:val="21"/>
          <w:szCs w:val="21"/>
        </w:rPr>
      </w:pPr>
      <w:r>
        <w:rPr>
          <w:sz w:val="21"/>
          <w:szCs w:val="21"/>
        </w:rPr>
        <w:t xml:space="preserve">    </w:t>
      </w:r>
      <w:r>
        <w:rPr>
          <w:i/>
          <w:sz w:val="21"/>
          <w:szCs w:val="21"/>
        </w:rPr>
        <w:t xml:space="preserve">adj. </w:t>
      </w:r>
      <w:r>
        <w:rPr>
          <w:sz w:val="21"/>
          <w:szCs w:val="21"/>
        </w:rPr>
        <w:t xml:space="preserve">有害的，有毒的 </w:t>
      </w:r>
      <w:r>
        <w:rPr>
          <w:b/>
          <w:sz w:val="21"/>
          <w:szCs w:val="21"/>
        </w:rPr>
        <w:t xml:space="preserve">[同] </w:t>
      </w:r>
      <w:r>
        <w:rPr>
          <w:sz w:val="21"/>
          <w:szCs w:val="21"/>
        </w:rPr>
        <w:t>harmful, injurious</w:t>
      </w:r>
    </w:p>
    <w:p w14:paraId="4D8FDEEF">
      <w:pPr>
        <w:jc w:val="both"/>
        <w:rPr>
          <w:sz w:val="21"/>
          <w:szCs w:val="21"/>
        </w:rPr>
      </w:pPr>
      <w:r>
        <w:rPr>
          <w:sz w:val="21"/>
          <w:szCs w:val="21"/>
        </w:rPr>
        <w:t xml:space="preserve">    </w:t>
      </w:r>
      <w:r>
        <w:rPr>
          <w:i/>
          <w:sz w:val="21"/>
          <w:szCs w:val="21"/>
        </w:rPr>
        <w:t xml:space="preserve">e.g. </w:t>
      </w:r>
      <w:r>
        <w:rPr>
          <w:sz w:val="21"/>
          <w:szCs w:val="21"/>
        </w:rPr>
        <w:t xml:space="preserve">The result is an increased concentration of </w:t>
      </w:r>
      <w:r>
        <w:rPr>
          <w:b/>
          <w:i/>
          <w:sz w:val="21"/>
          <w:szCs w:val="21"/>
        </w:rPr>
        <w:t>noxious</w:t>
      </w:r>
      <w:r>
        <w:rPr>
          <w:sz w:val="21"/>
          <w:szCs w:val="21"/>
        </w:rPr>
        <w:t xml:space="preserve"> chemicals in the air.</w:t>
      </w:r>
    </w:p>
    <w:p w14:paraId="6A696685">
      <w:pPr>
        <w:jc w:val="both"/>
        <w:rPr>
          <w:sz w:val="21"/>
          <w:szCs w:val="21"/>
        </w:rPr>
      </w:pPr>
      <w:r>
        <w:rPr>
          <w:b/>
          <w:color w:val="FF0000"/>
          <w:sz w:val="21"/>
          <w:szCs w:val="21"/>
        </w:rPr>
        <w:t>nuclear</w:t>
      </w:r>
      <w:r>
        <w:rPr>
          <w:b/>
          <w:sz w:val="21"/>
          <w:szCs w:val="21"/>
        </w:rPr>
        <w:t xml:space="preserve"> </w:t>
      </w:r>
      <w:r>
        <w:rPr>
          <w:sz w:val="21"/>
          <w:szCs w:val="21"/>
        </w:rPr>
        <w:t>/ˈnjuːkliə(r)/</w:t>
      </w:r>
    </w:p>
    <w:p w14:paraId="31A1D2DD">
      <w:pPr>
        <w:jc w:val="both"/>
        <w:rPr>
          <w:sz w:val="21"/>
          <w:szCs w:val="21"/>
        </w:rPr>
      </w:pPr>
      <w:r>
        <w:rPr>
          <w:sz w:val="21"/>
          <w:szCs w:val="21"/>
        </w:rPr>
        <w:t xml:space="preserve">    </w:t>
      </w:r>
      <w:r>
        <w:rPr>
          <w:i/>
          <w:sz w:val="21"/>
          <w:szCs w:val="21"/>
        </w:rPr>
        <w:t xml:space="preserve">adj. </w:t>
      </w:r>
      <w:r>
        <w:rPr>
          <w:sz w:val="21"/>
          <w:szCs w:val="21"/>
        </w:rPr>
        <w:t xml:space="preserve">核子的；核的，原子能的 </w:t>
      </w:r>
      <w:r>
        <w:rPr>
          <w:b/>
          <w:sz w:val="21"/>
          <w:szCs w:val="21"/>
        </w:rPr>
        <w:t xml:space="preserve">[同] </w:t>
      </w:r>
      <w:r>
        <w:rPr>
          <w:sz w:val="21"/>
          <w:szCs w:val="21"/>
        </w:rPr>
        <w:t>atomic</w:t>
      </w:r>
    </w:p>
    <w:p w14:paraId="3BF97B16">
      <w:pPr>
        <w:jc w:val="both"/>
        <w:rPr>
          <w:sz w:val="21"/>
          <w:szCs w:val="21"/>
        </w:rPr>
      </w:pPr>
      <w:r>
        <w:rPr>
          <w:sz w:val="21"/>
          <w:szCs w:val="21"/>
        </w:rPr>
        <w:t xml:space="preserve">    </w:t>
      </w:r>
      <w:r>
        <w:rPr>
          <w:i/>
          <w:sz w:val="21"/>
          <w:szCs w:val="21"/>
        </w:rPr>
        <w:t xml:space="preserve">e.g. </w:t>
      </w:r>
      <w:r>
        <w:rPr>
          <w:sz w:val="21"/>
          <w:szCs w:val="21"/>
        </w:rPr>
        <w:t xml:space="preserve">We now know that stars are fueled by </w:t>
      </w:r>
      <w:r>
        <w:rPr>
          <w:b/>
          <w:i/>
          <w:sz w:val="21"/>
          <w:szCs w:val="21"/>
        </w:rPr>
        <w:t>nuclear</w:t>
      </w:r>
      <w:r>
        <w:rPr>
          <w:sz w:val="21"/>
          <w:szCs w:val="21"/>
        </w:rPr>
        <w:t xml:space="preserve"> fusion.</w:t>
      </w:r>
    </w:p>
    <w:p w14:paraId="2ADC146E">
      <w:pPr>
        <w:jc w:val="both"/>
        <w:rPr>
          <w:sz w:val="21"/>
          <w:szCs w:val="21"/>
        </w:rPr>
      </w:pPr>
      <w:r>
        <w:rPr>
          <w:b/>
          <w:color w:val="FF0000"/>
          <w:sz w:val="21"/>
          <w:szCs w:val="21"/>
        </w:rPr>
        <w:t>nucleus</w:t>
      </w:r>
      <w:r>
        <w:rPr>
          <w:b/>
          <w:sz w:val="21"/>
          <w:szCs w:val="21"/>
        </w:rPr>
        <w:t xml:space="preserve"> </w:t>
      </w:r>
      <w:r>
        <w:rPr>
          <w:sz w:val="21"/>
          <w:szCs w:val="21"/>
        </w:rPr>
        <w:t>/ˈnjuːkliəs/</w:t>
      </w:r>
    </w:p>
    <w:p w14:paraId="6B501A5F">
      <w:pPr>
        <w:jc w:val="both"/>
        <w:rPr>
          <w:rFonts w:ascii="宋体" w:hAnsi="宋体" w:eastAsia="宋体" w:cs="宋体"/>
          <w:sz w:val="21"/>
          <w:szCs w:val="21"/>
          <w:lang w:eastAsia="zh-CN"/>
        </w:rPr>
      </w:pPr>
      <w:r>
        <w:rPr>
          <w:sz w:val="21"/>
          <w:szCs w:val="21"/>
        </w:rPr>
        <w:t xml:space="preserve">    </w:t>
      </w:r>
      <w:r>
        <w:rPr>
          <w:i/>
          <w:sz w:val="21"/>
          <w:szCs w:val="21"/>
        </w:rPr>
        <w:t xml:space="preserve">n. </w:t>
      </w:r>
      <w:r>
        <w:rPr>
          <w:sz w:val="21"/>
          <w:szCs w:val="21"/>
        </w:rPr>
        <w:t xml:space="preserve">合子，核心 </w:t>
      </w:r>
      <w:r>
        <w:rPr>
          <w:b/>
          <w:sz w:val="21"/>
          <w:szCs w:val="21"/>
        </w:rPr>
        <w:t xml:space="preserve">[同] </w:t>
      </w:r>
      <w:r>
        <w:rPr>
          <w:sz w:val="21"/>
          <w:szCs w:val="21"/>
        </w:rPr>
        <w:t>hub, core [</w:t>
      </w:r>
      <w:r>
        <w:rPr>
          <w:b/>
          <w:bCs/>
          <w:i/>
          <w:iCs/>
          <w:sz w:val="21"/>
          <w:szCs w:val="21"/>
        </w:rPr>
        <w:t xml:space="preserve">pl. </w:t>
      </w:r>
      <w:r>
        <w:rPr>
          <w:b/>
          <w:bCs/>
          <w:sz w:val="21"/>
          <w:szCs w:val="21"/>
        </w:rPr>
        <w:t>nuclei</w:t>
      </w:r>
      <w:r>
        <w:rPr>
          <w:sz w:val="21"/>
          <w:szCs w:val="21"/>
        </w:rPr>
        <w:t xml:space="preserve">]  </w:t>
      </w:r>
    </w:p>
    <w:p w14:paraId="77A578F0">
      <w:pPr>
        <w:jc w:val="both"/>
        <w:rPr>
          <w:sz w:val="21"/>
          <w:szCs w:val="21"/>
        </w:rPr>
      </w:pPr>
      <w:r>
        <w:rPr>
          <w:sz w:val="21"/>
          <w:szCs w:val="21"/>
        </w:rPr>
        <w:t xml:space="preserve">    </w:t>
      </w:r>
      <w:r>
        <w:rPr>
          <w:i/>
          <w:sz w:val="21"/>
          <w:szCs w:val="21"/>
        </w:rPr>
        <w:t xml:space="preserve">e.g. </w:t>
      </w:r>
      <w:r>
        <w:rPr>
          <w:sz w:val="21"/>
          <w:szCs w:val="21"/>
        </w:rPr>
        <w:t xml:space="preserve">The coma can extend as far as a million kilometers outward from the </w:t>
      </w:r>
      <w:r>
        <w:rPr>
          <w:b/>
          <w:i/>
          <w:sz w:val="21"/>
          <w:szCs w:val="21"/>
        </w:rPr>
        <w:t>nucleus</w:t>
      </w:r>
      <w:r>
        <w:rPr>
          <w:sz w:val="21"/>
          <w:szCs w:val="21"/>
        </w:rPr>
        <w:t>.</w:t>
      </w:r>
    </w:p>
    <w:p w14:paraId="213EEF05">
      <w:pPr>
        <w:jc w:val="both"/>
        <w:rPr>
          <w:sz w:val="21"/>
          <w:szCs w:val="21"/>
        </w:rPr>
      </w:pPr>
      <w:r>
        <w:rPr>
          <w:b/>
          <w:sz w:val="21"/>
          <w:szCs w:val="21"/>
        </w:rPr>
        <w:t xml:space="preserve">nuisance </w:t>
      </w:r>
      <w:r>
        <w:rPr>
          <w:sz w:val="21"/>
          <w:szCs w:val="21"/>
        </w:rPr>
        <w:t>/ˈnjuːsns/</w:t>
      </w:r>
    </w:p>
    <w:p w14:paraId="43FEF928">
      <w:pPr>
        <w:jc w:val="both"/>
        <w:rPr>
          <w:sz w:val="21"/>
          <w:szCs w:val="21"/>
        </w:rPr>
      </w:pPr>
      <w:r>
        <w:rPr>
          <w:sz w:val="21"/>
          <w:szCs w:val="21"/>
        </w:rPr>
        <w:t xml:space="preserve">    </w:t>
      </w:r>
      <w:r>
        <w:rPr>
          <w:i/>
          <w:sz w:val="21"/>
          <w:szCs w:val="21"/>
        </w:rPr>
        <w:t xml:space="preserve">n. </w:t>
      </w:r>
      <w:r>
        <w:rPr>
          <w:sz w:val="21"/>
          <w:szCs w:val="21"/>
        </w:rPr>
        <w:t xml:space="preserve">麻烦事 </w:t>
      </w:r>
      <w:r>
        <w:rPr>
          <w:b/>
          <w:sz w:val="21"/>
          <w:szCs w:val="21"/>
        </w:rPr>
        <w:t xml:space="preserve">[同] </w:t>
      </w:r>
      <w:r>
        <w:rPr>
          <w:sz w:val="21"/>
          <w:szCs w:val="21"/>
        </w:rPr>
        <w:t>annoyance</w:t>
      </w:r>
    </w:p>
    <w:p w14:paraId="208D44A5">
      <w:pPr>
        <w:jc w:val="both"/>
        <w:rPr>
          <w:sz w:val="21"/>
          <w:szCs w:val="21"/>
        </w:rPr>
      </w:pPr>
      <w:r>
        <w:rPr>
          <w:sz w:val="21"/>
          <w:szCs w:val="21"/>
        </w:rPr>
        <w:t xml:space="preserve">    </w:t>
      </w:r>
      <w:r>
        <w:rPr>
          <w:i/>
          <w:sz w:val="21"/>
          <w:szCs w:val="21"/>
        </w:rPr>
        <w:t xml:space="preserve">e.g. </w:t>
      </w:r>
      <w:r>
        <w:rPr>
          <w:sz w:val="21"/>
          <w:szCs w:val="21"/>
        </w:rPr>
        <w:t xml:space="preserve">Pest Control Many pest species that are native to North America, such as white-footed mice and ground moles, are more </w:t>
      </w:r>
      <w:r>
        <w:rPr>
          <w:b/>
          <w:i/>
          <w:sz w:val="21"/>
          <w:szCs w:val="21"/>
        </w:rPr>
        <w:t>nuisance</w:t>
      </w:r>
      <w:r>
        <w:rPr>
          <w:sz w:val="21"/>
          <w:szCs w:val="21"/>
        </w:rPr>
        <w:t xml:space="preserve"> pests and are usually regulated by native predators and parasites.</w:t>
      </w:r>
    </w:p>
    <w:p w14:paraId="6EEE3D4F">
      <w:pPr>
        <w:jc w:val="both"/>
        <w:rPr>
          <w:sz w:val="21"/>
          <w:szCs w:val="21"/>
        </w:rPr>
      </w:pPr>
      <w:r>
        <w:rPr>
          <w:b/>
          <w:sz w:val="21"/>
          <w:szCs w:val="21"/>
        </w:rPr>
        <w:t xml:space="preserve">numeracy </w:t>
      </w:r>
      <w:r>
        <w:rPr>
          <w:sz w:val="21"/>
          <w:szCs w:val="21"/>
        </w:rPr>
        <w:t>/ˈnjuːmərəsi/</w:t>
      </w:r>
    </w:p>
    <w:p w14:paraId="2F6834BF">
      <w:pPr>
        <w:jc w:val="both"/>
        <w:rPr>
          <w:sz w:val="21"/>
          <w:szCs w:val="21"/>
        </w:rPr>
      </w:pPr>
      <w:r>
        <w:rPr>
          <w:sz w:val="21"/>
          <w:szCs w:val="21"/>
        </w:rPr>
        <w:t xml:space="preserve">    </w:t>
      </w:r>
      <w:r>
        <w:rPr>
          <w:i/>
          <w:sz w:val="21"/>
          <w:szCs w:val="21"/>
        </w:rPr>
        <w:t xml:space="preserve">n. </w:t>
      </w:r>
      <w:r>
        <w:rPr>
          <w:sz w:val="21"/>
          <w:szCs w:val="21"/>
        </w:rPr>
        <w:t xml:space="preserve">计算能力 </w:t>
      </w:r>
      <w:r>
        <w:rPr>
          <w:b/>
          <w:sz w:val="21"/>
          <w:szCs w:val="21"/>
        </w:rPr>
        <w:t xml:space="preserve">[同] </w:t>
      </w:r>
      <w:r>
        <w:rPr>
          <w:sz w:val="21"/>
          <w:szCs w:val="21"/>
        </w:rPr>
        <w:t>numerical literacy</w:t>
      </w:r>
    </w:p>
    <w:p w14:paraId="5CFA5257">
      <w:pPr>
        <w:jc w:val="both"/>
        <w:rPr>
          <w:sz w:val="21"/>
          <w:szCs w:val="21"/>
        </w:rPr>
      </w:pPr>
      <w:r>
        <w:rPr>
          <w:sz w:val="21"/>
          <w:szCs w:val="21"/>
        </w:rPr>
        <w:t xml:space="preserve">    </w:t>
      </w:r>
      <w:r>
        <w:rPr>
          <w:i/>
          <w:sz w:val="21"/>
          <w:szCs w:val="21"/>
        </w:rPr>
        <w:t xml:space="preserve">e.g. </w:t>
      </w:r>
      <w:r>
        <w:t xml:space="preserve">The archaeological evidence points to the emergence of not only literacy but also </w:t>
      </w:r>
      <w:r>
        <w:rPr>
          <w:b/>
          <w:bCs/>
          <w:i/>
          <w:iCs/>
        </w:rPr>
        <w:t>numeracy</w:t>
      </w:r>
      <w:r>
        <w:t>, indicating an increasing capacity to represent quantitative concepts.</w:t>
      </w:r>
    </w:p>
    <w:p w14:paraId="59A545C5">
      <w:pPr>
        <w:jc w:val="both"/>
        <w:rPr>
          <w:sz w:val="21"/>
          <w:szCs w:val="21"/>
        </w:rPr>
      </w:pPr>
      <w:r>
        <w:rPr>
          <w:b/>
          <w:color w:val="FF0000"/>
          <w:sz w:val="21"/>
          <w:szCs w:val="21"/>
        </w:rPr>
        <w:t>numerous</w:t>
      </w:r>
      <w:r>
        <w:rPr>
          <w:b/>
          <w:sz w:val="21"/>
          <w:szCs w:val="21"/>
        </w:rPr>
        <w:t xml:space="preserve"> </w:t>
      </w:r>
      <w:r>
        <w:rPr>
          <w:sz w:val="21"/>
          <w:szCs w:val="21"/>
        </w:rPr>
        <w:t>/ˈnjuːmərəs/</w:t>
      </w:r>
    </w:p>
    <w:p w14:paraId="0E87FA14">
      <w:pPr>
        <w:jc w:val="both"/>
        <w:rPr>
          <w:sz w:val="21"/>
          <w:szCs w:val="21"/>
        </w:rPr>
      </w:pPr>
      <w:r>
        <w:rPr>
          <w:sz w:val="21"/>
          <w:szCs w:val="21"/>
        </w:rPr>
        <w:t xml:space="preserve">    </w:t>
      </w:r>
      <w:r>
        <w:rPr>
          <w:i/>
          <w:sz w:val="21"/>
          <w:szCs w:val="21"/>
        </w:rPr>
        <w:t xml:space="preserve">adj. </w:t>
      </w:r>
      <w:r>
        <w:rPr>
          <w:sz w:val="21"/>
          <w:szCs w:val="21"/>
        </w:rPr>
        <w:t xml:space="preserve">众多的，很多的 </w:t>
      </w:r>
      <w:r>
        <w:rPr>
          <w:b/>
          <w:sz w:val="21"/>
          <w:szCs w:val="21"/>
        </w:rPr>
        <w:t xml:space="preserve">[同] </w:t>
      </w:r>
      <w:r>
        <w:rPr>
          <w:sz w:val="21"/>
          <w:szCs w:val="21"/>
        </w:rPr>
        <w:t>many, various</w:t>
      </w:r>
    </w:p>
    <w:p w14:paraId="5BFFC6CD">
      <w:pPr>
        <w:jc w:val="both"/>
        <w:rPr>
          <w:sz w:val="21"/>
          <w:szCs w:val="21"/>
        </w:rPr>
      </w:pPr>
      <w:r>
        <w:rPr>
          <w:sz w:val="21"/>
          <w:szCs w:val="21"/>
        </w:rPr>
        <w:t xml:space="preserve">    </w:t>
      </w:r>
      <w:r>
        <w:rPr>
          <w:i/>
          <w:sz w:val="21"/>
          <w:szCs w:val="21"/>
        </w:rPr>
        <w:t xml:space="preserve">e.g. </w:t>
      </w:r>
      <w:r>
        <w:rPr>
          <w:sz w:val="21"/>
          <w:szCs w:val="21"/>
        </w:rPr>
        <w:t xml:space="preserve">Pheromones play </w:t>
      </w:r>
      <w:r>
        <w:rPr>
          <w:b/>
          <w:i/>
          <w:sz w:val="21"/>
          <w:szCs w:val="21"/>
        </w:rPr>
        <w:t>numerous</w:t>
      </w:r>
      <w:r>
        <w:rPr>
          <w:sz w:val="21"/>
          <w:szCs w:val="21"/>
        </w:rPr>
        <w:t xml:space="preserve"> roles in the activities of insects.</w:t>
      </w:r>
    </w:p>
    <w:p w14:paraId="4F7C32BB">
      <w:pPr>
        <w:jc w:val="both"/>
        <w:rPr>
          <w:sz w:val="21"/>
          <w:szCs w:val="21"/>
        </w:rPr>
      </w:pPr>
      <w:r>
        <w:rPr>
          <w:b/>
          <w:color w:val="FF0000"/>
          <w:sz w:val="21"/>
          <w:szCs w:val="21"/>
        </w:rPr>
        <w:t>nurture</w:t>
      </w:r>
      <w:r>
        <w:rPr>
          <w:b/>
          <w:sz w:val="21"/>
          <w:szCs w:val="21"/>
        </w:rPr>
        <w:t xml:space="preserve"> </w:t>
      </w:r>
      <w:r>
        <w:rPr>
          <w:sz w:val="21"/>
          <w:szCs w:val="21"/>
        </w:rPr>
        <w:t>/ˈnɜːtʃə(r)/</w:t>
      </w:r>
    </w:p>
    <w:p w14:paraId="050F6286">
      <w:pPr>
        <w:jc w:val="both"/>
        <w:rPr>
          <w:sz w:val="21"/>
          <w:szCs w:val="21"/>
        </w:rPr>
      </w:pPr>
      <w:r>
        <w:rPr>
          <w:sz w:val="21"/>
          <w:szCs w:val="21"/>
        </w:rPr>
        <w:t xml:space="preserve">    </w:t>
      </w:r>
      <w:r>
        <w:rPr>
          <w:i/>
          <w:sz w:val="21"/>
          <w:szCs w:val="21"/>
        </w:rPr>
        <w:t xml:space="preserve">v. </w:t>
      </w:r>
      <w:r>
        <w:rPr>
          <w:sz w:val="21"/>
          <w:szCs w:val="21"/>
        </w:rPr>
        <w:t xml:space="preserve">培养；养育 </w:t>
      </w:r>
      <w:r>
        <w:rPr>
          <w:b/>
          <w:sz w:val="21"/>
          <w:szCs w:val="21"/>
        </w:rPr>
        <w:t xml:space="preserve">[同] </w:t>
      </w:r>
      <w:r>
        <w:rPr>
          <w:sz w:val="21"/>
          <w:szCs w:val="21"/>
        </w:rPr>
        <w:t>foster</w:t>
      </w:r>
    </w:p>
    <w:p w14:paraId="563975D3">
      <w:pPr>
        <w:jc w:val="both"/>
        <w:rPr>
          <w:sz w:val="21"/>
          <w:szCs w:val="21"/>
        </w:rPr>
      </w:pPr>
      <w:r>
        <w:rPr>
          <w:sz w:val="21"/>
          <w:szCs w:val="21"/>
        </w:rPr>
        <w:t xml:space="preserve">    </w:t>
      </w:r>
      <w:r>
        <w:rPr>
          <w:i/>
          <w:sz w:val="21"/>
          <w:szCs w:val="21"/>
        </w:rPr>
        <w:t xml:space="preserve">e.g. </w:t>
      </w:r>
      <w:r>
        <w:rPr>
          <w:sz w:val="21"/>
          <w:szCs w:val="21"/>
        </w:rPr>
        <w:t xml:space="preserve">The arguments came to a peak in the 1950s and became known as the nature or </w:t>
      </w:r>
      <w:r>
        <w:rPr>
          <w:b/>
          <w:i/>
          <w:sz w:val="21"/>
          <w:szCs w:val="21"/>
        </w:rPr>
        <w:t>nurture</w:t>
      </w:r>
      <w:r>
        <w:rPr>
          <w:sz w:val="21"/>
          <w:szCs w:val="21"/>
        </w:rPr>
        <w:t xml:space="preserve"> controversy.</w:t>
      </w:r>
    </w:p>
    <w:p w14:paraId="748B0D57">
      <w:pPr>
        <w:jc w:val="both"/>
        <w:rPr>
          <w:sz w:val="21"/>
          <w:szCs w:val="21"/>
        </w:rPr>
      </w:pPr>
      <w:r>
        <w:rPr>
          <w:b/>
          <w:color w:val="FF0000"/>
          <w:sz w:val="21"/>
          <w:szCs w:val="21"/>
        </w:rPr>
        <w:t>nutrient</w:t>
      </w:r>
      <w:r>
        <w:rPr>
          <w:b/>
          <w:sz w:val="21"/>
          <w:szCs w:val="21"/>
        </w:rPr>
        <w:t xml:space="preserve"> </w:t>
      </w:r>
      <w:r>
        <w:rPr>
          <w:sz w:val="21"/>
          <w:szCs w:val="21"/>
        </w:rPr>
        <w:t>/ˈnjuːtriənt/</w:t>
      </w:r>
    </w:p>
    <w:p w14:paraId="117F1ED1">
      <w:pPr>
        <w:jc w:val="both"/>
        <w:rPr>
          <w:sz w:val="21"/>
          <w:szCs w:val="21"/>
        </w:rPr>
      </w:pPr>
      <w:r>
        <w:rPr>
          <w:sz w:val="21"/>
          <w:szCs w:val="21"/>
        </w:rPr>
        <w:t xml:space="preserve">    </w:t>
      </w:r>
      <w:r>
        <w:rPr>
          <w:i/>
          <w:sz w:val="21"/>
          <w:szCs w:val="21"/>
        </w:rPr>
        <w:t xml:space="preserve">n. </w:t>
      </w:r>
      <w:r>
        <w:rPr>
          <w:sz w:val="21"/>
          <w:szCs w:val="21"/>
        </w:rPr>
        <w:t xml:space="preserve">营养物 </w:t>
      </w:r>
      <w:r>
        <w:rPr>
          <w:b/>
          <w:sz w:val="21"/>
          <w:szCs w:val="21"/>
        </w:rPr>
        <w:t xml:space="preserve">[同] </w:t>
      </w:r>
      <w:r>
        <w:rPr>
          <w:sz w:val="21"/>
          <w:szCs w:val="21"/>
        </w:rPr>
        <w:t>nourishment</w:t>
      </w:r>
    </w:p>
    <w:p w14:paraId="0A61756B">
      <w:pPr>
        <w:jc w:val="both"/>
        <w:rPr>
          <w:sz w:val="21"/>
          <w:szCs w:val="21"/>
        </w:rPr>
      </w:pPr>
      <w:r>
        <w:rPr>
          <w:sz w:val="21"/>
          <w:szCs w:val="21"/>
        </w:rPr>
        <w:t xml:space="preserve">    </w:t>
      </w:r>
      <w:r>
        <w:rPr>
          <w:i/>
          <w:sz w:val="21"/>
          <w:szCs w:val="21"/>
        </w:rPr>
        <w:t xml:space="preserve">e.g. </w:t>
      </w:r>
      <w:r>
        <w:rPr>
          <w:sz w:val="21"/>
          <w:szCs w:val="21"/>
        </w:rPr>
        <w:t xml:space="preserve">Farmers plant areas or strips with </w:t>
      </w:r>
      <w:r>
        <w:rPr>
          <w:b/>
          <w:i/>
          <w:sz w:val="21"/>
          <w:szCs w:val="21"/>
        </w:rPr>
        <w:t>nutrient</w:t>
      </w:r>
      <w:r>
        <w:rPr>
          <w:sz w:val="21"/>
          <w:szCs w:val="21"/>
        </w:rPr>
        <w:t>-depleting crops one year.</w:t>
      </w:r>
    </w:p>
    <w:p w14:paraId="5C4C6BC3">
      <w:pPr>
        <w:jc w:val="both"/>
        <w:rPr>
          <w:sz w:val="21"/>
          <w:szCs w:val="21"/>
        </w:rPr>
      </w:pPr>
      <w:r>
        <w:rPr>
          <w:b/>
          <w:color w:val="FF0000"/>
          <w:sz w:val="21"/>
          <w:szCs w:val="21"/>
        </w:rPr>
        <w:t>nutrition</w:t>
      </w:r>
      <w:r>
        <w:rPr>
          <w:b/>
          <w:sz w:val="21"/>
          <w:szCs w:val="21"/>
        </w:rPr>
        <w:t xml:space="preserve"> </w:t>
      </w:r>
      <w:r>
        <w:rPr>
          <w:sz w:val="21"/>
          <w:szCs w:val="21"/>
        </w:rPr>
        <w:t>/njuːˈtrɪʃn/</w:t>
      </w:r>
    </w:p>
    <w:p w14:paraId="28F2E556">
      <w:pPr>
        <w:jc w:val="both"/>
        <w:rPr>
          <w:sz w:val="21"/>
          <w:szCs w:val="21"/>
        </w:rPr>
      </w:pPr>
      <w:r>
        <w:rPr>
          <w:sz w:val="21"/>
          <w:szCs w:val="21"/>
        </w:rPr>
        <w:t xml:space="preserve">    </w:t>
      </w:r>
      <w:r>
        <w:rPr>
          <w:i/>
          <w:sz w:val="21"/>
          <w:szCs w:val="21"/>
        </w:rPr>
        <w:t xml:space="preserve">n. </w:t>
      </w:r>
      <w:r>
        <w:rPr>
          <w:sz w:val="21"/>
          <w:szCs w:val="21"/>
        </w:rPr>
        <w:t xml:space="preserve">营养 </w:t>
      </w:r>
      <w:r>
        <w:rPr>
          <w:b/>
          <w:sz w:val="21"/>
          <w:szCs w:val="21"/>
        </w:rPr>
        <w:t xml:space="preserve">[同] </w:t>
      </w:r>
      <w:r>
        <w:rPr>
          <w:sz w:val="21"/>
          <w:szCs w:val="21"/>
        </w:rPr>
        <w:t>nourishment</w:t>
      </w:r>
    </w:p>
    <w:p w14:paraId="42C2B25B">
      <w:pPr>
        <w:jc w:val="both"/>
        <w:rPr>
          <w:sz w:val="21"/>
          <w:szCs w:val="21"/>
        </w:rPr>
      </w:pPr>
      <w:r>
        <w:rPr>
          <w:sz w:val="21"/>
          <w:szCs w:val="21"/>
        </w:rPr>
        <w:t xml:space="preserve">    </w:t>
      </w:r>
      <w:r>
        <w:rPr>
          <w:i/>
          <w:sz w:val="21"/>
          <w:szCs w:val="21"/>
        </w:rPr>
        <w:t xml:space="preserve">e.g. </w:t>
      </w:r>
      <w:r>
        <w:rPr>
          <w:b/>
          <w:i/>
          <w:sz w:val="21"/>
          <w:szCs w:val="21"/>
        </w:rPr>
        <w:t>Nutrition</w:t>
      </w:r>
      <w:r>
        <w:rPr>
          <w:sz w:val="21"/>
          <w:szCs w:val="21"/>
        </w:rPr>
        <w:t xml:space="preserve"> continues to correlate with human height today.</w:t>
      </w:r>
    </w:p>
    <w:p w14:paraId="013F23CE">
      <w:pPr>
        <w:jc w:val="both"/>
        <w:rPr>
          <w:sz w:val="21"/>
          <w:szCs w:val="21"/>
        </w:rPr>
      </w:pPr>
      <w:r>
        <w:rPr>
          <w:b/>
          <w:color w:val="FF0000"/>
          <w:sz w:val="21"/>
          <w:szCs w:val="21"/>
        </w:rPr>
        <w:t>nutritional</w:t>
      </w:r>
      <w:r>
        <w:rPr>
          <w:b/>
          <w:sz w:val="21"/>
          <w:szCs w:val="21"/>
        </w:rPr>
        <w:t xml:space="preserve"> </w:t>
      </w:r>
      <w:r>
        <w:rPr>
          <w:sz w:val="21"/>
          <w:szCs w:val="21"/>
        </w:rPr>
        <w:t>/njuːˈtrɪʃənl/</w:t>
      </w:r>
    </w:p>
    <w:p w14:paraId="51F197D4">
      <w:pPr>
        <w:jc w:val="both"/>
        <w:rPr>
          <w:sz w:val="21"/>
          <w:szCs w:val="21"/>
        </w:rPr>
      </w:pPr>
      <w:r>
        <w:rPr>
          <w:sz w:val="21"/>
          <w:szCs w:val="21"/>
        </w:rPr>
        <w:t xml:space="preserve">    </w:t>
      </w:r>
      <w:r>
        <w:rPr>
          <w:i/>
          <w:sz w:val="21"/>
          <w:szCs w:val="21"/>
        </w:rPr>
        <w:t xml:space="preserve">adj. </w:t>
      </w:r>
      <w:r>
        <w:rPr>
          <w:sz w:val="21"/>
          <w:szCs w:val="21"/>
        </w:rPr>
        <w:t xml:space="preserve">营养的, 滋养的 </w:t>
      </w:r>
      <w:r>
        <w:rPr>
          <w:b/>
          <w:sz w:val="21"/>
          <w:szCs w:val="21"/>
        </w:rPr>
        <w:t xml:space="preserve">[同] </w:t>
      </w:r>
      <w:r>
        <w:rPr>
          <w:sz w:val="21"/>
          <w:szCs w:val="21"/>
        </w:rPr>
        <w:t>healthy, nourishing</w:t>
      </w:r>
    </w:p>
    <w:p w14:paraId="31A1BAA7">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nutritional</w:t>
      </w:r>
      <w:r>
        <w:rPr>
          <w:sz w:val="21"/>
          <w:szCs w:val="21"/>
        </w:rPr>
        <w:t xml:space="preserve"> base for a population revolution combined regional changes with the use of American foods.</w:t>
      </w:r>
    </w:p>
    <w:p w14:paraId="28AC84E0">
      <w:pPr>
        <w:jc w:val="both"/>
        <w:rPr>
          <w:sz w:val="21"/>
          <w:szCs w:val="21"/>
        </w:rPr>
      </w:pPr>
      <w:r>
        <w:rPr>
          <w:b/>
          <w:color w:val="FF0000"/>
          <w:sz w:val="21"/>
          <w:szCs w:val="21"/>
        </w:rPr>
        <w:t>nutritious</w:t>
      </w:r>
      <w:r>
        <w:rPr>
          <w:b/>
          <w:sz w:val="21"/>
          <w:szCs w:val="21"/>
        </w:rPr>
        <w:t xml:space="preserve"> </w:t>
      </w:r>
      <w:r>
        <w:rPr>
          <w:sz w:val="21"/>
          <w:szCs w:val="21"/>
        </w:rPr>
        <w:t>/njuːˈtrɪʃəs/</w:t>
      </w:r>
    </w:p>
    <w:p w14:paraId="20D2FCF2">
      <w:pPr>
        <w:jc w:val="both"/>
        <w:rPr>
          <w:sz w:val="21"/>
          <w:szCs w:val="21"/>
        </w:rPr>
      </w:pPr>
      <w:r>
        <w:rPr>
          <w:sz w:val="21"/>
          <w:szCs w:val="21"/>
        </w:rPr>
        <w:t xml:space="preserve">    </w:t>
      </w:r>
      <w:r>
        <w:rPr>
          <w:i/>
          <w:sz w:val="21"/>
          <w:szCs w:val="21"/>
        </w:rPr>
        <w:t xml:space="preserve">adj. </w:t>
      </w:r>
      <w:r>
        <w:rPr>
          <w:sz w:val="21"/>
          <w:szCs w:val="21"/>
        </w:rPr>
        <w:t xml:space="preserve">有营养成分的, 营养的 </w:t>
      </w:r>
      <w:r>
        <w:rPr>
          <w:b/>
          <w:sz w:val="21"/>
          <w:szCs w:val="21"/>
        </w:rPr>
        <w:t xml:space="preserve">[同] </w:t>
      </w:r>
      <w:r>
        <w:rPr>
          <w:sz w:val="21"/>
          <w:szCs w:val="21"/>
        </w:rPr>
        <w:t>nourishing</w:t>
      </w:r>
    </w:p>
    <w:p w14:paraId="4EA9ED16">
      <w:pPr>
        <w:jc w:val="both"/>
        <w:rPr>
          <w:sz w:val="21"/>
          <w:szCs w:val="21"/>
        </w:rPr>
      </w:pPr>
      <w:r>
        <w:rPr>
          <w:sz w:val="21"/>
          <w:szCs w:val="21"/>
        </w:rPr>
        <w:t xml:space="preserve">    </w:t>
      </w:r>
      <w:r>
        <w:rPr>
          <w:i/>
          <w:sz w:val="21"/>
          <w:szCs w:val="21"/>
        </w:rPr>
        <w:t xml:space="preserve">e.g. </w:t>
      </w:r>
      <w:r>
        <w:rPr>
          <w:sz w:val="21"/>
          <w:szCs w:val="21"/>
        </w:rPr>
        <w:t xml:space="preserve">There are also sparsely distributed, highly </w:t>
      </w:r>
      <w:r>
        <w:rPr>
          <w:b/>
          <w:i/>
          <w:sz w:val="21"/>
          <w:szCs w:val="21"/>
        </w:rPr>
        <w:t>nutritious</w:t>
      </w:r>
      <w:r>
        <w:rPr>
          <w:sz w:val="21"/>
          <w:szCs w:val="21"/>
        </w:rPr>
        <w:t xml:space="preserve"> fruits, and Bell found that only the Thomson’s gazelles eat much of these.</w:t>
      </w:r>
    </w:p>
    <w:p w14:paraId="756DA62A">
      <w:pPr>
        <w:jc w:val="both"/>
        <w:rPr>
          <w:sz w:val="21"/>
          <w:szCs w:val="21"/>
        </w:rPr>
      </w:pPr>
      <w:r>
        <w:rPr>
          <w:b/>
          <w:sz w:val="21"/>
          <w:szCs w:val="21"/>
        </w:rPr>
        <w:t xml:space="preserve">obedience </w:t>
      </w:r>
      <w:r>
        <w:rPr>
          <w:sz w:val="21"/>
          <w:szCs w:val="21"/>
        </w:rPr>
        <w:t>/əˈbiːdiəns/</w:t>
      </w:r>
    </w:p>
    <w:p w14:paraId="2FCEE8F3">
      <w:pPr>
        <w:jc w:val="both"/>
        <w:rPr>
          <w:sz w:val="21"/>
          <w:szCs w:val="21"/>
        </w:rPr>
      </w:pPr>
      <w:r>
        <w:rPr>
          <w:sz w:val="21"/>
          <w:szCs w:val="21"/>
        </w:rPr>
        <w:t xml:space="preserve">    </w:t>
      </w:r>
      <w:r>
        <w:rPr>
          <w:i/>
          <w:sz w:val="21"/>
          <w:szCs w:val="21"/>
        </w:rPr>
        <w:t xml:space="preserve">n. </w:t>
      </w:r>
      <w:r>
        <w:rPr>
          <w:sz w:val="21"/>
          <w:szCs w:val="21"/>
        </w:rPr>
        <w:t xml:space="preserve">服从 </w:t>
      </w:r>
      <w:r>
        <w:rPr>
          <w:b/>
          <w:sz w:val="21"/>
          <w:szCs w:val="21"/>
        </w:rPr>
        <w:t xml:space="preserve">[同] </w:t>
      </w:r>
      <w:r>
        <w:rPr>
          <w:sz w:val="21"/>
          <w:szCs w:val="21"/>
        </w:rPr>
        <w:t>compliance</w:t>
      </w:r>
    </w:p>
    <w:p w14:paraId="1AA4E7CD">
      <w:pPr>
        <w:ind w:firstLine="220"/>
        <w:jc w:val="both"/>
        <w:rPr>
          <w:sz w:val="21"/>
          <w:szCs w:val="21"/>
        </w:rPr>
      </w:pPr>
      <w:r>
        <w:rPr>
          <w:i/>
          <w:sz w:val="21"/>
          <w:szCs w:val="21"/>
        </w:rPr>
        <w:t xml:space="preserve">e.g. </w:t>
      </w:r>
      <w:r>
        <w:rPr>
          <w:sz w:val="21"/>
          <w:szCs w:val="21"/>
        </w:rPr>
        <w:t>One mill worker who finally quit complained revealingly about “</w:t>
      </w:r>
      <w:r>
        <w:rPr>
          <w:b/>
          <w:i/>
          <w:sz w:val="21"/>
          <w:szCs w:val="21"/>
        </w:rPr>
        <w:t>obedience</w:t>
      </w:r>
      <w:r>
        <w:rPr>
          <w:sz w:val="21"/>
          <w:szCs w:val="21"/>
        </w:rPr>
        <w:t xml:space="preserve"> to the ding-dong of the bell -- just as though we are so many living machines.”</w:t>
      </w:r>
    </w:p>
    <w:p w14:paraId="6CF26355">
      <w:pPr>
        <w:jc w:val="both"/>
        <w:rPr>
          <w:sz w:val="21"/>
          <w:szCs w:val="21"/>
        </w:rPr>
      </w:pPr>
      <w:r>
        <w:rPr>
          <w:b/>
          <w:sz w:val="21"/>
          <w:szCs w:val="21"/>
        </w:rPr>
        <w:t>object to</w:t>
      </w:r>
    </w:p>
    <w:p w14:paraId="107B9F2F">
      <w:pPr>
        <w:jc w:val="both"/>
        <w:rPr>
          <w:sz w:val="21"/>
          <w:szCs w:val="21"/>
        </w:rPr>
      </w:pPr>
      <w:r>
        <w:rPr>
          <w:sz w:val="21"/>
          <w:szCs w:val="21"/>
        </w:rPr>
        <w:t xml:space="preserve">    </w:t>
      </w:r>
      <w:r>
        <w:rPr>
          <w:i/>
          <w:sz w:val="21"/>
          <w:szCs w:val="21"/>
        </w:rPr>
        <w:t xml:space="preserve">v. </w:t>
      </w:r>
      <w:r>
        <w:rPr>
          <w:sz w:val="21"/>
          <w:szCs w:val="21"/>
        </w:rPr>
        <w:t xml:space="preserve">反对 </w:t>
      </w:r>
      <w:r>
        <w:rPr>
          <w:b/>
          <w:sz w:val="21"/>
          <w:szCs w:val="21"/>
        </w:rPr>
        <w:t xml:space="preserve">[同] </w:t>
      </w:r>
      <w:r>
        <w:rPr>
          <w:sz w:val="21"/>
          <w:szCs w:val="21"/>
        </w:rPr>
        <w:t>oppose</w:t>
      </w:r>
    </w:p>
    <w:p w14:paraId="7004D93A">
      <w:pPr>
        <w:jc w:val="both"/>
        <w:rPr>
          <w:sz w:val="21"/>
          <w:szCs w:val="21"/>
        </w:rPr>
      </w:pPr>
      <w:r>
        <w:rPr>
          <w:sz w:val="21"/>
          <w:szCs w:val="21"/>
        </w:rPr>
        <w:t xml:space="preserve">    </w:t>
      </w:r>
      <w:r>
        <w:rPr>
          <w:i/>
          <w:sz w:val="21"/>
          <w:szCs w:val="21"/>
        </w:rPr>
        <w:t xml:space="preserve">e.g. </w:t>
      </w:r>
      <w:r>
        <w:t xml:space="preserve">Historians have </w:t>
      </w:r>
      <w:r>
        <w:rPr>
          <w:b/>
          <w:bCs/>
          <w:i/>
          <w:iCs/>
        </w:rPr>
        <w:t>objected to</w:t>
      </w:r>
      <w:r>
        <w:t xml:space="preserve"> the traditional narrative, arguing that it overlooks the contributions of marginalized groups.</w:t>
      </w:r>
    </w:p>
    <w:p w14:paraId="640C8D51">
      <w:pPr>
        <w:jc w:val="both"/>
        <w:rPr>
          <w:sz w:val="21"/>
          <w:szCs w:val="21"/>
        </w:rPr>
      </w:pPr>
      <w:r>
        <w:rPr>
          <w:b/>
          <w:sz w:val="21"/>
          <w:szCs w:val="21"/>
        </w:rPr>
        <w:t xml:space="preserve">objection </w:t>
      </w:r>
      <w:r>
        <w:rPr>
          <w:sz w:val="21"/>
          <w:szCs w:val="21"/>
        </w:rPr>
        <w:t>/əbˈdʒekʃn/</w:t>
      </w:r>
    </w:p>
    <w:p w14:paraId="5455517E">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反对</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opposition, denial</w:t>
      </w:r>
    </w:p>
    <w:p w14:paraId="00A621AD">
      <w:pPr>
        <w:jc w:val="both"/>
        <w:rPr>
          <w:sz w:val="21"/>
          <w:szCs w:val="21"/>
        </w:rPr>
      </w:pPr>
      <w:r>
        <w:rPr>
          <w:sz w:val="21"/>
          <w:szCs w:val="21"/>
        </w:rPr>
        <w:t xml:space="preserve">    </w:t>
      </w:r>
      <w:r>
        <w:rPr>
          <w:i/>
          <w:sz w:val="21"/>
          <w:szCs w:val="21"/>
        </w:rPr>
        <w:t xml:space="preserve">e.g. </w:t>
      </w:r>
      <w:r>
        <w:rPr>
          <w:sz w:val="21"/>
          <w:szCs w:val="21"/>
        </w:rPr>
        <w:t xml:space="preserve">Even so, artists from around the globe persisted painting portraits in spite of their theoretical </w:t>
      </w:r>
      <w:r>
        <w:rPr>
          <w:b/>
          <w:i/>
          <w:sz w:val="21"/>
          <w:szCs w:val="21"/>
        </w:rPr>
        <w:t>objection</w:t>
      </w:r>
      <w:r>
        <w:rPr>
          <w:b/>
          <w:bCs/>
          <w:i/>
          <w:iCs/>
          <w:sz w:val="21"/>
          <w:szCs w:val="21"/>
        </w:rPr>
        <w:t>s</w:t>
      </w:r>
      <w:r>
        <w:rPr>
          <w:sz w:val="21"/>
          <w:szCs w:val="21"/>
        </w:rPr>
        <w:t>.</w:t>
      </w:r>
    </w:p>
    <w:p w14:paraId="58BB71AC">
      <w:pPr>
        <w:jc w:val="both"/>
        <w:rPr>
          <w:sz w:val="21"/>
          <w:szCs w:val="21"/>
        </w:rPr>
      </w:pPr>
      <w:r>
        <w:rPr>
          <w:b/>
          <w:sz w:val="21"/>
          <w:szCs w:val="21"/>
        </w:rPr>
        <w:t xml:space="preserve">objectify </w:t>
      </w:r>
      <w:r>
        <w:rPr>
          <w:sz w:val="21"/>
          <w:szCs w:val="21"/>
        </w:rPr>
        <w:t>/əbˈdʒektɪfaɪ/</w:t>
      </w:r>
    </w:p>
    <w:p w14:paraId="649DA5F9">
      <w:pPr>
        <w:jc w:val="both"/>
        <w:rPr>
          <w:sz w:val="21"/>
          <w:szCs w:val="21"/>
        </w:rPr>
      </w:pPr>
      <w:r>
        <w:rPr>
          <w:sz w:val="21"/>
          <w:szCs w:val="21"/>
        </w:rPr>
        <w:t xml:space="preserve">    </w:t>
      </w:r>
      <w:r>
        <w:rPr>
          <w:i/>
          <w:sz w:val="21"/>
          <w:szCs w:val="21"/>
        </w:rPr>
        <w:t xml:space="preserve"> </w:t>
      </w:r>
      <w:r>
        <w:rPr>
          <w:sz w:val="21"/>
          <w:szCs w:val="21"/>
        </w:rPr>
        <w:t xml:space="preserve">物化 </w:t>
      </w:r>
      <w:r>
        <w:rPr>
          <w:b/>
          <w:sz w:val="21"/>
          <w:szCs w:val="21"/>
        </w:rPr>
        <w:t xml:space="preserve">[同] </w:t>
      </w:r>
      <w:r>
        <w:rPr>
          <w:sz w:val="21"/>
          <w:szCs w:val="21"/>
        </w:rPr>
        <w:t>dehumanize</w:t>
      </w:r>
    </w:p>
    <w:p w14:paraId="04437A20">
      <w:pPr>
        <w:jc w:val="both"/>
        <w:rPr>
          <w:sz w:val="21"/>
          <w:szCs w:val="21"/>
        </w:rPr>
      </w:pPr>
      <w:r>
        <w:rPr>
          <w:sz w:val="21"/>
          <w:szCs w:val="21"/>
        </w:rPr>
        <w:t xml:space="preserve">    </w:t>
      </w:r>
      <w:r>
        <w:rPr>
          <w:i/>
          <w:sz w:val="21"/>
          <w:szCs w:val="21"/>
        </w:rPr>
        <w:t xml:space="preserve">e.g. </w:t>
      </w:r>
      <w:r>
        <w:rPr>
          <w:sz w:val="21"/>
          <w:szCs w:val="21"/>
        </w:rPr>
        <w:t xml:space="preserve">Thus, fantasy or fiction (of which drama is one form) permits people to </w:t>
      </w:r>
      <w:r>
        <w:rPr>
          <w:b/>
          <w:i/>
          <w:sz w:val="21"/>
          <w:szCs w:val="21"/>
        </w:rPr>
        <w:t>objectify</w:t>
      </w:r>
      <w:r>
        <w:rPr>
          <w:sz w:val="21"/>
          <w:szCs w:val="21"/>
        </w:rPr>
        <w:t xml:space="preserve"> their anxieties and fears, confront them, and fulfill their hopes in fiction if not fact.</w:t>
      </w:r>
    </w:p>
    <w:p w14:paraId="77F1FB20">
      <w:pPr>
        <w:jc w:val="both"/>
        <w:rPr>
          <w:sz w:val="21"/>
          <w:szCs w:val="21"/>
        </w:rPr>
      </w:pPr>
      <w:r>
        <w:rPr>
          <w:b/>
          <w:color w:val="FF0000"/>
          <w:sz w:val="21"/>
          <w:szCs w:val="21"/>
        </w:rPr>
        <w:t>objective</w:t>
      </w:r>
      <w:r>
        <w:rPr>
          <w:b/>
          <w:sz w:val="21"/>
          <w:szCs w:val="21"/>
        </w:rPr>
        <w:t xml:space="preserve"> </w:t>
      </w:r>
      <w:r>
        <w:rPr>
          <w:sz w:val="21"/>
          <w:szCs w:val="21"/>
        </w:rPr>
        <w:t>/əbˈdʒektɪv/</w:t>
      </w:r>
    </w:p>
    <w:p w14:paraId="4A2A7423">
      <w:pPr>
        <w:jc w:val="both"/>
        <w:rPr>
          <w:sz w:val="21"/>
          <w:szCs w:val="21"/>
        </w:rPr>
      </w:pPr>
      <w:r>
        <w:rPr>
          <w:sz w:val="21"/>
          <w:szCs w:val="21"/>
        </w:rPr>
        <w:t xml:space="preserve">    </w:t>
      </w:r>
      <w:r>
        <w:rPr>
          <w:i/>
          <w:sz w:val="21"/>
          <w:szCs w:val="21"/>
        </w:rPr>
        <w:t xml:space="preserve">n. </w:t>
      </w:r>
      <w:r>
        <w:rPr>
          <w:sz w:val="21"/>
          <w:szCs w:val="21"/>
        </w:rPr>
        <w:t xml:space="preserve">目标 </w:t>
      </w:r>
      <w:r>
        <w:rPr>
          <w:b/>
          <w:sz w:val="21"/>
          <w:szCs w:val="21"/>
        </w:rPr>
        <w:t xml:space="preserve">[同] </w:t>
      </w:r>
      <w:r>
        <w:rPr>
          <w:sz w:val="21"/>
          <w:szCs w:val="21"/>
        </w:rPr>
        <w:t>goal, aim, purpose</w:t>
      </w:r>
    </w:p>
    <w:p w14:paraId="4BF46225">
      <w:pPr>
        <w:jc w:val="both"/>
        <w:rPr>
          <w:sz w:val="21"/>
          <w:szCs w:val="21"/>
        </w:rPr>
      </w:pPr>
      <w:r>
        <w:rPr>
          <w:sz w:val="21"/>
          <w:szCs w:val="21"/>
        </w:rPr>
        <w:t xml:space="preserve">    </w:t>
      </w:r>
      <w:r>
        <w:rPr>
          <w:i/>
          <w:sz w:val="21"/>
          <w:szCs w:val="21"/>
        </w:rPr>
        <w:t xml:space="preserve">e.g. </w:t>
      </w:r>
      <w:r>
        <w:rPr>
          <w:sz w:val="21"/>
          <w:szCs w:val="21"/>
        </w:rPr>
        <w:t xml:space="preserve">In addition, the East had many more human and material resources with which to pursue its military and diplomatic </w:t>
      </w:r>
      <w:r>
        <w:rPr>
          <w:b/>
          <w:i/>
          <w:sz w:val="21"/>
          <w:szCs w:val="21"/>
        </w:rPr>
        <w:t>objective</w:t>
      </w:r>
      <w:r>
        <w:rPr>
          <w:sz w:val="21"/>
          <w:szCs w:val="21"/>
        </w:rPr>
        <w:t>s.</w:t>
      </w:r>
    </w:p>
    <w:p w14:paraId="52EED60F">
      <w:pPr>
        <w:jc w:val="both"/>
        <w:rPr>
          <w:sz w:val="21"/>
          <w:szCs w:val="21"/>
        </w:rPr>
      </w:pPr>
      <w:r>
        <w:rPr>
          <w:sz w:val="21"/>
          <w:szCs w:val="21"/>
        </w:rPr>
        <w:t xml:space="preserve">    </w:t>
      </w:r>
      <w:r>
        <w:rPr>
          <w:i/>
          <w:sz w:val="21"/>
          <w:szCs w:val="21"/>
        </w:rPr>
        <w:t xml:space="preserve">adj. </w:t>
      </w:r>
      <w:r>
        <w:rPr>
          <w:sz w:val="21"/>
          <w:szCs w:val="21"/>
        </w:rPr>
        <w:t xml:space="preserve">客观的 </w:t>
      </w:r>
      <w:r>
        <w:rPr>
          <w:b/>
          <w:sz w:val="21"/>
          <w:szCs w:val="21"/>
        </w:rPr>
        <w:t xml:space="preserve">[同] </w:t>
      </w:r>
      <w:r>
        <w:rPr>
          <w:sz w:val="21"/>
          <w:szCs w:val="21"/>
        </w:rPr>
        <w:t>impartial</w:t>
      </w:r>
    </w:p>
    <w:p w14:paraId="7FFE8676">
      <w:pPr>
        <w:jc w:val="both"/>
        <w:rPr>
          <w:sz w:val="21"/>
          <w:szCs w:val="21"/>
        </w:rPr>
      </w:pPr>
      <w:r>
        <w:rPr>
          <w:sz w:val="21"/>
          <w:szCs w:val="21"/>
        </w:rPr>
        <w:t xml:space="preserve">    </w:t>
      </w:r>
      <w:r>
        <w:rPr>
          <w:i/>
          <w:sz w:val="21"/>
          <w:szCs w:val="21"/>
        </w:rPr>
        <w:t xml:space="preserve">e.g. </w:t>
      </w:r>
      <w:r>
        <w:rPr>
          <w:sz w:val="21"/>
          <w:szCs w:val="21"/>
        </w:rPr>
        <w:t xml:space="preserve">The world’s architectural structures have also been devised in relation to the </w:t>
      </w:r>
      <w:r>
        <w:rPr>
          <w:b/>
          <w:i/>
          <w:sz w:val="21"/>
          <w:szCs w:val="21"/>
        </w:rPr>
        <w:t>objective</w:t>
      </w:r>
      <w:r>
        <w:rPr>
          <w:sz w:val="21"/>
          <w:szCs w:val="21"/>
        </w:rPr>
        <w:t xml:space="preserve"> limitations of materials.</w:t>
      </w:r>
    </w:p>
    <w:p w14:paraId="6C0AE212">
      <w:pPr>
        <w:jc w:val="both"/>
        <w:rPr>
          <w:sz w:val="21"/>
          <w:szCs w:val="21"/>
        </w:rPr>
      </w:pPr>
      <w:r>
        <w:rPr>
          <w:b/>
          <w:color w:val="FF0000"/>
          <w:sz w:val="21"/>
          <w:szCs w:val="21"/>
        </w:rPr>
        <w:t>obligation</w:t>
      </w:r>
      <w:r>
        <w:rPr>
          <w:b/>
          <w:sz w:val="21"/>
          <w:szCs w:val="21"/>
        </w:rPr>
        <w:t xml:space="preserve"> </w:t>
      </w:r>
      <w:r>
        <w:rPr>
          <w:sz w:val="21"/>
          <w:szCs w:val="21"/>
        </w:rPr>
        <w:t>/ˌɒblɪˈɡeɪʃn/</w:t>
      </w:r>
    </w:p>
    <w:p w14:paraId="65453558">
      <w:pPr>
        <w:jc w:val="both"/>
        <w:rPr>
          <w:sz w:val="21"/>
          <w:szCs w:val="21"/>
        </w:rPr>
      </w:pPr>
      <w:r>
        <w:rPr>
          <w:sz w:val="21"/>
          <w:szCs w:val="21"/>
        </w:rPr>
        <w:t xml:space="preserve">    </w:t>
      </w:r>
      <w:r>
        <w:rPr>
          <w:i/>
          <w:sz w:val="21"/>
          <w:szCs w:val="21"/>
        </w:rPr>
        <w:t xml:space="preserve">n. </w:t>
      </w:r>
      <w:r>
        <w:rPr>
          <w:sz w:val="21"/>
          <w:szCs w:val="21"/>
        </w:rPr>
        <w:t xml:space="preserve">义务，职责 </w:t>
      </w:r>
      <w:r>
        <w:rPr>
          <w:b/>
          <w:sz w:val="21"/>
          <w:szCs w:val="21"/>
        </w:rPr>
        <w:t xml:space="preserve">[同] </w:t>
      </w:r>
      <w:r>
        <w:rPr>
          <w:sz w:val="21"/>
          <w:szCs w:val="21"/>
        </w:rPr>
        <w:t>duty, commitment</w:t>
      </w:r>
    </w:p>
    <w:p w14:paraId="1ACD965F">
      <w:pPr>
        <w:jc w:val="both"/>
        <w:rPr>
          <w:sz w:val="21"/>
          <w:szCs w:val="21"/>
        </w:rPr>
      </w:pPr>
      <w:r>
        <w:rPr>
          <w:sz w:val="21"/>
          <w:szCs w:val="21"/>
        </w:rPr>
        <w:t xml:space="preserve">    </w:t>
      </w:r>
      <w:r>
        <w:rPr>
          <w:i/>
          <w:sz w:val="21"/>
          <w:szCs w:val="21"/>
        </w:rPr>
        <w:t xml:space="preserve">e.g. </w:t>
      </w:r>
      <w:r>
        <w:rPr>
          <w:sz w:val="21"/>
          <w:szCs w:val="21"/>
        </w:rPr>
        <w:t xml:space="preserve">The first steps toward change were taken by Solon in 594 B. C., when he broke the aristocracy's stranglehold on elected offices by establishing wealth rather than birth as the basis of office holding, abolishing the economic </w:t>
      </w:r>
      <w:r>
        <w:rPr>
          <w:b/>
          <w:i/>
          <w:sz w:val="21"/>
          <w:szCs w:val="21"/>
        </w:rPr>
        <w:t>obligation</w:t>
      </w:r>
      <w:r>
        <w:rPr>
          <w:sz w:val="21"/>
          <w:szCs w:val="21"/>
        </w:rPr>
        <w:t>s of ordinary Athenians to the aristocracy, and allowing the assembly (of which all citizens were equal members) to overrule the decisions of local courts in certain cases.</w:t>
      </w:r>
    </w:p>
    <w:p w14:paraId="0285967E">
      <w:pPr>
        <w:jc w:val="both"/>
        <w:rPr>
          <w:sz w:val="21"/>
          <w:szCs w:val="21"/>
        </w:rPr>
      </w:pPr>
      <w:r>
        <w:rPr>
          <w:b/>
          <w:color w:val="FF0000"/>
          <w:sz w:val="21"/>
          <w:szCs w:val="21"/>
        </w:rPr>
        <w:t>obliterate</w:t>
      </w:r>
      <w:r>
        <w:rPr>
          <w:b/>
          <w:sz w:val="21"/>
          <w:szCs w:val="21"/>
        </w:rPr>
        <w:t xml:space="preserve"> </w:t>
      </w:r>
      <w:r>
        <w:rPr>
          <w:sz w:val="21"/>
          <w:szCs w:val="21"/>
        </w:rPr>
        <w:t>/əˈblɪtəreɪt/</w:t>
      </w:r>
    </w:p>
    <w:p w14:paraId="1B9FD52D">
      <w:pPr>
        <w:jc w:val="both"/>
        <w:rPr>
          <w:sz w:val="21"/>
          <w:szCs w:val="21"/>
        </w:rPr>
      </w:pPr>
      <w:r>
        <w:rPr>
          <w:sz w:val="21"/>
          <w:szCs w:val="21"/>
        </w:rPr>
        <w:t xml:space="preserve">    </w:t>
      </w:r>
      <w:r>
        <w:rPr>
          <w:i/>
          <w:sz w:val="21"/>
          <w:szCs w:val="21"/>
        </w:rPr>
        <w:t xml:space="preserve">vt. </w:t>
      </w:r>
      <w:r>
        <w:rPr>
          <w:sz w:val="21"/>
          <w:szCs w:val="21"/>
        </w:rPr>
        <w:t xml:space="preserve">涂掉，擦掉 </w:t>
      </w:r>
      <w:r>
        <w:rPr>
          <w:b/>
          <w:sz w:val="21"/>
          <w:szCs w:val="21"/>
        </w:rPr>
        <w:t xml:space="preserve">[同] </w:t>
      </w:r>
      <w:r>
        <w:rPr>
          <w:sz w:val="21"/>
          <w:szCs w:val="21"/>
        </w:rPr>
        <w:t>delete, erase, efface</w:t>
      </w:r>
    </w:p>
    <w:p w14:paraId="74D0F7E5">
      <w:pPr>
        <w:jc w:val="both"/>
        <w:rPr>
          <w:sz w:val="21"/>
          <w:szCs w:val="21"/>
        </w:rPr>
      </w:pPr>
      <w:r>
        <w:rPr>
          <w:sz w:val="21"/>
          <w:szCs w:val="21"/>
        </w:rPr>
        <w:t xml:space="preserve">    </w:t>
      </w:r>
      <w:r>
        <w:rPr>
          <w:i/>
          <w:sz w:val="21"/>
          <w:szCs w:val="21"/>
        </w:rPr>
        <w:t xml:space="preserve">e.g. </w:t>
      </w:r>
      <w:r>
        <w:rPr>
          <w:sz w:val="21"/>
          <w:szCs w:val="21"/>
        </w:rPr>
        <w:t xml:space="preserve">Clay engraving on the floors has been </w:t>
      </w:r>
      <w:r>
        <w:rPr>
          <w:b/>
          <w:i/>
          <w:sz w:val="21"/>
          <w:szCs w:val="21"/>
        </w:rPr>
        <w:t>obliterate</w:t>
      </w:r>
      <w:r>
        <w:rPr>
          <w:b/>
          <w:bCs/>
          <w:i/>
          <w:iCs/>
          <w:sz w:val="21"/>
          <w:szCs w:val="21"/>
        </w:rPr>
        <w:t>d</w:t>
      </w:r>
      <w:r>
        <w:rPr>
          <w:sz w:val="21"/>
          <w:szCs w:val="21"/>
        </w:rPr>
        <w:t xml:space="preserve"> by the feet of modern visitors, but some good examples survive.</w:t>
      </w:r>
    </w:p>
    <w:p w14:paraId="000BCEBC">
      <w:pPr>
        <w:jc w:val="both"/>
        <w:rPr>
          <w:sz w:val="21"/>
          <w:szCs w:val="21"/>
        </w:rPr>
      </w:pPr>
      <w:r>
        <w:rPr>
          <w:b/>
          <w:sz w:val="21"/>
          <w:szCs w:val="21"/>
        </w:rPr>
        <w:t xml:space="preserve">oblivion </w:t>
      </w:r>
      <w:r>
        <w:rPr>
          <w:sz w:val="21"/>
          <w:szCs w:val="21"/>
        </w:rPr>
        <w:t>/əˈblɪviən/</w:t>
      </w:r>
    </w:p>
    <w:p w14:paraId="742B46F9">
      <w:pPr>
        <w:jc w:val="both"/>
        <w:rPr>
          <w:sz w:val="21"/>
          <w:szCs w:val="21"/>
        </w:rPr>
      </w:pPr>
      <w:r>
        <w:rPr>
          <w:sz w:val="21"/>
          <w:szCs w:val="21"/>
        </w:rPr>
        <w:t xml:space="preserve">    </w:t>
      </w:r>
      <w:r>
        <w:rPr>
          <w:i/>
          <w:sz w:val="21"/>
          <w:szCs w:val="21"/>
        </w:rPr>
        <w:t xml:space="preserve">n. </w:t>
      </w:r>
      <w:r>
        <w:rPr>
          <w:sz w:val="21"/>
          <w:szCs w:val="21"/>
        </w:rPr>
        <w:t xml:space="preserve">遗忘；湮没 </w:t>
      </w:r>
      <w:r>
        <w:rPr>
          <w:b/>
          <w:sz w:val="21"/>
          <w:szCs w:val="21"/>
        </w:rPr>
        <w:t xml:space="preserve">[同] </w:t>
      </w:r>
      <w:r>
        <w:rPr>
          <w:sz w:val="21"/>
          <w:szCs w:val="21"/>
        </w:rPr>
        <w:t>forgetfulness</w:t>
      </w:r>
    </w:p>
    <w:p w14:paraId="26BA03E2">
      <w:pPr>
        <w:jc w:val="both"/>
        <w:rPr>
          <w:sz w:val="21"/>
          <w:szCs w:val="21"/>
        </w:rPr>
      </w:pPr>
      <w:r>
        <w:rPr>
          <w:sz w:val="21"/>
          <w:szCs w:val="21"/>
        </w:rPr>
        <w:t xml:space="preserve">    </w:t>
      </w:r>
      <w:r>
        <w:rPr>
          <w:i/>
          <w:sz w:val="21"/>
          <w:szCs w:val="21"/>
        </w:rPr>
        <w:t xml:space="preserve">e.g. </w:t>
      </w:r>
      <w:r>
        <w:rPr>
          <w:sz w:val="21"/>
          <w:szCs w:val="21"/>
        </w:rPr>
        <w:t xml:space="preserve">The data show that woolly mammoths and humans coexisted in Alaska for at least a few hundred years, and Guthrie agrees that people may have helped drive the mammoth into </w:t>
      </w:r>
      <w:r>
        <w:rPr>
          <w:b/>
          <w:i/>
          <w:sz w:val="21"/>
          <w:szCs w:val="21"/>
        </w:rPr>
        <w:t>oblivion</w:t>
      </w:r>
      <w:r>
        <w:rPr>
          <w:sz w:val="21"/>
          <w:szCs w:val="21"/>
        </w:rPr>
        <w:t>.</w:t>
      </w:r>
    </w:p>
    <w:p w14:paraId="7B1ABF1A">
      <w:pPr>
        <w:jc w:val="both"/>
        <w:rPr>
          <w:sz w:val="21"/>
          <w:szCs w:val="21"/>
        </w:rPr>
      </w:pPr>
      <w:r>
        <w:rPr>
          <w:b/>
          <w:color w:val="FF0000"/>
          <w:sz w:val="21"/>
          <w:szCs w:val="21"/>
        </w:rPr>
        <w:t>observation</w:t>
      </w:r>
      <w:r>
        <w:rPr>
          <w:b/>
          <w:sz w:val="21"/>
          <w:szCs w:val="21"/>
        </w:rPr>
        <w:t xml:space="preserve"> </w:t>
      </w:r>
      <w:r>
        <w:rPr>
          <w:sz w:val="21"/>
          <w:szCs w:val="21"/>
        </w:rPr>
        <w:t>/ˌɒbzəˈveɪʃn/</w:t>
      </w:r>
    </w:p>
    <w:p w14:paraId="76C6FBEB">
      <w:pPr>
        <w:jc w:val="both"/>
        <w:rPr>
          <w:sz w:val="21"/>
          <w:szCs w:val="21"/>
        </w:rPr>
      </w:pPr>
      <w:r>
        <w:rPr>
          <w:sz w:val="21"/>
          <w:szCs w:val="21"/>
        </w:rPr>
        <w:t xml:space="preserve">    </w:t>
      </w:r>
      <w:r>
        <w:rPr>
          <w:i/>
          <w:sz w:val="21"/>
          <w:szCs w:val="21"/>
        </w:rPr>
        <w:t xml:space="preserve">n. </w:t>
      </w:r>
      <w:r>
        <w:rPr>
          <w:sz w:val="21"/>
          <w:szCs w:val="21"/>
        </w:rPr>
        <w:t xml:space="preserve">观察 </w:t>
      </w:r>
      <w:r>
        <w:rPr>
          <w:b/>
          <w:sz w:val="21"/>
          <w:szCs w:val="21"/>
        </w:rPr>
        <w:t xml:space="preserve">[同] </w:t>
      </w:r>
      <w:r>
        <w:rPr>
          <w:sz w:val="21"/>
          <w:szCs w:val="21"/>
        </w:rPr>
        <w:t>monitoring</w:t>
      </w:r>
    </w:p>
    <w:p w14:paraId="16F5183E">
      <w:pPr>
        <w:jc w:val="both"/>
        <w:rPr>
          <w:sz w:val="21"/>
          <w:szCs w:val="21"/>
        </w:rPr>
      </w:pPr>
      <w:r>
        <w:rPr>
          <w:sz w:val="21"/>
          <w:szCs w:val="21"/>
        </w:rPr>
        <w:t xml:space="preserve">    </w:t>
      </w:r>
      <w:r>
        <w:rPr>
          <w:i/>
          <w:sz w:val="21"/>
          <w:szCs w:val="21"/>
        </w:rPr>
        <w:t xml:space="preserve">e.g. </w:t>
      </w:r>
      <w:r>
        <w:rPr>
          <w:sz w:val="21"/>
          <w:szCs w:val="21"/>
        </w:rPr>
        <w:t xml:space="preserve">This </w:t>
      </w:r>
      <w:r>
        <w:rPr>
          <w:b/>
          <w:i/>
          <w:sz w:val="21"/>
          <w:szCs w:val="21"/>
        </w:rPr>
        <w:t>observation</w:t>
      </w:r>
      <w:r>
        <w:rPr>
          <w:sz w:val="21"/>
          <w:szCs w:val="21"/>
        </w:rPr>
        <w:t xml:space="preserve"> became known as Weber's law.</w:t>
      </w:r>
    </w:p>
    <w:p w14:paraId="07BD8D18">
      <w:pPr>
        <w:jc w:val="both"/>
        <w:rPr>
          <w:sz w:val="21"/>
          <w:szCs w:val="21"/>
        </w:rPr>
      </w:pPr>
      <w:r>
        <w:rPr>
          <w:b/>
          <w:color w:val="FF0000"/>
          <w:sz w:val="21"/>
          <w:szCs w:val="21"/>
        </w:rPr>
        <w:t>observational</w:t>
      </w:r>
      <w:r>
        <w:rPr>
          <w:b/>
          <w:sz w:val="21"/>
          <w:szCs w:val="21"/>
        </w:rPr>
        <w:t xml:space="preserve"> </w:t>
      </w:r>
      <w:r>
        <w:rPr>
          <w:sz w:val="21"/>
          <w:szCs w:val="21"/>
        </w:rPr>
        <w:t>/ˌɒbzəˈveɪʃənl/</w:t>
      </w:r>
    </w:p>
    <w:p w14:paraId="68F8F135">
      <w:pPr>
        <w:jc w:val="both"/>
        <w:rPr>
          <w:sz w:val="21"/>
          <w:szCs w:val="21"/>
        </w:rPr>
      </w:pPr>
      <w:r>
        <w:rPr>
          <w:sz w:val="21"/>
          <w:szCs w:val="21"/>
        </w:rPr>
        <w:t xml:space="preserve">    </w:t>
      </w:r>
      <w:r>
        <w:rPr>
          <w:i/>
          <w:sz w:val="21"/>
          <w:szCs w:val="21"/>
        </w:rPr>
        <w:t xml:space="preserve">adj. </w:t>
      </w:r>
      <w:r>
        <w:rPr>
          <w:sz w:val="21"/>
          <w:szCs w:val="21"/>
        </w:rPr>
        <w:t>观察的</w:t>
      </w:r>
    </w:p>
    <w:p w14:paraId="1512D33F">
      <w:pPr>
        <w:jc w:val="both"/>
        <w:rPr>
          <w:sz w:val="21"/>
          <w:szCs w:val="21"/>
        </w:rPr>
      </w:pPr>
      <w:r>
        <w:rPr>
          <w:sz w:val="21"/>
          <w:szCs w:val="21"/>
        </w:rPr>
        <w:t xml:space="preserve">    </w:t>
      </w:r>
      <w:r>
        <w:rPr>
          <w:i/>
          <w:sz w:val="21"/>
          <w:szCs w:val="21"/>
        </w:rPr>
        <w:t xml:space="preserve">e.g. </w:t>
      </w:r>
      <w:r>
        <w:rPr>
          <w:sz w:val="21"/>
          <w:szCs w:val="21"/>
        </w:rPr>
        <w:t xml:space="preserve">With these sophisticated </w:t>
      </w:r>
      <w:r>
        <w:rPr>
          <w:b/>
          <w:i/>
          <w:sz w:val="21"/>
          <w:szCs w:val="21"/>
        </w:rPr>
        <w:t>observational</w:t>
      </w:r>
      <w:r>
        <w:rPr>
          <w:sz w:val="21"/>
          <w:szCs w:val="21"/>
        </w:rPr>
        <w:t xml:space="preserve"> assessment and electro physiological measures, we know that the neonate of only a few days is far more perceptive than previously suspected.</w:t>
      </w:r>
    </w:p>
    <w:p w14:paraId="55939FB0">
      <w:pPr>
        <w:jc w:val="both"/>
        <w:rPr>
          <w:sz w:val="21"/>
          <w:szCs w:val="21"/>
        </w:rPr>
      </w:pPr>
      <w:r>
        <w:rPr>
          <w:b/>
          <w:color w:val="FF0000"/>
          <w:sz w:val="21"/>
          <w:szCs w:val="21"/>
        </w:rPr>
        <w:t>observable</w:t>
      </w:r>
      <w:r>
        <w:rPr>
          <w:b/>
          <w:sz w:val="21"/>
          <w:szCs w:val="21"/>
        </w:rPr>
        <w:t xml:space="preserve"> </w:t>
      </w:r>
      <w:r>
        <w:rPr>
          <w:sz w:val="21"/>
          <w:szCs w:val="21"/>
        </w:rPr>
        <w:t>/əbˈzɜːvəbl/</w:t>
      </w:r>
    </w:p>
    <w:p w14:paraId="05CD34BF">
      <w:pPr>
        <w:jc w:val="both"/>
        <w:rPr>
          <w:sz w:val="21"/>
          <w:szCs w:val="21"/>
        </w:rPr>
      </w:pPr>
      <w:r>
        <w:rPr>
          <w:sz w:val="21"/>
          <w:szCs w:val="21"/>
        </w:rPr>
        <w:t xml:space="preserve">    </w:t>
      </w:r>
      <w:r>
        <w:rPr>
          <w:i/>
          <w:sz w:val="21"/>
          <w:szCs w:val="21"/>
        </w:rPr>
        <w:t xml:space="preserve">adj. </w:t>
      </w:r>
      <w:r>
        <w:rPr>
          <w:sz w:val="21"/>
          <w:szCs w:val="21"/>
        </w:rPr>
        <w:t xml:space="preserve">可观察到的 </w:t>
      </w:r>
      <w:r>
        <w:rPr>
          <w:b/>
          <w:sz w:val="21"/>
          <w:szCs w:val="21"/>
        </w:rPr>
        <w:t xml:space="preserve">[同] </w:t>
      </w:r>
      <w:r>
        <w:rPr>
          <w:sz w:val="21"/>
          <w:szCs w:val="21"/>
        </w:rPr>
        <w:t>detectable</w:t>
      </w:r>
    </w:p>
    <w:p w14:paraId="55D5D500">
      <w:pPr>
        <w:jc w:val="both"/>
        <w:rPr>
          <w:sz w:val="21"/>
          <w:szCs w:val="21"/>
        </w:rPr>
      </w:pPr>
      <w:r>
        <w:rPr>
          <w:sz w:val="21"/>
          <w:szCs w:val="21"/>
        </w:rPr>
        <w:t xml:space="preserve">    </w:t>
      </w:r>
      <w:r>
        <w:rPr>
          <w:i/>
          <w:sz w:val="21"/>
          <w:szCs w:val="21"/>
        </w:rPr>
        <w:t xml:space="preserve">e.g. </w:t>
      </w:r>
      <w:r>
        <w:rPr>
          <w:sz w:val="21"/>
          <w:szCs w:val="21"/>
        </w:rPr>
        <w:t xml:space="preserve">There were getting to be too many persons to know, an easily </w:t>
      </w:r>
      <w:r>
        <w:rPr>
          <w:b/>
          <w:i/>
          <w:sz w:val="21"/>
          <w:szCs w:val="21"/>
        </w:rPr>
        <w:t>observable</w:t>
      </w:r>
      <w:r>
        <w:rPr>
          <w:sz w:val="21"/>
          <w:szCs w:val="21"/>
        </w:rPr>
        <w:t xml:space="preserve"> community of interests was being replaced by a multiplicity of interests.</w:t>
      </w:r>
    </w:p>
    <w:p w14:paraId="42A905DD">
      <w:pPr>
        <w:jc w:val="both"/>
        <w:rPr>
          <w:sz w:val="21"/>
          <w:szCs w:val="21"/>
        </w:rPr>
      </w:pPr>
      <w:r>
        <w:rPr>
          <w:b/>
          <w:sz w:val="21"/>
          <w:szCs w:val="21"/>
        </w:rPr>
        <w:t xml:space="preserve">observatory </w:t>
      </w:r>
      <w:r>
        <w:rPr>
          <w:sz w:val="21"/>
          <w:szCs w:val="21"/>
        </w:rPr>
        <w:t>/əbˈzɜːvətəri/</w:t>
      </w:r>
    </w:p>
    <w:p w14:paraId="732AD74E">
      <w:pPr>
        <w:jc w:val="both"/>
        <w:rPr>
          <w:sz w:val="21"/>
          <w:szCs w:val="21"/>
        </w:rPr>
      </w:pPr>
      <w:r>
        <w:rPr>
          <w:sz w:val="21"/>
          <w:szCs w:val="21"/>
        </w:rPr>
        <w:t xml:space="preserve">    </w:t>
      </w:r>
      <w:r>
        <w:rPr>
          <w:i/>
          <w:sz w:val="21"/>
          <w:szCs w:val="21"/>
        </w:rPr>
        <w:t xml:space="preserve">n. </w:t>
      </w:r>
      <w:r>
        <w:rPr>
          <w:sz w:val="21"/>
          <w:szCs w:val="21"/>
        </w:rPr>
        <w:t xml:space="preserve">天文台 </w:t>
      </w:r>
      <w:r>
        <w:rPr>
          <w:b/>
          <w:sz w:val="21"/>
          <w:szCs w:val="21"/>
        </w:rPr>
        <w:t xml:space="preserve">[同] </w:t>
      </w:r>
      <w:r>
        <w:rPr>
          <w:sz w:val="21"/>
          <w:szCs w:val="21"/>
        </w:rPr>
        <w:t>observing station</w:t>
      </w:r>
    </w:p>
    <w:p w14:paraId="031B8A39">
      <w:pPr>
        <w:jc w:val="both"/>
        <w:rPr>
          <w:sz w:val="21"/>
          <w:szCs w:val="21"/>
        </w:rPr>
      </w:pPr>
      <w:r>
        <w:rPr>
          <w:sz w:val="21"/>
          <w:szCs w:val="21"/>
        </w:rPr>
        <w:t xml:space="preserve">    </w:t>
      </w:r>
      <w:r>
        <w:rPr>
          <w:i/>
          <w:sz w:val="21"/>
          <w:szCs w:val="21"/>
        </w:rPr>
        <w:t xml:space="preserve">e.g. </w:t>
      </w:r>
      <w:r>
        <w:rPr>
          <w:sz w:val="21"/>
          <w:szCs w:val="21"/>
        </w:rPr>
        <w:t xml:space="preserve">Evidence obtained from a site known as the Hole in the Rock, in Papago Park in Phoenix, Arizona, indicates that it might have been used as an </w:t>
      </w:r>
      <w:r>
        <w:rPr>
          <w:b/>
          <w:i/>
          <w:sz w:val="21"/>
          <w:szCs w:val="21"/>
        </w:rPr>
        <w:t>observatory</w:t>
      </w:r>
      <w:r>
        <w:rPr>
          <w:sz w:val="21"/>
          <w:szCs w:val="21"/>
        </w:rPr>
        <w:t xml:space="preserve"> by a prehistoric people known as the Hohokam.</w:t>
      </w:r>
    </w:p>
    <w:p w14:paraId="470FD5C0">
      <w:pPr>
        <w:jc w:val="both"/>
        <w:rPr>
          <w:sz w:val="21"/>
          <w:szCs w:val="21"/>
        </w:rPr>
      </w:pPr>
      <w:r>
        <w:rPr>
          <w:b/>
          <w:color w:val="FF0000"/>
          <w:sz w:val="21"/>
          <w:szCs w:val="21"/>
        </w:rPr>
        <w:t>obscure</w:t>
      </w:r>
      <w:r>
        <w:rPr>
          <w:b/>
          <w:sz w:val="21"/>
          <w:szCs w:val="21"/>
        </w:rPr>
        <w:t xml:space="preserve"> </w:t>
      </w:r>
      <w:r>
        <w:rPr>
          <w:sz w:val="21"/>
          <w:szCs w:val="21"/>
        </w:rPr>
        <w:t>/əbˈskjʊə(r)/</w:t>
      </w:r>
    </w:p>
    <w:p w14:paraId="7E89D9D5">
      <w:pPr>
        <w:jc w:val="both"/>
        <w:rPr>
          <w:sz w:val="21"/>
          <w:szCs w:val="21"/>
        </w:rPr>
      </w:pPr>
      <w:r>
        <w:rPr>
          <w:sz w:val="21"/>
          <w:szCs w:val="21"/>
        </w:rPr>
        <w:t xml:space="preserve">    </w:t>
      </w:r>
      <w:r>
        <w:rPr>
          <w:i/>
          <w:sz w:val="21"/>
          <w:szCs w:val="21"/>
        </w:rPr>
        <w:t xml:space="preserve">vt. </w:t>
      </w:r>
      <w:r>
        <w:rPr>
          <w:sz w:val="21"/>
          <w:szCs w:val="21"/>
        </w:rPr>
        <w:t xml:space="preserve">隐藏，使…模糊 </w:t>
      </w:r>
      <w:r>
        <w:rPr>
          <w:b/>
          <w:sz w:val="21"/>
          <w:szCs w:val="21"/>
        </w:rPr>
        <w:t xml:space="preserve">[同] </w:t>
      </w:r>
      <w:r>
        <w:rPr>
          <w:sz w:val="21"/>
          <w:szCs w:val="21"/>
        </w:rPr>
        <w:t>conceal, veil</w:t>
      </w:r>
    </w:p>
    <w:p w14:paraId="017E00CD">
      <w:pPr>
        <w:jc w:val="both"/>
        <w:rPr>
          <w:sz w:val="21"/>
          <w:szCs w:val="21"/>
        </w:rPr>
      </w:pPr>
      <w:r>
        <w:rPr>
          <w:sz w:val="21"/>
          <w:szCs w:val="21"/>
        </w:rPr>
        <w:t xml:space="preserve">    </w:t>
      </w:r>
      <w:r>
        <w:rPr>
          <w:i/>
          <w:sz w:val="21"/>
          <w:szCs w:val="21"/>
        </w:rPr>
        <w:t xml:space="preserve">e.g. </w:t>
      </w:r>
      <w:r>
        <w:rPr>
          <w:sz w:val="21"/>
          <w:szCs w:val="21"/>
        </w:rPr>
        <w:t xml:space="preserve">Only when European decorative themes were introduced did these meanings become </w:t>
      </w:r>
      <w:r>
        <w:rPr>
          <w:b/>
          <w:i/>
          <w:sz w:val="21"/>
          <w:szCs w:val="21"/>
        </w:rPr>
        <w:t>obscure</w:t>
      </w:r>
      <w:r>
        <w:rPr>
          <w:b/>
          <w:bCs/>
          <w:i/>
          <w:iCs/>
          <w:sz w:val="21"/>
          <w:szCs w:val="21"/>
        </w:rPr>
        <w:t xml:space="preserve">d </w:t>
      </w:r>
      <w:r>
        <w:rPr>
          <w:sz w:val="21"/>
          <w:szCs w:val="21"/>
        </w:rPr>
        <w:t>or even lost.</w:t>
      </w:r>
    </w:p>
    <w:p w14:paraId="4BB05E30">
      <w:pPr>
        <w:jc w:val="both"/>
        <w:rPr>
          <w:sz w:val="21"/>
          <w:szCs w:val="21"/>
        </w:rPr>
      </w:pPr>
      <w:r>
        <w:rPr>
          <w:sz w:val="21"/>
          <w:szCs w:val="21"/>
        </w:rPr>
        <w:t xml:space="preserve">    </w:t>
      </w:r>
      <w:r>
        <w:rPr>
          <w:i/>
          <w:sz w:val="21"/>
          <w:szCs w:val="21"/>
        </w:rPr>
        <w:t xml:space="preserve">adj. </w:t>
      </w:r>
      <w:r>
        <w:rPr>
          <w:sz w:val="21"/>
          <w:szCs w:val="21"/>
        </w:rPr>
        <w:t xml:space="preserve">朦胧的，模糊的；晦涩的 </w:t>
      </w:r>
      <w:r>
        <w:rPr>
          <w:b/>
          <w:sz w:val="21"/>
          <w:szCs w:val="21"/>
        </w:rPr>
        <w:t xml:space="preserve">[同] </w:t>
      </w:r>
      <w:r>
        <w:rPr>
          <w:sz w:val="21"/>
          <w:szCs w:val="21"/>
        </w:rPr>
        <w:t>unclear, vague, indefinite</w:t>
      </w:r>
    </w:p>
    <w:p w14:paraId="7CA1AD05">
      <w:pPr>
        <w:jc w:val="both"/>
        <w:rPr>
          <w:sz w:val="21"/>
          <w:szCs w:val="21"/>
        </w:rPr>
      </w:pPr>
      <w:r>
        <w:rPr>
          <w:sz w:val="21"/>
          <w:szCs w:val="21"/>
        </w:rPr>
        <w:t xml:space="preserve">    </w:t>
      </w:r>
      <w:r>
        <w:rPr>
          <w:i/>
          <w:sz w:val="21"/>
          <w:szCs w:val="21"/>
        </w:rPr>
        <w:t xml:space="preserve">e.g. </w:t>
      </w:r>
      <w:r>
        <w:t xml:space="preserve">Because the available evidence is limited, the exact purpose of the cave paintings remains </w:t>
      </w:r>
      <w:r>
        <w:rPr>
          <w:b/>
          <w:bCs/>
          <w:i/>
          <w:iCs/>
        </w:rPr>
        <w:t>obscure</w:t>
      </w:r>
      <w:r>
        <w:t>.</w:t>
      </w:r>
    </w:p>
    <w:p w14:paraId="3E990C28">
      <w:pPr>
        <w:jc w:val="both"/>
        <w:rPr>
          <w:sz w:val="21"/>
          <w:szCs w:val="21"/>
        </w:rPr>
      </w:pPr>
      <w:r>
        <w:rPr>
          <w:b/>
          <w:sz w:val="21"/>
          <w:szCs w:val="21"/>
        </w:rPr>
        <w:t xml:space="preserve">obsession </w:t>
      </w:r>
      <w:r>
        <w:rPr>
          <w:sz w:val="21"/>
          <w:szCs w:val="21"/>
        </w:rPr>
        <w:t>/əbˈseʃn/</w:t>
      </w:r>
    </w:p>
    <w:p w14:paraId="0A54C1F4">
      <w:pPr>
        <w:jc w:val="both"/>
        <w:rPr>
          <w:sz w:val="21"/>
          <w:szCs w:val="21"/>
        </w:rPr>
      </w:pPr>
      <w:r>
        <w:rPr>
          <w:sz w:val="21"/>
          <w:szCs w:val="21"/>
        </w:rPr>
        <w:t xml:space="preserve">    </w:t>
      </w:r>
      <w:r>
        <w:rPr>
          <w:i/>
          <w:sz w:val="21"/>
          <w:szCs w:val="21"/>
        </w:rPr>
        <w:t xml:space="preserve">n. </w:t>
      </w:r>
      <w:r>
        <w:rPr>
          <w:sz w:val="21"/>
          <w:szCs w:val="21"/>
        </w:rPr>
        <w:t xml:space="preserve">入迷；固执的念头 </w:t>
      </w:r>
      <w:r>
        <w:rPr>
          <w:b/>
          <w:sz w:val="21"/>
          <w:szCs w:val="21"/>
        </w:rPr>
        <w:t xml:space="preserve">[同] </w:t>
      </w:r>
      <w:r>
        <w:rPr>
          <w:sz w:val="21"/>
          <w:szCs w:val="21"/>
        </w:rPr>
        <w:t>fascination, mania</w:t>
      </w:r>
    </w:p>
    <w:p w14:paraId="1D2AE039">
      <w:pPr>
        <w:jc w:val="both"/>
        <w:rPr>
          <w:sz w:val="21"/>
          <w:szCs w:val="21"/>
        </w:rPr>
      </w:pPr>
      <w:r>
        <w:rPr>
          <w:sz w:val="21"/>
          <w:szCs w:val="21"/>
        </w:rPr>
        <w:t xml:space="preserve">    </w:t>
      </w:r>
      <w:r>
        <w:rPr>
          <w:i/>
          <w:sz w:val="21"/>
          <w:szCs w:val="21"/>
        </w:rPr>
        <w:t xml:space="preserve">e.g. </w:t>
      </w:r>
      <w:r>
        <w:rPr>
          <w:sz w:val="21"/>
          <w:szCs w:val="21"/>
        </w:rPr>
        <w:t xml:space="preserve">The source of Roman </w:t>
      </w:r>
      <w:r>
        <w:rPr>
          <w:b/>
          <w:i/>
          <w:sz w:val="21"/>
          <w:szCs w:val="21"/>
        </w:rPr>
        <w:t>obsession</w:t>
      </w:r>
      <w:r>
        <w:rPr>
          <w:sz w:val="21"/>
          <w:szCs w:val="21"/>
        </w:rPr>
        <w:t xml:space="preserve"> </w:t>
      </w:r>
      <w:r>
        <w:rPr>
          <w:color w:val="FF0000"/>
          <w:sz w:val="21"/>
          <w:szCs w:val="21"/>
        </w:rPr>
        <w:t xml:space="preserve">with / by </w:t>
      </w:r>
      <w:r>
        <w:rPr>
          <w:sz w:val="21"/>
          <w:szCs w:val="21"/>
        </w:rPr>
        <w:t>unity and cohesion may well have lain in the pattern of Rome’s early development.</w:t>
      </w:r>
    </w:p>
    <w:p w14:paraId="196244E7">
      <w:pPr>
        <w:jc w:val="both"/>
        <w:rPr>
          <w:sz w:val="21"/>
          <w:szCs w:val="21"/>
        </w:rPr>
      </w:pPr>
      <w:r>
        <w:rPr>
          <w:b/>
          <w:sz w:val="21"/>
          <w:szCs w:val="21"/>
        </w:rPr>
        <w:t xml:space="preserve">obsessed </w:t>
      </w:r>
      <w:r>
        <w:rPr>
          <w:sz w:val="21"/>
          <w:szCs w:val="21"/>
        </w:rPr>
        <w:t>/əbˈsest/</w:t>
      </w:r>
    </w:p>
    <w:p w14:paraId="3EFB792C">
      <w:pPr>
        <w:jc w:val="both"/>
        <w:rPr>
          <w:sz w:val="21"/>
          <w:szCs w:val="21"/>
        </w:rPr>
      </w:pPr>
      <w:r>
        <w:rPr>
          <w:sz w:val="21"/>
          <w:szCs w:val="21"/>
        </w:rPr>
        <w:t xml:space="preserve">    </w:t>
      </w:r>
      <w:r>
        <w:rPr>
          <w:i/>
          <w:sz w:val="21"/>
          <w:szCs w:val="21"/>
        </w:rPr>
        <w:t xml:space="preserve">adj. </w:t>
      </w:r>
      <w:r>
        <w:rPr>
          <w:sz w:val="21"/>
          <w:szCs w:val="21"/>
        </w:rPr>
        <w:t xml:space="preserve">痴迷的；着迷的；念念不忘的 </w:t>
      </w:r>
      <w:r>
        <w:rPr>
          <w:b/>
          <w:sz w:val="21"/>
          <w:szCs w:val="21"/>
        </w:rPr>
        <w:t xml:space="preserve">[同] </w:t>
      </w:r>
      <w:r>
        <w:rPr>
          <w:sz w:val="21"/>
          <w:szCs w:val="21"/>
        </w:rPr>
        <w:t>preoccupied, fixated, consumed</w:t>
      </w:r>
    </w:p>
    <w:p w14:paraId="2E74226B">
      <w:pPr>
        <w:jc w:val="both"/>
        <w:rPr>
          <w:sz w:val="21"/>
          <w:szCs w:val="21"/>
        </w:rPr>
      </w:pPr>
      <w:r>
        <w:rPr>
          <w:sz w:val="21"/>
          <w:szCs w:val="21"/>
        </w:rPr>
        <w:t xml:space="preserve">    </w:t>
      </w:r>
      <w:r>
        <w:rPr>
          <w:i/>
          <w:sz w:val="21"/>
          <w:szCs w:val="21"/>
        </w:rPr>
        <w:t xml:space="preserve">e.g. </w:t>
      </w:r>
      <w:r>
        <w:rPr>
          <w:sz w:val="21"/>
          <w:szCs w:val="21"/>
        </w:rPr>
        <w:t xml:space="preserve">The self-educated son of a Delaware farmer, Evans early became </w:t>
      </w:r>
      <w:r>
        <w:rPr>
          <w:b/>
          <w:i/>
          <w:sz w:val="21"/>
          <w:szCs w:val="21"/>
        </w:rPr>
        <w:t>obsessed</w:t>
      </w:r>
      <w:r>
        <w:rPr>
          <w:sz w:val="21"/>
          <w:szCs w:val="21"/>
        </w:rPr>
        <w:t xml:space="preserve"> by the possibilities of mechanized production and steam power.</w:t>
      </w:r>
    </w:p>
    <w:p w14:paraId="607424FB">
      <w:pPr>
        <w:jc w:val="both"/>
        <w:rPr>
          <w:sz w:val="21"/>
          <w:szCs w:val="21"/>
        </w:rPr>
      </w:pPr>
      <w:r>
        <w:rPr>
          <w:b/>
          <w:color w:val="FF0000"/>
          <w:sz w:val="21"/>
          <w:szCs w:val="21"/>
        </w:rPr>
        <w:t>obsolete</w:t>
      </w:r>
      <w:r>
        <w:rPr>
          <w:b/>
          <w:sz w:val="21"/>
          <w:szCs w:val="21"/>
        </w:rPr>
        <w:t xml:space="preserve"> </w:t>
      </w:r>
      <w:r>
        <w:rPr>
          <w:sz w:val="21"/>
          <w:szCs w:val="21"/>
        </w:rPr>
        <w:t>/ˈɒbsəliːt/</w:t>
      </w:r>
    </w:p>
    <w:p w14:paraId="373F8082">
      <w:pPr>
        <w:jc w:val="both"/>
        <w:rPr>
          <w:sz w:val="21"/>
          <w:szCs w:val="21"/>
        </w:rPr>
      </w:pPr>
      <w:r>
        <w:rPr>
          <w:sz w:val="21"/>
          <w:szCs w:val="21"/>
        </w:rPr>
        <w:t xml:space="preserve">    </w:t>
      </w:r>
      <w:r>
        <w:rPr>
          <w:i/>
          <w:sz w:val="21"/>
          <w:szCs w:val="21"/>
        </w:rPr>
        <w:t xml:space="preserve">adj. </w:t>
      </w:r>
      <w:r>
        <w:rPr>
          <w:sz w:val="21"/>
          <w:szCs w:val="21"/>
        </w:rPr>
        <w:t xml:space="preserve">废弃的；过时的；淘汰的 </w:t>
      </w:r>
      <w:r>
        <w:rPr>
          <w:b/>
          <w:sz w:val="21"/>
          <w:szCs w:val="21"/>
        </w:rPr>
        <w:t xml:space="preserve">[同] </w:t>
      </w:r>
      <w:r>
        <w:rPr>
          <w:sz w:val="21"/>
          <w:szCs w:val="21"/>
        </w:rPr>
        <w:t>outdated, outmoded, antiquated</w:t>
      </w:r>
    </w:p>
    <w:p w14:paraId="25003436">
      <w:pPr>
        <w:jc w:val="both"/>
        <w:rPr>
          <w:sz w:val="21"/>
          <w:szCs w:val="21"/>
        </w:rPr>
      </w:pPr>
      <w:r>
        <w:rPr>
          <w:sz w:val="21"/>
          <w:szCs w:val="21"/>
        </w:rPr>
        <w:t xml:space="preserve">    </w:t>
      </w:r>
      <w:r>
        <w:rPr>
          <w:i/>
          <w:sz w:val="21"/>
          <w:szCs w:val="21"/>
        </w:rPr>
        <w:t xml:space="preserve">e.g. </w:t>
      </w:r>
      <w:r>
        <w:rPr>
          <w:sz w:val="21"/>
          <w:szCs w:val="21"/>
        </w:rPr>
        <w:t xml:space="preserve">The coal-fired steam engine was taking over, and the waterwheel was fast becoming </w:t>
      </w:r>
      <w:r>
        <w:rPr>
          <w:b/>
          <w:i/>
          <w:sz w:val="21"/>
          <w:szCs w:val="21"/>
        </w:rPr>
        <w:t>obsolete</w:t>
      </w:r>
      <w:r>
        <w:rPr>
          <w:sz w:val="21"/>
          <w:szCs w:val="21"/>
        </w:rPr>
        <w:t>.</w:t>
      </w:r>
    </w:p>
    <w:p w14:paraId="35B8F61B">
      <w:pPr>
        <w:jc w:val="both"/>
        <w:rPr>
          <w:sz w:val="21"/>
          <w:szCs w:val="21"/>
        </w:rPr>
      </w:pPr>
      <w:r>
        <w:rPr>
          <w:b/>
          <w:color w:val="FF0000"/>
          <w:sz w:val="21"/>
          <w:szCs w:val="21"/>
        </w:rPr>
        <w:t>obstacle</w:t>
      </w:r>
      <w:r>
        <w:rPr>
          <w:b/>
          <w:sz w:val="21"/>
          <w:szCs w:val="21"/>
        </w:rPr>
        <w:t xml:space="preserve"> </w:t>
      </w:r>
      <w:r>
        <w:rPr>
          <w:sz w:val="21"/>
          <w:szCs w:val="21"/>
        </w:rPr>
        <w:t>/ˈɒbstəkl/</w:t>
      </w:r>
    </w:p>
    <w:p w14:paraId="0BC33389">
      <w:pPr>
        <w:jc w:val="both"/>
        <w:rPr>
          <w:sz w:val="21"/>
          <w:szCs w:val="21"/>
        </w:rPr>
      </w:pPr>
      <w:r>
        <w:rPr>
          <w:sz w:val="21"/>
          <w:szCs w:val="21"/>
        </w:rPr>
        <w:t xml:space="preserve">    </w:t>
      </w:r>
      <w:r>
        <w:rPr>
          <w:i/>
          <w:sz w:val="21"/>
          <w:szCs w:val="21"/>
        </w:rPr>
        <w:t xml:space="preserve">n. </w:t>
      </w:r>
      <w:r>
        <w:rPr>
          <w:sz w:val="21"/>
          <w:szCs w:val="21"/>
        </w:rPr>
        <w:t xml:space="preserve">障碍；阻碍；绊脚石 </w:t>
      </w:r>
      <w:r>
        <w:rPr>
          <w:b/>
          <w:sz w:val="21"/>
          <w:szCs w:val="21"/>
        </w:rPr>
        <w:t xml:space="preserve">[同] </w:t>
      </w:r>
      <w:r>
        <w:rPr>
          <w:sz w:val="21"/>
          <w:szCs w:val="21"/>
        </w:rPr>
        <w:t>barrier, impediment, hindrance</w:t>
      </w:r>
    </w:p>
    <w:p w14:paraId="3492D02D">
      <w:pPr>
        <w:jc w:val="both"/>
        <w:rPr>
          <w:sz w:val="21"/>
          <w:szCs w:val="21"/>
        </w:rPr>
      </w:pPr>
      <w:r>
        <w:rPr>
          <w:sz w:val="21"/>
          <w:szCs w:val="21"/>
        </w:rPr>
        <w:t xml:space="preserve">    </w:t>
      </w:r>
      <w:r>
        <w:rPr>
          <w:i/>
          <w:sz w:val="21"/>
          <w:szCs w:val="21"/>
        </w:rPr>
        <w:t xml:space="preserve">e.g. </w:t>
      </w:r>
      <w:r>
        <w:rPr>
          <w:sz w:val="21"/>
          <w:szCs w:val="21"/>
        </w:rPr>
        <w:t xml:space="preserve">This proves that the </w:t>
      </w:r>
      <w:r>
        <w:rPr>
          <w:b/>
          <w:i/>
          <w:sz w:val="21"/>
          <w:szCs w:val="21"/>
        </w:rPr>
        <w:t>obstacle</w:t>
      </w:r>
      <w:r>
        <w:rPr>
          <w:sz w:val="21"/>
          <w:szCs w:val="21"/>
        </w:rPr>
        <w:t xml:space="preserve"> was reaching the islands, not the nature of the Hawaiian environment.</w:t>
      </w:r>
    </w:p>
    <w:p w14:paraId="430317A8">
      <w:pPr>
        <w:jc w:val="both"/>
        <w:rPr>
          <w:sz w:val="21"/>
          <w:szCs w:val="21"/>
        </w:rPr>
      </w:pPr>
      <w:r>
        <w:rPr>
          <w:b/>
          <w:sz w:val="21"/>
          <w:szCs w:val="21"/>
        </w:rPr>
        <w:t xml:space="preserve">obstruct </w:t>
      </w:r>
      <w:r>
        <w:rPr>
          <w:sz w:val="21"/>
          <w:szCs w:val="21"/>
        </w:rPr>
        <w:t>/əbˈstrʌkt/</w:t>
      </w:r>
    </w:p>
    <w:p w14:paraId="79066747">
      <w:pPr>
        <w:jc w:val="both"/>
        <w:rPr>
          <w:sz w:val="21"/>
          <w:szCs w:val="21"/>
        </w:rPr>
      </w:pPr>
      <w:r>
        <w:rPr>
          <w:sz w:val="21"/>
          <w:szCs w:val="21"/>
        </w:rPr>
        <w:t xml:space="preserve">    </w:t>
      </w:r>
      <w:r>
        <w:rPr>
          <w:i/>
          <w:sz w:val="21"/>
          <w:szCs w:val="21"/>
        </w:rPr>
        <w:t xml:space="preserve">vt. </w:t>
      </w:r>
      <w:r>
        <w:rPr>
          <w:sz w:val="21"/>
          <w:szCs w:val="21"/>
        </w:rPr>
        <w:t xml:space="preserve">阻塞；遮挡；妨碍；阻挠 </w:t>
      </w:r>
      <w:r>
        <w:rPr>
          <w:b/>
          <w:sz w:val="21"/>
          <w:szCs w:val="21"/>
        </w:rPr>
        <w:t xml:space="preserve">[同] </w:t>
      </w:r>
      <w:r>
        <w:rPr>
          <w:sz w:val="21"/>
          <w:szCs w:val="21"/>
        </w:rPr>
        <w:t>block, impede, hinder</w:t>
      </w:r>
    </w:p>
    <w:p w14:paraId="59C99D72">
      <w:pPr>
        <w:jc w:val="both"/>
        <w:rPr>
          <w:sz w:val="21"/>
          <w:szCs w:val="21"/>
        </w:rPr>
      </w:pPr>
      <w:r>
        <w:rPr>
          <w:sz w:val="21"/>
          <w:szCs w:val="21"/>
        </w:rPr>
        <w:t xml:space="preserve">    </w:t>
      </w:r>
      <w:r>
        <w:rPr>
          <w:i/>
          <w:sz w:val="21"/>
          <w:szCs w:val="21"/>
        </w:rPr>
        <w:t xml:space="preserve">e.g. </w:t>
      </w:r>
      <w:r>
        <w:rPr>
          <w:sz w:val="21"/>
          <w:szCs w:val="21"/>
        </w:rPr>
        <w:t xml:space="preserve">In forests, visual signals can be seen only at short distances, where they are not </w:t>
      </w:r>
      <w:r>
        <w:rPr>
          <w:b/>
          <w:i/>
          <w:sz w:val="21"/>
          <w:szCs w:val="21"/>
        </w:rPr>
        <w:t>obstruct</w:t>
      </w:r>
      <w:r>
        <w:rPr>
          <w:b/>
          <w:bCs/>
          <w:i/>
          <w:iCs/>
          <w:sz w:val="21"/>
          <w:szCs w:val="21"/>
        </w:rPr>
        <w:t>ed</w:t>
      </w:r>
      <w:r>
        <w:rPr>
          <w:sz w:val="21"/>
          <w:szCs w:val="21"/>
        </w:rPr>
        <w:t xml:space="preserve"> by trees.</w:t>
      </w:r>
    </w:p>
    <w:p w14:paraId="01481C2A">
      <w:pPr>
        <w:jc w:val="both"/>
        <w:rPr>
          <w:sz w:val="21"/>
          <w:szCs w:val="21"/>
        </w:rPr>
      </w:pPr>
      <w:r>
        <w:rPr>
          <w:b/>
          <w:color w:val="FF0000"/>
          <w:sz w:val="21"/>
          <w:szCs w:val="21"/>
        </w:rPr>
        <w:t>obstruction</w:t>
      </w:r>
      <w:r>
        <w:rPr>
          <w:b/>
          <w:sz w:val="21"/>
          <w:szCs w:val="21"/>
        </w:rPr>
        <w:t xml:space="preserve"> </w:t>
      </w:r>
      <w:r>
        <w:rPr>
          <w:sz w:val="21"/>
          <w:szCs w:val="21"/>
        </w:rPr>
        <w:t>/əbˈstrʌkʃn/</w:t>
      </w:r>
    </w:p>
    <w:p w14:paraId="396344F1">
      <w:pPr>
        <w:jc w:val="both"/>
        <w:rPr>
          <w:sz w:val="21"/>
          <w:szCs w:val="21"/>
        </w:rPr>
      </w:pPr>
      <w:r>
        <w:rPr>
          <w:sz w:val="21"/>
          <w:szCs w:val="21"/>
        </w:rPr>
        <w:t xml:space="preserve">    </w:t>
      </w:r>
      <w:r>
        <w:rPr>
          <w:i/>
          <w:sz w:val="21"/>
          <w:szCs w:val="21"/>
        </w:rPr>
        <w:t xml:space="preserve">n. </w:t>
      </w:r>
      <w:r>
        <w:rPr>
          <w:sz w:val="21"/>
          <w:szCs w:val="21"/>
        </w:rPr>
        <w:t xml:space="preserve">阻塞；妨碍；障碍物 </w:t>
      </w:r>
      <w:r>
        <w:rPr>
          <w:b/>
          <w:sz w:val="21"/>
          <w:szCs w:val="21"/>
        </w:rPr>
        <w:t xml:space="preserve">[同] </w:t>
      </w:r>
      <w:r>
        <w:rPr>
          <w:sz w:val="21"/>
          <w:szCs w:val="21"/>
        </w:rPr>
        <w:t>blockage, barrier, impediment</w:t>
      </w:r>
    </w:p>
    <w:p w14:paraId="53DD2761">
      <w:pPr>
        <w:jc w:val="both"/>
        <w:rPr>
          <w:sz w:val="21"/>
          <w:szCs w:val="21"/>
        </w:rPr>
      </w:pPr>
      <w:r>
        <w:rPr>
          <w:sz w:val="21"/>
          <w:szCs w:val="21"/>
        </w:rPr>
        <w:t xml:space="preserve">    </w:t>
      </w:r>
      <w:r>
        <w:rPr>
          <w:i/>
          <w:sz w:val="21"/>
          <w:szCs w:val="21"/>
        </w:rPr>
        <w:t xml:space="preserve">e.g. </w:t>
      </w:r>
      <w:r>
        <w:rPr>
          <w:sz w:val="21"/>
          <w:szCs w:val="21"/>
        </w:rPr>
        <w:t xml:space="preserve">In addition, few institutional </w:t>
      </w:r>
      <w:r>
        <w:rPr>
          <w:b/>
          <w:i/>
          <w:sz w:val="21"/>
          <w:szCs w:val="21"/>
        </w:rPr>
        <w:t>obstruction</w:t>
      </w:r>
      <w:r>
        <w:rPr>
          <w:sz w:val="21"/>
          <w:szCs w:val="21"/>
        </w:rPr>
        <w:t>s to the movement of goods existed.</w:t>
      </w:r>
    </w:p>
    <w:p w14:paraId="5814932C">
      <w:pPr>
        <w:jc w:val="both"/>
        <w:rPr>
          <w:sz w:val="21"/>
          <w:szCs w:val="21"/>
        </w:rPr>
      </w:pPr>
      <w:r>
        <w:rPr>
          <w:b/>
          <w:color w:val="FF0000"/>
          <w:sz w:val="21"/>
          <w:szCs w:val="21"/>
        </w:rPr>
        <w:t>obtain</w:t>
      </w:r>
      <w:r>
        <w:rPr>
          <w:b/>
          <w:sz w:val="21"/>
          <w:szCs w:val="21"/>
        </w:rPr>
        <w:t xml:space="preserve"> </w:t>
      </w:r>
      <w:r>
        <w:rPr>
          <w:sz w:val="21"/>
          <w:szCs w:val="21"/>
        </w:rPr>
        <w:t>/əbˈteɪn/</w:t>
      </w:r>
    </w:p>
    <w:p w14:paraId="4E246A02">
      <w:pPr>
        <w:jc w:val="both"/>
        <w:rPr>
          <w:sz w:val="21"/>
          <w:szCs w:val="21"/>
        </w:rPr>
      </w:pPr>
      <w:r>
        <w:rPr>
          <w:sz w:val="21"/>
          <w:szCs w:val="21"/>
        </w:rPr>
        <w:t xml:space="preserve">    </w:t>
      </w:r>
      <w:r>
        <w:rPr>
          <w:i/>
          <w:sz w:val="21"/>
          <w:szCs w:val="21"/>
        </w:rPr>
        <w:t xml:space="preserve">vt. </w:t>
      </w:r>
      <w:r>
        <w:rPr>
          <w:sz w:val="21"/>
          <w:szCs w:val="21"/>
        </w:rPr>
        <w:t xml:space="preserve">获得；得到；取得 </w:t>
      </w:r>
      <w:r>
        <w:rPr>
          <w:b/>
          <w:sz w:val="21"/>
          <w:szCs w:val="21"/>
        </w:rPr>
        <w:t xml:space="preserve">[同] </w:t>
      </w:r>
      <w:r>
        <w:rPr>
          <w:sz w:val="21"/>
          <w:szCs w:val="21"/>
        </w:rPr>
        <w:t>acquire, get, procure</w:t>
      </w:r>
    </w:p>
    <w:p w14:paraId="1BBCB14D">
      <w:pPr>
        <w:jc w:val="both"/>
        <w:rPr>
          <w:sz w:val="21"/>
          <w:szCs w:val="21"/>
        </w:rPr>
      </w:pPr>
      <w:r>
        <w:rPr>
          <w:sz w:val="21"/>
          <w:szCs w:val="21"/>
        </w:rPr>
        <w:t xml:space="preserve">    </w:t>
      </w:r>
      <w:r>
        <w:rPr>
          <w:i/>
          <w:sz w:val="21"/>
          <w:szCs w:val="21"/>
        </w:rPr>
        <w:t xml:space="preserve">e.g. </w:t>
      </w:r>
      <w:r>
        <w:rPr>
          <w:sz w:val="21"/>
          <w:szCs w:val="21"/>
        </w:rPr>
        <w:t xml:space="preserve">This, in turn, led to the problem of </w:t>
      </w:r>
      <w:r>
        <w:rPr>
          <w:b/>
          <w:i/>
          <w:sz w:val="21"/>
          <w:szCs w:val="21"/>
        </w:rPr>
        <w:t>obtain</w:t>
      </w:r>
      <w:r>
        <w:rPr>
          <w:b/>
          <w:bCs/>
          <w:i/>
          <w:iCs/>
          <w:sz w:val="21"/>
          <w:szCs w:val="21"/>
        </w:rPr>
        <w:t>ing</w:t>
      </w:r>
      <w:r>
        <w:rPr>
          <w:sz w:val="21"/>
          <w:szCs w:val="21"/>
        </w:rPr>
        <w:t xml:space="preserve"> sufficient water.</w:t>
      </w:r>
    </w:p>
    <w:p w14:paraId="4B30BABB">
      <w:pPr>
        <w:jc w:val="both"/>
        <w:rPr>
          <w:sz w:val="21"/>
          <w:szCs w:val="21"/>
        </w:rPr>
      </w:pPr>
      <w:r>
        <w:rPr>
          <w:b/>
          <w:color w:val="FF0000"/>
          <w:sz w:val="21"/>
          <w:szCs w:val="21"/>
        </w:rPr>
        <w:t>occasional</w:t>
      </w:r>
      <w:r>
        <w:rPr>
          <w:b/>
          <w:sz w:val="21"/>
          <w:szCs w:val="21"/>
        </w:rPr>
        <w:t xml:space="preserve"> </w:t>
      </w:r>
      <w:r>
        <w:rPr>
          <w:sz w:val="21"/>
          <w:szCs w:val="21"/>
        </w:rPr>
        <w:t>/əˈkeɪʒənl/</w:t>
      </w:r>
    </w:p>
    <w:p w14:paraId="6EFAE77A">
      <w:pPr>
        <w:jc w:val="both"/>
        <w:rPr>
          <w:sz w:val="21"/>
          <w:szCs w:val="21"/>
        </w:rPr>
      </w:pPr>
      <w:r>
        <w:rPr>
          <w:sz w:val="21"/>
          <w:szCs w:val="21"/>
        </w:rPr>
        <w:t xml:space="preserve">    </w:t>
      </w:r>
      <w:r>
        <w:rPr>
          <w:i/>
          <w:sz w:val="21"/>
          <w:szCs w:val="21"/>
        </w:rPr>
        <w:t xml:space="preserve">adj. </w:t>
      </w:r>
      <w:r>
        <w:rPr>
          <w:sz w:val="21"/>
          <w:szCs w:val="21"/>
        </w:rPr>
        <w:t xml:space="preserve">偶尔的；偶然的；临时的 </w:t>
      </w:r>
      <w:r>
        <w:rPr>
          <w:b/>
          <w:sz w:val="21"/>
          <w:szCs w:val="21"/>
        </w:rPr>
        <w:t xml:space="preserve">[同] </w:t>
      </w:r>
      <w:r>
        <w:rPr>
          <w:sz w:val="21"/>
          <w:szCs w:val="21"/>
        </w:rPr>
        <w:t>infrequent, sporadic, incidental</w:t>
      </w:r>
    </w:p>
    <w:p w14:paraId="4A5AD46E">
      <w:pPr>
        <w:jc w:val="both"/>
        <w:rPr>
          <w:sz w:val="21"/>
          <w:szCs w:val="21"/>
        </w:rPr>
      </w:pPr>
      <w:r>
        <w:rPr>
          <w:sz w:val="21"/>
          <w:szCs w:val="21"/>
        </w:rPr>
        <w:t xml:space="preserve">    </w:t>
      </w:r>
      <w:r>
        <w:rPr>
          <w:i/>
          <w:sz w:val="21"/>
          <w:szCs w:val="21"/>
        </w:rPr>
        <w:t xml:space="preserve">e.g. </w:t>
      </w:r>
      <w:r>
        <w:rPr>
          <w:sz w:val="21"/>
          <w:szCs w:val="21"/>
        </w:rPr>
        <w:t xml:space="preserve">Auctions were another popular form of </w:t>
      </w:r>
      <w:r>
        <w:rPr>
          <w:b/>
          <w:i/>
          <w:sz w:val="21"/>
          <w:szCs w:val="21"/>
        </w:rPr>
        <w:t>occasional</w:t>
      </w:r>
      <w:r>
        <w:rPr>
          <w:sz w:val="21"/>
          <w:szCs w:val="21"/>
        </w:rPr>
        <w:t xml:space="preserve"> trade.</w:t>
      </w:r>
    </w:p>
    <w:p w14:paraId="7C6807AF">
      <w:pPr>
        <w:jc w:val="both"/>
        <w:rPr>
          <w:sz w:val="21"/>
          <w:szCs w:val="21"/>
        </w:rPr>
      </w:pPr>
      <w:r>
        <w:rPr>
          <w:b/>
          <w:color w:val="FF0000"/>
          <w:sz w:val="21"/>
          <w:szCs w:val="21"/>
        </w:rPr>
        <w:t>occasionally</w:t>
      </w:r>
      <w:r>
        <w:rPr>
          <w:b/>
          <w:sz w:val="21"/>
          <w:szCs w:val="21"/>
        </w:rPr>
        <w:t xml:space="preserve"> </w:t>
      </w:r>
      <w:r>
        <w:rPr>
          <w:sz w:val="21"/>
          <w:szCs w:val="21"/>
        </w:rPr>
        <w:t>/əˈkeɪʒənəli/</w:t>
      </w:r>
    </w:p>
    <w:p w14:paraId="44A67411">
      <w:pPr>
        <w:jc w:val="both"/>
        <w:rPr>
          <w:sz w:val="21"/>
          <w:szCs w:val="21"/>
        </w:rPr>
      </w:pPr>
      <w:r>
        <w:rPr>
          <w:sz w:val="21"/>
          <w:szCs w:val="21"/>
        </w:rPr>
        <w:t xml:space="preserve">    </w:t>
      </w:r>
      <w:r>
        <w:rPr>
          <w:i/>
          <w:sz w:val="21"/>
          <w:szCs w:val="21"/>
        </w:rPr>
        <w:t xml:space="preserve">adv. </w:t>
      </w:r>
      <w:r>
        <w:rPr>
          <w:sz w:val="21"/>
          <w:szCs w:val="21"/>
        </w:rPr>
        <w:t xml:space="preserve">偶尔；有时 </w:t>
      </w:r>
      <w:r>
        <w:rPr>
          <w:b/>
          <w:sz w:val="21"/>
          <w:szCs w:val="21"/>
        </w:rPr>
        <w:t xml:space="preserve">[同] </w:t>
      </w:r>
      <w:r>
        <w:rPr>
          <w:sz w:val="21"/>
          <w:szCs w:val="21"/>
        </w:rPr>
        <w:t>sometimes, infrequently, sporadically</w:t>
      </w:r>
    </w:p>
    <w:p w14:paraId="52036711">
      <w:pPr>
        <w:jc w:val="both"/>
        <w:rPr>
          <w:sz w:val="21"/>
          <w:szCs w:val="21"/>
        </w:rPr>
      </w:pPr>
      <w:r>
        <w:rPr>
          <w:sz w:val="21"/>
          <w:szCs w:val="21"/>
        </w:rPr>
        <w:t xml:space="preserve">    </w:t>
      </w:r>
      <w:r>
        <w:rPr>
          <w:i/>
          <w:sz w:val="21"/>
          <w:szCs w:val="21"/>
        </w:rPr>
        <w:t xml:space="preserve">e.g. </w:t>
      </w:r>
      <w:r>
        <w:rPr>
          <w:sz w:val="21"/>
          <w:szCs w:val="21"/>
        </w:rPr>
        <w:t xml:space="preserve">White from kaolin or mica was used </w:t>
      </w:r>
      <w:r>
        <w:rPr>
          <w:b/>
          <w:i/>
          <w:sz w:val="21"/>
          <w:szCs w:val="21"/>
        </w:rPr>
        <w:t>occasionally</w:t>
      </w:r>
      <w:r>
        <w:rPr>
          <w:sz w:val="21"/>
          <w:szCs w:val="21"/>
        </w:rPr>
        <w:t>.</w:t>
      </w:r>
    </w:p>
    <w:p w14:paraId="2FB1212A">
      <w:pPr>
        <w:jc w:val="both"/>
        <w:rPr>
          <w:sz w:val="21"/>
          <w:szCs w:val="21"/>
        </w:rPr>
      </w:pPr>
      <w:r>
        <w:rPr>
          <w:b/>
          <w:color w:val="FF0000"/>
          <w:sz w:val="21"/>
          <w:szCs w:val="21"/>
        </w:rPr>
        <w:t>occupation</w:t>
      </w:r>
      <w:r>
        <w:rPr>
          <w:b/>
          <w:sz w:val="21"/>
          <w:szCs w:val="21"/>
        </w:rPr>
        <w:t xml:space="preserve"> </w:t>
      </w:r>
      <w:r>
        <w:rPr>
          <w:sz w:val="21"/>
          <w:szCs w:val="21"/>
        </w:rPr>
        <w:t>/ˌɒkjuˈpeɪʃn/</w:t>
      </w:r>
    </w:p>
    <w:p w14:paraId="3AEA252D">
      <w:pPr>
        <w:jc w:val="both"/>
        <w:rPr>
          <w:sz w:val="21"/>
          <w:szCs w:val="21"/>
        </w:rPr>
      </w:pPr>
      <w:r>
        <w:rPr>
          <w:sz w:val="21"/>
          <w:szCs w:val="21"/>
        </w:rPr>
        <w:t xml:space="preserve">    </w:t>
      </w:r>
      <w:r>
        <w:rPr>
          <w:i/>
          <w:sz w:val="21"/>
          <w:szCs w:val="21"/>
        </w:rPr>
        <w:t xml:space="preserve">n. </w:t>
      </w:r>
      <w:r>
        <w:rPr>
          <w:sz w:val="21"/>
          <w:szCs w:val="21"/>
        </w:rPr>
        <w:t xml:space="preserve">职业；工作；占领；消遣 </w:t>
      </w:r>
      <w:r>
        <w:rPr>
          <w:b/>
          <w:sz w:val="21"/>
          <w:szCs w:val="21"/>
        </w:rPr>
        <w:t xml:space="preserve">[同] </w:t>
      </w:r>
      <w:r>
        <w:rPr>
          <w:sz w:val="21"/>
          <w:szCs w:val="21"/>
        </w:rPr>
        <w:t>profession, employment, vocation</w:t>
      </w:r>
    </w:p>
    <w:p w14:paraId="6C1EFE4B">
      <w:pPr>
        <w:jc w:val="both"/>
        <w:rPr>
          <w:sz w:val="21"/>
          <w:szCs w:val="21"/>
        </w:rPr>
      </w:pPr>
      <w:r>
        <w:rPr>
          <w:sz w:val="21"/>
          <w:szCs w:val="21"/>
        </w:rPr>
        <w:t xml:space="preserve">    </w:t>
      </w:r>
      <w:r>
        <w:rPr>
          <w:i/>
          <w:sz w:val="21"/>
          <w:szCs w:val="21"/>
        </w:rPr>
        <w:t xml:space="preserve">e.g. </w:t>
      </w:r>
      <w:r>
        <w:rPr>
          <w:sz w:val="21"/>
          <w:szCs w:val="21"/>
        </w:rPr>
        <w:t xml:space="preserve">Moreover, European society was relatively stratified; </w:t>
      </w:r>
      <w:r>
        <w:rPr>
          <w:b/>
          <w:i/>
          <w:sz w:val="21"/>
          <w:szCs w:val="21"/>
        </w:rPr>
        <w:t>occupation</w:t>
      </w:r>
      <w:r>
        <w:rPr>
          <w:sz w:val="21"/>
          <w:szCs w:val="21"/>
        </w:rPr>
        <w:t xml:space="preserve"> and social status were inherited.</w:t>
      </w:r>
    </w:p>
    <w:p w14:paraId="0CD799BF">
      <w:pPr>
        <w:jc w:val="both"/>
        <w:rPr>
          <w:sz w:val="21"/>
          <w:szCs w:val="21"/>
        </w:rPr>
      </w:pPr>
      <w:r>
        <w:rPr>
          <w:b/>
          <w:sz w:val="21"/>
          <w:szCs w:val="21"/>
        </w:rPr>
        <w:t xml:space="preserve">occupant </w:t>
      </w:r>
      <w:r>
        <w:rPr>
          <w:sz w:val="21"/>
          <w:szCs w:val="21"/>
        </w:rPr>
        <w:t>/ˈɒkjəpənt/</w:t>
      </w:r>
    </w:p>
    <w:p w14:paraId="76FA6568">
      <w:pPr>
        <w:jc w:val="both"/>
        <w:rPr>
          <w:sz w:val="21"/>
          <w:szCs w:val="21"/>
        </w:rPr>
      </w:pPr>
      <w:r>
        <w:rPr>
          <w:sz w:val="21"/>
          <w:szCs w:val="21"/>
        </w:rPr>
        <w:t xml:space="preserve">    </w:t>
      </w:r>
      <w:r>
        <w:rPr>
          <w:i/>
          <w:sz w:val="21"/>
          <w:szCs w:val="21"/>
        </w:rPr>
        <w:t xml:space="preserve">n. </w:t>
      </w:r>
      <w:r>
        <w:rPr>
          <w:sz w:val="21"/>
          <w:szCs w:val="21"/>
        </w:rPr>
        <w:t xml:space="preserve">占用者；居住者；乘坐者 </w:t>
      </w:r>
      <w:r>
        <w:rPr>
          <w:b/>
          <w:sz w:val="21"/>
          <w:szCs w:val="21"/>
        </w:rPr>
        <w:t xml:space="preserve">[同] </w:t>
      </w:r>
      <w:r>
        <w:rPr>
          <w:sz w:val="21"/>
          <w:szCs w:val="21"/>
        </w:rPr>
        <w:t>resident, tenant, dweller</w:t>
      </w:r>
    </w:p>
    <w:p w14:paraId="74F50A15">
      <w:pPr>
        <w:jc w:val="both"/>
        <w:rPr>
          <w:sz w:val="21"/>
          <w:szCs w:val="21"/>
        </w:rPr>
      </w:pPr>
      <w:r>
        <w:rPr>
          <w:sz w:val="21"/>
          <w:szCs w:val="21"/>
        </w:rPr>
        <w:t xml:space="preserve">    </w:t>
      </w:r>
      <w:r>
        <w:rPr>
          <w:i/>
          <w:sz w:val="21"/>
          <w:szCs w:val="21"/>
        </w:rPr>
        <w:t xml:space="preserve">e.g. </w:t>
      </w:r>
      <w:r>
        <w:rPr>
          <w:sz w:val="21"/>
          <w:szCs w:val="21"/>
        </w:rPr>
        <w:t xml:space="preserve">Even so, the </w:t>
      </w:r>
      <w:r>
        <w:rPr>
          <w:b/>
          <w:i/>
          <w:sz w:val="21"/>
          <w:szCs w:val="21"/>
        </w:rPr>
        <w:t>occupant</w:t>
      </w:r>
      <w:r>
        <w:rPr>
          <w:b/>
          <w:bCs/>
          <w:i/>
          <w:iCs/>
          <w:sz w:val="21"/>
          <w:szCs w:val="21"/>
        </w:rPr>
        <w:t>s</w:t>
      </w:r>
      <w:r>
        <w:rPr>
          <w:sz w:val="21"/>
          <w:szCs w:val="21"/>
        </w:rPr>
        <w:t xml:space="preserve"> of the small farms outnumbered those of the others almost two to one.</w:t>
      </w:r>
    </w:p>
    <w:p w14:paraId="7D8DDBB7">
      <w:pPr>
        <w:jc w:val="both"/>
        <w:rPr>
          <w:sz w:val="21"/>
          <w:szCs w:val="21"/>
        </w:rPr>
      </w:pPr>
      <w:r>
        <w:rPr>
          <w:b/>
          <w:sz w:val="21"/>
          <w:szCs w:val="21"/>
        </w:rPr>
        <w:t xml:space="preserve">occupancy </w:t>
      </w:r>
      <w:r>
        <w:rPr>
          <w:sz w:val="21"/>
          <w:szCs w:val="21"/>
        </w:rPr>
        <w:t>/ˈɒkjəpənsi/</w:t>
      </w:r>
    </w:p>
    <w:p w14:paraId="5C8B11B1">
      <w:pPr>
        <w:jc w:val="both"/>
        <w:rPr>
          <w:sz w:val="21"/>
          <w:szCs w:val="21"/>
        </w:rPr>
      </w:pPr>
      <w:r>
        <w:rPr>
          <w:sz w:val="21"/>
          <w:szCs w:val="21"/>
        </w:rPr>
        <w:t xml:space="preserve">    </w:t>
      </w:r>
      <w:r>
        <w:rPr>
          <w:i/>
          <w:sz w:val="21"/>
          <w:szCs w:val="21"/>
        </w:rPr>
        <w:t xml:space="preserve">n. </w:t>
      </w:r>
      <w:r>
        <w:rPr>
          <w:sz w:val="21"/>
          <w:szCs w:val="21"/>
        </w:rPr>
        <w:t xml:space="preserve">占用；居住；入住率 </w:t>
      </w:r>
      <w:r>
        <w:rPr>
          <w:b/>
          <w:sz w:val="21"/>
          <w:szCs w:val="21"/>
        </w:rPr>
        <w:t xml:space="preserve">[同] </w:t>
      </w:r>
      <w:r>
        <w:rPr>
          <w:sz w:val="21"/>
          <w:szCs w:val="21"/>
        </w:rPr>
        <w:t>occupation, possession, residence</w:t>
      </w:r>
    </w:p>
    <w:p w14:paraId="12050AF3">
      <w:pPr>
        <w:jc w:val="both"/>
        <w:rPr>
          <w:sz w:val="21"/>
          <w:szCs w:val="21"/>
        </w:rPr>
      </w:pPr>
      <w:r>
        <w:rPr>
          <w:sz w:val="21"/>
          <w:szCs w:val="21"/>
        </w:rPr>
        <w:t xml:space="preserve">    </w:t>
      </w:r>
      <w:r>
        <w:rPr>
          <w:i/>
          <w:sz w:val="21"/>
          <w:szCs w:val="21"/>
        </w:rPr>
        <w:t xml:space="preserve">e.g. </w:t>
      </w:r>
      <w:r>
        <w:rPr>
          <w:sz w:val="21"/>
          <w:szCs w:val="21"/>
        </w:rPr>
        <w:t xml:space="preserve">By mid-twentieth century, conventions accounted for over third of the yearly room </w:t>
      </w:r>
      <w:r>
        <w:rPr>
          <w:b/>
          <w:i/>
          <w:sz w:val="21"/>
          <w:szCs w:val="21"/>
        </w:rPr>
        <w:t>occupancy</w:t>
      </w:r>
      <w:r>
        <w:rPr>
          <w:sz w:val="21"/>
          <w:szCs w:val="21"/>
        </w:rPr>
        <w:t xml:space="preserve"> of all hotels in the nation, about eighteen thousand different conventions were held annually with a total attendance of about ten million persons.</w:t>
      </w:r>
    </w:p>
    <w:p w14:paraId="0079FD20">
      <w:pPr>
        <w:jc w:val="both"/>
        <w:rPr>
          <w:sz w:val="21"/>
          <w:szCs w:val="21"/>
        </w:rPr>
      </w:pPr>
      <w:r>
        <w:rPr>
          <w:b/>
          <w:color w:val="FF0000"/>
          <w:sz w:val="21"/>
          <w:szCs w:val="21"/>
        </w:rPr>
        <w:t>occur</w:t>
      </w:r>
      <w:r>
        <w:rPr>
          <w:b/>
          <w:sz w:val="21"/>
          <w:szCs w:val="21"/>
        </w:rPr>
        <w:t xml:space="preserve"> </w:t>
      </w:r>
      <w:r>
        <w:rPr>
          <w:sz w:val="21"/>
          <w:szCs w:val="21"/>
        </w:rPr>
        <w:t>/əˈkɜː(r)/</w:t>
      </w:r>
    </w:p>
    <w:p w14:paraId="3C79DF38">
      <w:pPr>
        <w:jc w:val="both"/>
        <w:rPr>
          <w:sz w:val="21"/>
          <w:szCs w:val="21"/>
        </w:rPr>
      </w:pPr>
      <w:r>
        <w:rPr>
          <w:sz w:val="21"/>
          <w:szCs w:val="21"/>
        </w:rPr>
        <w:t xml:space="preserve">    </w:t>
      </w:r>
      <w:r>
        <w:rPr>
          <w:i/>
          <w:sz w:val="21"/>
          <w:szCs w:val="21"/>
        </w:rPr>
        <w:t xml:space="preserve">vi. </w:t>
      </w:r>
      <w:r>
        <w:rPr>
          <w:sz w:val="21"/>
          <w:szCs w:val="21"/>
        </w:rPr>
        <w:t xml:space="preserve">发生；出现；存在 </w:t>
      </w:r>
      <w:r>
        <w:rPr>
          <w:b/>
          <w:sz w:val="21"/>
          <w:szCs w:val="21"/>
        </w:rPr>
        <w:t xml:space="preserve">[同] </w:t>
      </w:r>
      <w:r>
        <w:rPr>
          <w:sz w:val="21"/>
          <w:szCs w:val="21"/>
        </w:rPr>
        <w:t>happen, arise, take place</w:t>
      </w:r>
    </w:p>
    <w:p w14:paraId="4F131AE6">
      <w:pPr>
        <w:jc w:val="both"/>
        <w:rPr>
          <w:sz w:val="21"/>
          <w:szCs w:val="21"/>
        </w:rPr>
      </w:pPr>
      <w:r>
        <w:rPr>
          <w:sz w:val="21"/>
          <w:szCs w:val="21"/>
        </w:rPr>
        <w:t xml:space="preserve">    </w:t>
      </w:r>
      <w:r>
        <w:rPr>
          <w:i/>
          <w:sz w:val="21"/>
          <w:szCs w:val="21"/>
        </w:rPr>
        <w:t xml:space="preserve">e.g. </w:t>
      </w:r>
      <w:r>
        <w:rPr>
          <w:sz w:val="21"/>
          <w:szCs w:val="21"/>
        </w:rPr>
        <w:t xml:space="preserve">When this </w:t>
      </w:r>
      <w:r>
        <w:rPr>
          <w:b/>
          <w:i/>
          <w:sz w:val="21"/>
          <w:szCs w:val="21"/>
        </w:rPr>
        <w:t>occur</w:t>
      </w:r>
      <w:r>
        <w:rPr>
          <w:sz w:val="21"/>
          <w:szCs w:val="21"/>
        </w:rPr>
        <w:t>s, the prey population can rebound.</w:t>
      </w:r>
    </w:p>
    <w:p w14:paraId="18116E74">
      <w:pPr>
        <w:jc w:val="both"/>
        <w:rPr>
          <w:sz w:val="21"/>
          <w:szCs w:val="21"/>
        </w:rPr>
      </w:pPr>
      <w:r>
        <w:rPr>
          <w:b/>
          <w:color w:val="FF0000"/>
          <w:sz w:val="21"/>
          <w:szCs w:val="21"/>
        </w:rPr>
        <w:t>occurrence</w:t>
      </w:r>
      <w:r>
        <w:rPr>
          <w:b/>
          <w:sz w:val="21"/>
          <w:szCs w:val="21"/>
        </w:rPr>
        <w:t xml:space="preserve"> </w:t>
      </w:r>
      <w:r>
        <w:rPr>
          <w:sz w:val="21"/>
          <w:szCs w:val="21"/>
        </w:rPr>
        <w:t>/əˈkʌrəns/</w:t>
      </w:r>
    </w:p>
    <w:p w14:paraId="2C795957">
      <w:pPr>
        <w:jc w:val="both"/>
        <w:rPr>
          <w:sz w:val="21"/>
          <w:szCs w:val="21"/>
        </w:rPr>
      </w:pPr>
      <w:r>
        <w:rPr>
          <w:sz w:val="21"/>
          <w:szCs w:val="21"/>
        </w:rPr>
        <w:t xml:space="preserve">    </w:t>
      </w:r>
      <w:r>
        <w:rPr>
          <w:i/>
          <w:sz w:val="21"/>
          <w:szCs w:val="21"/>
        </w:rPr>
        <w:t xml:space="preserve">n. </w:t>
      </w:r>
      <w:r>
        <w:rPr>
          <w:sz w:val="21"/>
          <w:szCs w:val="21"/>
        </w:rPr>
        <w:t xml:space="preserve">发生；出现；事件 </w:t>
      </w:r>
      <w:r>
        <w:rPr>
          <w:b/>
          <w:sz w:val="21"/>
          <w:szCs w:val="21"/>
        </w:rPr>
        <w:t xml:space="preserve">[同] </w:t>
      </w:r>
      <w:r>
        <w:rPr>
          <w:sz w:val="21"/>
          <w:szCs w:val="21"/>
        </w:rPr>
        <w:t>incident, event, happening</w:t>
      </w:r>
    </w:p>
    <w:p w14:paraId="5AA28FD7">
      <w:pPr>
        <w:jc w:val="both"/>
        <w:rPr>
          <w:sz w:val="21"/>
          <w:szCs w:val="21"/>
        </w:rPr>
      </w:pPr>
      <w:r>
        <w:rPr>
          <w:sz w:val="21"/>
          <w:szCs w:val="21"/>
        </w:rPr>
        <w:t xml:space="preserve">    </w:t>
      </w:r>
      <w:r>
        <w:rPr>
          <w:i/>
          <w:sz w:val="21"/>
          <w:szCs w:val="21"/>
        </w:rPr>
        <w:t xml:space="preserve">e.g. </w:t>
      </w:r>
      <w:r>
        <w:rPr>
          <w:sz w:val="21"/>
          <w:szCs w:val="21"/>
        </w:rPr>
        <w:t>These distributions show remarkable synchronicity (</w:t>
      </w:r>
      <w:r>
        <w:rPr>
          <w:b/>
          <w:i/>
          <w:sz w:val="21"/>
          <w:szCs w:val="21"/>
        </w:rPr>
        <w:t>occurrence</w:t>
      </w:r>
      <w:r>
        <w:rPr>
          <w:sz w:val="21"/>
          <w:szCs w:val="21"/>
        </w:rPr>
        <w:t xml:space="preserve"> at the same time).</w:t>
      </w:r>
    </w:p>
    <w:p w14:paraId="6CF3A6B0">
      <w:pPr>
        <w:jc w:val="both"/>
        <w:rPr>
          <w:sz w:val="21"/>
          <w:szCs w:val="21"/>
        </w:rPr>
      </w:pPr>
      <w:r>
        <w:rPr>
          <w:b/>
          <w:color w:val="FF0000"/>
          <w:sz w:val="21"/>
          <w:szCs w:val="21"/>
        </w:rPr>
        <w:t>oceanic</w:t>
      </w:r>
      <w:r>
        <w:rPr>
          <w:b/>
          <w:sz w:val="21"/>
          <w:szCs w:val="21"/>
        </w:rPr>
        <w:t xml:space="preserve"> </w:t>
      </w:r>
      <w:r>
        <w:rPr>
          <w:sz w:val="21"/>
          <w:szCs w:val="21"/>
        </w:rPr>
        <w:t>/ˌəʊʃiˈænɪk/</w:t>
      </w:r>
    </w:p>
    <w:p w14:paraId="59515C4B">
      <w:pPr>
        <w:jc w:val="both"/>
        <w:rPr>
          <w:sz w:val="21"/>
          <w:szCs w:val="21"/>
        </w:rPr>
      </w:pPr>
      <w:r>
        <w:rPr>
          <w:sz w:val="21"/>
          <w:szCs w:val="21"/>
        </w:rPr>
        <w:t xml:space="preserve">    </w:t>
      </w:r>
      <w:r>
        <w:rPr>
          <w:i/>
          <w:sz w:val="21"/>
          <w:szCs w:val="21"/>
        </w:rPr>
        <w:t xml:space="preserve">adj. </w:t>
      </w:r>
      <w:r>
        <w:rPr>
          <w:sz w:val="21"/>
          <w:szCs w:val="21"/>
        </w:rPr>
        <w:t xml:space="preserve">海洋的；海洋性的 </w:t>
      </w:r>
      <w:r>
        <w:rPr>
          <w:b/>
          <w:sz w:val="21"/>
          <w:szCs w:val="21"/>
        </w:rPr>
        <w:t xml:space="preserve">[同] </w:t>
      </w:r>
      <w:r>
        <w:rPr>
          <w:sz w:val="21"/>
          <w:szCs w:val="21"/>
        </w:rPr>
        <w:t>marine, maritime, pelagic</w:t>
      </w:r>
    </w:p>
    <w:p w14:paraId="4EE7427A">
      <w:pPr>
        <w:jc w:val="both"/>
        <w:rPr>
          <w:sz w:val="21"/>
          <w:szCs w:val="21"/>
        </w:rPr>
      </w:pPr>
      <w:r>
        <w:rPr>
          <w:sz w:val="21"/>
          <w:szCs w:val="21"/>
        </w:rPr>
        <w:t xml:space="preserve">    </w:t>
      </w:r>
      <w:r>
        <w:rPr>
          <w:i/>
          <w:sz w:val="21"/>
          <w:szCs w:val="21"/>
        </w:rPr>
        <w:t xml:space="preserve">e.g. </w:t>
      </w:r>
      <w:r>
        <w:rPr>
          <w:sz w:val="21"/>
          <w:szCs w:val="21"/>
        </w:rPr>
        <w:t xml:space="preserve">Soon layer of </w:t>
      </w:r>
      <w:r>
        <w:rPr>
          <w:b/>
          <w:i/>
          <w:sz w:val="21"/>
          <w:szCs w:val="21"/>
        </w:rPr>
        <w:t>oceanic</w:t>
      </w:r>
      <w:r>
        <w:rPr>
          <w:sz w:val="21"/>
          <w:szCs w:val="21"/>
        </w:rPr>
        <w:t xml:space="preserve"> ooze began to accumulate above the old hard layer.</w:t>
      </w:r>
    </w:p>
    <w:p w14:paraId="73AAC575">
      <w:pPr>
        <w:jc w:val="both"/>
        <w:rPr>
          <w:sz w:val="21"/>
          <w:szCs w:val="21"/>
        </w:rPr>
      </w:pPr>
      <w:r>
        <w:rPr>
          <w:b/>
          <w:sz w:val="21"/>
          <w:szCs w:val="21"/>
        </w:rPr>
        <w:t xml:space="preserve">oceanography </w:t>
      </w:r>
      <w:r>
        <w:rPr>
          <w:sz w:val="21"/>
          <w:szCs w:val="21"/>
        </w:rPr>
        <w:t>/ˌəʊʃəˈnɒɡrəfi/</w:t>
      </w:r>
    </w:p>
    <w:p w14:paraId="28D2EDB0">
      <w:pPr>
        <w:jc w:val="both"/>
        <w:rPr>
          <w:sz w:val="21"/>
          <w:szCs w:val="21"/>
        </w:rPr>
      </w:pPr>
      <w:r>
        <w:rPr>
          <w:sz w:val="21"/>
          <w:szCs w:val="21"/>
        </w:rPr>
        <w:t xml:space="preserve">    </w:t>
      </w:r>
      <w:r>
        <w:rPr>
          <w:i/>
          <w:sz w:val="21"/>
          <w:szCs w:val="21"/>
        </w:rPr>
        <w:t xml:space="preserve">n. </w:t>
      </w:r>
      <w:r>
        <w:rPr>
          <w:sz w:val="21"/>
          <w:szCs w:val="21"/>
        </w:rPr>
        <w:t xml:space="preserve">海洋学 </w:t>
      </w:r>
      <w:r>
        <w:rPr>
          <w:b/>
          <w:sz w:val="21"/>
          <w:szCs w:val="21"/>
        </w:rPr>
        <w:t xml:space="preserve">[同] </w:t>
      </w:r>
      <w:r>
        <w:rPr>
          <w:sz w:val="21"/>
          <w:szCs w:val="21"/>
        </w:rPr>
        <w:t>marine science</w:t>
      </w:r>
    </w:p>
    <w:p w14:paraId="4D969E3A">
      <w:pPr>
        <w:jc w:val="both"/>
        <w:rPr>
          <w:sz w:val="21"/>
          <w:szCs w:val="21"/>
        </w:rPr>
      </w:pPr>
      <w:r>
        <w:rPr>
          <w:sz w:val="21"/>
          <w:szCs w:val="21"/>
        </w:rPr>
        <w:t xml:space="preserve">    </w:t>
      </w:r>
      <w:r>
        <w:rPr>
          <w:i/>
          <w:sz w:val="21"/>
          <w:szCs w:val="21"/>
        </w:rPr>
        <w:t xml:space="preserve">e.g. </w:t>
      </w:r>
      <w:r>
        <w:rPr>
          <w:sz w:val="21"/>
          <w:szCs w:val="21"/>
        </w:rPr>
        <w:t xml:space="preserve">In the nineteenth century, </w:t>
      </w:r>
      <w:r>
        <w:rPr>
          <w:b/>
          <w:i/>
          <w:sz w:val="21"/>
          <w:szCs w:val="21"/>
        </w:rPr>
        <w:t>oceanography</w:t>
      </w:r>
      <w:r>
        <w:rPr>
          <w:sz w:val="21"/>
          <w:szCs w:val="21"/>
        </w:rPr>
        <w:t xml:space="preserve"> benefited from the new desire to study phenomena on a global scale.</w:t>
      </w:r>
    </w:p>
    <w:p w14:paraId="691C4A8B">
      <w:pPr>
        <w:jc w:val="both"/>
        <w:rPr>
          <w:sz w:val="21"/>
          <w:szCs w:val="21"/>
        </w:rPr>
      </w:pPr>
      <w:r>
        <w:rPr>
          <w:b/>
          <w:color w:val="FF0000"/>
          <w:sz w:val="21"/>
          <w:szCs w:val="21"/>
        </w:rPr>
        <w:t>odd</w:t>
      </w:r>
      <w:r>
        <w:rPr>
          <w:b/>
          <w:sz w:val="21"/>
          <w:szCs w:val="21"/>
        </w:rPr>
        <w:t xml:space="preserve"> </w:t>
      </w:r>
      <w:r>
        <w:rPr>
          <w:sz w:val="21"/>
          <w:szCs w:val="21"/>
        </w:rPr>
        <w:t>/ɒd/</w:t>
      </w:r>
    </w:p>
    <w:p w14:paraId="7F14E81C">
      <w:pPr>
        <w:jc w:val="both"/>
        <w:rPr>
          <w:sz w:val="21"/>
          <w:szCs w:val="21"/>
        </w:rPr>
      </w:pPr>
      <w:r>
        <w:rPr>
          <w:sz w:val="21"/>
          <w:szCs w:val="21"/>
        </w:rPr>
        <w:t xml:space="preserve">    </w:t>
      </w:r>
      <w:r>
        <w:rPr>
          <w:i/>
          <w:sz w:val="21"/>
          <w:szCs w:val="21"/>
        </w:rPr>
        <w:t xml:space="preserve">adj. </w:t>
      </w:r>
      <w:r>
        <w:rPr>
          <w:sz w:val="21"/>
          <w:szCs w:val="21"/>
        </w:rPr>
        <w:t xml:space="preserve">奇怪的；古怪的；异常的 </w:t>
      </w:r>
      <w:r>
        <w:rPr>
          <w:b/>
          <w:sz w:val="21"/>
          <w:szCs w:val="21"/>
        </w:rPr>
        <w:t xml:space="preserve">[同] </w:t>
      </w:r>
      <w:r>
        <w:rPr>
          <w:sz w:val="21"/>
          <w:szCs w:val="21"/>
        </w:rPr>
        <w:t>strange, bizarre, unusual</w:t>
      </w:r>
    </w:p>
    <w:p w14:paraId="4C5614C6">
      <w:pPr>
        <w:ind w:firstLine="220"/>
        <w:jc w:val="both"/>
      </w:pPr>
      <w:r>
        <w:rPr>
          <w:i/>
          <w:sz w:val="21"/>
          <w:szCs w:val="21"/>
        </w:rPr>
        <w:t xml:space="preserve">e.g. </w:t>
      </w:r>
      <w:r>
        <w:t xml:space="preserve">Scientists noted an </w:t>
      </w:r>
      <w:r>
        <w:rPr>
          <w:b/>
          <w:bCs/>
          <w:i/>
          <w:iCs/>
        </w:rPr>
        <w:t>odd</w:t>
      </w:r>
      <w:r>
        <w:t xml:space="preserve"> discrepancy between the experimental results and the model's predictions.</w:t>
      </w:r>
    </w:p>
    <w:p w14:paraId="203A4111">
      <w:pPr>
        <w:jc w:val="both"/>
        <w:rPr>
          <w:sz w:val="21"/>
          <w:szCs w:val="21"/>
        </w:rPr>
      </w:pPr>
      <w:r>
        <w:rPr>
          <w:b/>
          <w:sz w:val="21"/>
          <w:szCs w:val="21"/>
        </w:rPr>
        <w:t xml:space="preserve">oddly </w:t>
      </w:r>
      <w:r>
        <w:rPr>
          <w:sz w:val="21"/>
          <w:szCs w:val="21"/>
        </w:rPr>
        <w:t>/ˈɒdli/</w:t>
      </w:r>
    </w:p>
    <w:p w14:paraId="602F1A1E">
      <w:pPr>
        <w:jc w:val="both"/>
        <w:rPr>
          <w:sz w:val="21"/>
          <w:szCs w:val="21"/>
        </w:rPr>
      </w:pPr>
      <w:r>
        <w:rPr>
          <w:sz w:val="21"/>
          <w:szCs w:val="21"/>
        </w:rPr>
        <w:t xml:space="preserve">    </w:t>
      </w:r>
      <w:r>
        <w:rPr>
          <w:i/>
          <w:sz w:val="21"/>
          <w:szCs w:val="21"/>
        </w:rPr>
        <w:t xml:space="preserve">adv. </w:t>
      </w:r>
      <w:r>
        <w:rPr>
          <w:sz w:val="21"/>
          <w:szCs w:val="21"/>
        </w:rPr>
        <w:t xml:space="preserve">奇怪地；古怪地；反常地 </w:t>
      </w:r>
      <w:r>
        <w:rPr>
          <w:b/>
          <w:sz w:val="21"/>
          <w:szCs w:val="21"/>
        </w:rPr>
        <w:t xml:space="preserve">[同] </w:t>
      </w:r>
      <w:r>
        <w:rPr>
          <w:sz w:val="21"/>
          <w:szCs w:val="21"/>
        </w:rPr>
        <w:t>strangely, curiously, unusually</w:t>
      </w:r>
    </w:p>
    <w:p w14:paraId="33F54564">
      <w:pPr>
        <w:jc w:val="both"/>
        <w:rPr>
          <w:sz w:val="21"/>
          <w:szCs w:val="21"/>
        </w:rPr>
      </w:pPr>
      <w:r>
        <w:rPr>
          <w:sz w:val="21"/>
          <w:szCs w:val="21"/>
        </w:rPr>
        <w:t xml:space="preserve">    </w:t>
      </w:r>
      <w:r>
        <w:rPr>
          <w:i/>
          <w:sz w:val="21"/>
          <w:szCs w:val="21"/>
        </w:rPr>
        <w:t xml:space="preserve">e.g. </w:t>
      </w:r>
      <w:r>
        <w:rPr>
          <w:b/>
          <w:i/>
          <w:sz w:val="21"/>
          <w:szCs w:val="21"/>
        </w:rPr>
        <w:t>Oddly</w:t>
      </w:r>
      <w:r>
        <w:rPr>
          <w:sz w:val="21"/>
          <w:szCs w:val="21"/>
        </w:rPr>
        <w:t xml:space="preserve"> enough, the relationships found between EQ and other factors in primates and some other mammals do not appear to apply as well to cetaceans (whales, dolphins, and porpoises), including the bottlenose dolphin.</w:t>
      </w:r>
    </w:p>
    <w:p w14:paraId="112F71E5">
      <w:pPr>
        <w:jc w:val="both"/>
        <w:rPr>
          <w:sz w:val="21"/>
          <w:szCs w:val="21"/>
        </w:rPr>
      </w:pPr>
      <w:r>
        <w:rPr>
          <w:b/>
          <w:color w:val="FF0000"/>
          <w:sz w:val="21"/>
          <w:szCs w:val="21"/>
        </w:rPr>
        <w:t>odds</w:t>
      </w:r>
      <w:r>
        <w:rPr>
          <w:b/>
          <w:sz w:val="21"/>
          <w:szCs w:val="21"/>
        </w:rPr>
        <w:t xml:space="preserve"> </w:t>
      </w:r>
      <w:r>
        <w:rPr>
          <w:sz w:val="21"/>
          <w:szCs w:val="21"/>
        </w:rPr>
        <w:t>/ɒdz/</w:t>
      </w:r>
    </w:p>
    <w:p w14:paraId="301FBEE9">
      <w:pPr>
        <w:jc w:val="both"/>
        <w:rPr>
          <w:sz w:val="21"/>
          <w:szCs w:val="21"/>
        </w:rPr>
      </w:pPr>
      <w:r>
        <w:rPr>
          <w:sz w:val="21"/>
          <w:szCs w:val="21"/>
        </w:rPr>
        <w:t xml:space="preserve">    </w:t>
      </w:r>
      <w:r>
        <w:rPr>
          <w:i/>
          <w:sz w:val="21"/>
          <w:szCs w:val="21"/>
        </w:rPr>
        <w:t xml:space="preserve">n. </w:t>
      </w:r>
      <w:r>
        <w:rPr>
          <w:sz w:val="21"/>
          <w:szCs w:val="21"/>
        </w:rPr>
        <w:t xml:space="preserve">可能性；几率；胜算 </w:t>
      </w:r>
      <w:r>
        <w:rPr>
          <w:b/>
          <w:sz w:val="21"/>
          <w:szCs w:val="21"/>
        </w:rPr>
        <w:t xml:space="preserve">[同] </w:t>
      </w:r>
      <w:r>
        <w:rPr>
          <w:sz w:val="21"/>
          <w:szCs w:val="21"/>
        </w:rPr>
        <w:t>chances, probability, likelihood</w:t>
      </w:r>
    </w:p>
    <w:p w14:paraId="67786388">
      <w:pPr>
        <w:jc w:val="both"/>
        <w:rPr>
          <w:sz w:val="21"/>
          <w:szCs w:val="21"/>
        </w:rPr>
      </w:pPr>
      <w:r>
        <w:rPr>
          <w:sz w:val="21"/>
          <w:szCs w:val="21"/>
        </w:rPr>
        <w:t xml:space="preserve">    </w:t>
      </w:r>
      <w:r>
        <w:rPr>
          <w:i/>
          <w:sz w:val="21"/>
          <w:szCs w:val="21"/>
        </w:rPr>
        <w:t xml:space="preserve">e.g. </w:t>
      </w:r>
      <w:r>
        <w:rPr>
          <w:sz w:val="21"/>
          <w:szCs w:val="21"/>
        </w:rPr>
        <w:t xml:space="preserve">Families and communities are seen as stoic and noble in their endeavors, surviving often against terrible </w:t>
      </w:r>
      <w:r>
        <w:rPr>
          <w:b/>
          <w:i/>
          <w:sz w:val="21"/>
          <w:szCs w:val="21"/>
        </w:rPr>
        <w:t>odds</w:t>
      </w:r>
      <w:r>
        <w:rPr>
          <w:sz w:val="21"/>
          <w:szCs w:val="21"/>
        </w:rPr>
        <w:t>.</w:t>
      </w:r>
    </w:p>
    <w:p w14:paraId="20E4497B">
      <w:pPr>
        <w:jc w:val="both"/>
        <w:rPr>
          <w:sz w:val="21"/>
          <w:szCs w:val="21"/>
        </w:rPr>
      </w:pPr>
      <w:r>
        <w:rPr>
          <w:b/>
          <w:color w:val="FF0000"/>
          <w:sz w:val="21"/>
          <w:szCs w:val="21"/>
        </w:rPr>
        <w:t>odor</w:t>
      </w:r>
      <w:r>
        <w:rPr>
          <w:b/>
          <w:sz w:val="21"/>
          <w:szCs w:val="21"/>
        </w:rPr>
        <w:t xml:space="preserve"> </w:t>
      </w:r>
      <w:r>
        <w:rPr>
          <w:sz w:val="21"/>
          <w:szCs w:val="21"/>
        </w:rPr>
        <w:t>/ˈəʊdə(r)/</w:t>
      </w:r>
    </w:p>
    <w:p w14:paraId="09F604DB">
      <w:pPr>
        <w:jc w:val="both"/>
        <w:rPr>
          <w:sz w:val="21"/>
          <w:szCs w:val="21"/>
        </w:rPr>
      </w:pPr>
      <w:r>
        <w:rPr>
          <w:sz w:val="21"/>
          <w:szCs w:val="21"/>
        </w:rPr>
        <w:t xml:space="preserve">    </w:t>
      </w:r>
      <w:r>
        <w:rPr>
          <w:i/>
          <w:sz w:val="21"/>
          <w:szCs w:val="21"/>
        </w:rPr>
        <w:t xml:space="preserve">n. </w:t>
      </w:r>
      <w:r>
        <w:rPr>
          <w:sz w:val="21"/>
          <w:szCs w:val="21"/>
        </w:rPr>
        <w:t xml:space="preserve">气味；臭味 </w:t>
      </w:r>
      <w:r>
        <w:rPr>
          <w:b/>
          <w:sz w:val="21"/>
          <w:szCs w:val="21"/>
        </w:rPr>
        <w:t xml:space="preserve">[同] </w:t>
      </w:r>
      <w:r>
        <w:rPr>
          <w:sz w:val="21"/>
          <w:szCs w:val="21"/>
        </w:rPr>
        <w:t>smell, scent, odour</w:t>
      </w:r>
    </w:p>
    <w:p w14:paraId="34C31FB1">
      <w:pPr>
        <w:jc w:val="both"/>
        <w:rPr>
          <w:sz w:val="21"/>
          <w:szCs w:val="21"/>
        </w:rPr>
      </w:pPr>
      <w:r>
        <w:rPr>
          <w:sz w:val="21"/>
          <w:szCs w:val="21"/>
        </w:rPr>
        <w:t xml:space="preserve">    </w:t>
      </w:r>
      <w:r>
        <w:rPr>
          <w:i/>
          <w:sz w:val="21"/>
          <w:szCs w:val="21"/>
        </w:rPr>
        <w:t xml:space="preserve">e.g. </w:t>
      </w:r>
      <w:r>
        <w:rPr>
          <w:sz w:val="21"/>
          <w:szCs w:val="21"/>
        </w:rPr>
        <w:t xml:space="preserve">These </w:t>
      </w:r>
      <w:r>
        <w:rPr>
          <w:b/>
          <w:i/>
          <w:sz w:val="21"/>
          <w:szCs w:val="21"/>
        </w:rPr>
        <w:t>odor</w:t>
      </w:r>
      <w:r>
        <w:rPr>
          <w:b/>
          <w:bCs/>
          <w:i/>
          <w:iCs/>
          <w:sz w:val="21"/>
          <w:szCs w:val="21"/>
        </w:rPr>
        <w:t>s</w:t>
      </w:r>
      <w:r>
        <w:rPr>
          <w:sz w:val="21"/>
          <w:szCs w:val="21"/>
        </w:rPr>
        <w:t xml:space="preserve"> make buck rubs an important means of olfactory communication between deer.</w:t>
      </w:r>
    </w:p>
    <w:p w14:paraId="22851A9A">
      <w:pPr>
        <w:jc w:val="both"/>
        <w:rPr>
          <w:sz w:val="21"/>
          <w:szCs w:val="21"/>
        </w:rPr>
      </w:pPr>
      <w:r>
        <w:rPr>
          <w:b/>
          <w:color w:val="000000" w:themeColor="text1"/>
          <w:sz w:val="21"/>
          <w:szCs w:val="21"/>
          <w14:textFill>
            <w14:solidFill>
              <w14:schemeClr w14:val="tx1"/>
            </w14:solidFill>
          </w14:textFill>
        </w:rPr>
        <w:t>offshore</w:t>
      </w:r>
      <w:r>
        <w:rPr>
          <w:b/>
          <w:sz w:val="21"/>
          <w:szCs w:val="21"/>
        </w:rPr>
        <w:t xml:space="preserve"> </w:t>
      </w:r>
      <w:r>
        <w:rPr>
          <w:sz w:val="21"/>
          <w:szCs w:val="21"/>
        </w:rPr>
        <w:t>/ˌɒfˈʃɔː(r)/</w:t>
      </w:r>
    </w:p>
    <w:p w14:paraId="55690B14">
      <w:pPr>
        <w:jc w:val="both"/>
        <w:rPr>
          <w:sz w:val="21"/>
          <w:szCs w:val="21"/>
        </w:rPr>
      </w:pPr>
      <w:r>
        <w:rPr>
          <w:sz w:val="21"/>
          <w:szCs w:val="21"/>
        </w:rPr>
        <w:t xml:space="preserve">    </w:t>
      </w:r>
      <w:r>
        <w:rPr>
          <w:i/>
          <w:sz w:val="21"/>
          <w:szCs w:val="21"/>
        </w:rPr>
        <w:t xml:space="preserve">adj. </w:t>
      </w:r>
      <w:r>
        <w:rPr>
          <w:sz w:val="21"/>
          <w:szCs w:val="21"/>
        </w:rPr>
        <w:t xml:space="preserve">近海的；离岸的；海上的 </w:t>
      </w:r>
      <w:r>
        <w:rPr>
          <w:b/>
          <w:sz w:val="21"/>
          <w:szCs w:val="21"/>
        </w:rPr>
        <w:t xml:space="preserve">[同] </w:t>
      </w:r>
      <w:r>
        <w:rPr>
          <w:sz w:val="21"/>
          <w:szCs w:val="21"/>
        </w:rPr>
        <w:t>coastal, seaward, maritime</w:t>
      </w:r>
    </w:p>
    <w:p w14:paraId="443C360B">
      <w:pPr>
        <w:jc w:val="both"/>
        <w:rPr>
          <w:sz w:val="21"/>
          <w:szCs w:val="21"/>
        </w:rPr>
      </w:pPr>
      <w:r>
        <w:rPr>
          <w:sz w:val="21"/>
          <w:szCs w:val="21"/>
        </w:rPr>
        <w:t xml:space="preserve">    </w:t>
      </w:r>
      <w:r>
        <w:rPr>
          <w:i/>
          <w:sz w:val="21"/>
          <w:szCs w:val="21"/>
        </w:rPr>
        <w:t xml:space="preserve">e.g. </w:t>
      </w:r>
      <w:r>
        <w:rPr>
          <w:sz w:val="21"/>
          <w:szCs w:val="21"/>
        </w:rPr>
        <w:t xml:space="preserve">They plumbed the </w:t>
      </w:r>
      <w:r>
        <w:rPr>
          <w:b/>
          <w:i/>
          <w:sz w:val="21"/>
          <w:szCs w:val="21"/>
        </w:rPr>
        <w:t>offshore</w:t>
      </w:r>
      <w:r>
        <w:rPr>
          <w:sz w:val="21"/>
          <w:szCs w:val="21"/>
        </w:rPr>
        <w:t xml:space="preserve"> waters for fish to feed local populations.</w:t>
      </w:r>
    </w:p>
    <w:p w14:paraId="2BB46C80">
      <w:pPr>
        <w:jc w:val="both"/>
        <w:rPr>
          <w:sz w:val="21"/>
          <w:szCs w:val="21"/>
        </w:rPr>
      </w:pPr>
      <w:r>
        <w:rPr>
          <w:b/>
          <w:color w:val="FF0000"/>
          <w:sz w:val="21"/>
          <w:szCs w:val="21"/>
        </w:rPr>
        <w:t>offspring</w:t>
      </w:r>
      <w:r>
        <w:rPr>
          <w:b/>
          <w:sz w:val="21"/>
          <w:szCs w:val="21"/>
        </w:rPr>
        <w:t xml:space="preserve"> </w:t>
      </w:r>
      <w:r>
        <w:rPr>
          <w:sz w:val="21"/>
          <w:szCs w:val="21"/>
        </w:rPr>
        <w:t>/ˈɒfsprɪŋ/</w:t>
      </w:r>
    </w:p>
    <w:p w14:paraId="1F41A9DE">
      <w:pPr>
        <w:jc w:val="both"/>
        <w:rPr>
          <w:sz w:val="21"/>
          <w:szCs w:val="21"/>
        </w:rPr>
      </w:pPr>
      <w:r>
        <w:rPr>
          <w:sz w:val="21"/>
          <w:szCs w:val="21"/>
        </w:rPr>
        <w:t xml:space="preserve">    </w:t>
      </w:r>
      <w:r>
        <w:rPr>
          <w:i/>
          <w:sz w:val="21"/>
          <w:szCs w:val="21"/>
        </w:rPr>
        <w:t xml:space="preserve">n. </w:t>
      </w:r>
      <w:r>
        <w:rPr>
          <w:sz w:val="21"/>
          <w:szCs w:val="21"/>
        </w:rPr>
        <w:t xml:space="preserve">子女；后代；幼崽 </w:t>
      </w:r>
      <w:r>
        <w:rPr>
          <w:b/>
          <w:sz w:val="21"/>
          <w:szCs w:val="21"/>
        </w:rPr>
        <w:t xml:space="preserve">[同] </w:t>
      </w:r>
      <w:r>
        <w:rPr>
          <w:sz w:val="21"/>
          <w:szCs w:val="21"/>
        </w:rPr>
        <w:t>descendant, progeny, young</w:t>
      </w:r>
    </w:p>
    <w:p w14:paraId="3D6D8F01">
      <w:pPr>
        <w:jc w:val="both"/>
        <w:rPr>
          <w:sz w:val="21"/>
          <w:szCs w:val="21"/>
        </w:rPr>
      </w:pPr>
      <w:r>
        <w:rPr>
          <w:sz w:val="21"/>
          <w:szCs w:val="21"/>
        </w:rPr>
        <w:t xml:space="preserve">    </w:t>
      </w:r>
      <w:r>
        <w:rPr>
          <w:i/>
          <w:sz w:val="21"/>
          <w:szCs w:val="21"/>
        </w:rPr>
        <w:t xml:space="preserve">e.g. </w:t>
      </w:r>
      <w:r>
        <w:rPr>
          <w:sz w:val="21"/>
          <w:szCs w:val="21"/>
        </w:rPr>
        <w:t xml:space="preserve">But not all animal parents, even those that tend their </w:t>
      </w:r>
      <w:r>
        <w:rPr>
          <w:b/>
          <w:i/>
          <w:sz w:val="21"/>
          <w:szCs w:val="21"/>
        </w:rPr>
        <w:t>offspring</w:t>
      </w:r>
      <w:r>
        <w:rPr>
          <w:sz w:val="21"/>
          <w:szCs w:val="21"/>
        </w:rPr>
        <w:t xml:space="preserve"> to the point of hatching or birth, feed their young.</w:t>
      </w:r>
    </w:p>
    <w:p w14:paraId="73708746">
      <w:pPr>
        <w:jc w:val="both"/>
        <w:rPr>
          <w:sz w:val="21"/>
          <w:szCs w:val="21"/>
        </w:rPr>
      </w:pPr>
      <w:r>
        <w:rPr>
          <w:b/>
          <w:color w:val="FF0000"/>
          <w:sz w:val="21"/>
          <w:szCs w:val="21"/>
        </w:rPr>
        <w:t>olfactory</w:t>
      </w:r>
      <w:r>
        <w:rPr>
          <w:b/>
          <w:sz w:val="21"/>
          <w:szCs w:val="21"/>
        </w:rPr>
        <w:t xml:space="preserve"> </w:t>
      </w:r>
      <w:r>
        <w:rPr>
          <w:sz w:val="21"/>
          <w:szCs w:val="21"/>
        </w:rPr>
        <w:t>/ɒlˈfæktəri/</w:t>
      </w:r>
    </w:p>
    <w:p w14:paraId="197830A8">
      <w:pPr>
        <w:jc w:val="both"/>
        <w:rPr>
          <w:sz w:val="21"/>
          <w:szCs w:val="21"/>
        </w:rPr>
      </w:pPr>
      <w:r>
        <w:rPr>
          <w:sz w:val="21"/>
          <w:szCs w:val="21"/>
        </w:rPr>
        <w:t xml:space="preserve">    </w:t>
      </w:r>
      <w:r>
        <w:rPr>
          <w:i/>
          <w:sz w:val="21"/>
          <w:szCs w:val="21"/>
        </w:rPr>
        <w:t xml:space="preserve">adj. </w:t>
      </w:r>
      <w:r>
        <w:rPr>
          <w:sz w:val="21"/>
          <w:szCs w:val="21"/>
        </w:rPr>
        <w:t xml:space="preserve">嗅觉的 </w:t>
      </w:r>
      <w:r>
        <w:rPr>
          <w:b/>
          <w:sz w:val="21"/>
          <w:szCs w:val="21"/>
        </w:rPr>
        <w:t xml:space="preserve">[同] </w:t>
      </w:r>
      <w:r>
        <w:rPr>
          <w:sz w:val="21"/>
          <w:szCs w:val="21"/>
        </w:rPr>
        <w:t>smell-related, sensory</w:t>
      </w:r>
    </w:p>
    <w:p w14:paraId="1557CEB6">
      <w:pPr>
        <w:jc w:val="both"/>
        <w:rPr>
          <w:sz w:val="21"/>
          <w:szCs w:val="21"/>
        </w:rPr>
      </w:pPr>
      <w:r>
        <w:rPr>
          <w:sz w:val="21"/>
          <w:szCs w:val="21"/>
        </w:rPr>
        <w:t xml:space="preserve">    </w:t>
      </w:r>
      <w:r>
        <w:rPr>
          <w:i/>
          <w:sz w:val="21"/>
          <w:szCs w:val="21"/>
        </w:rPr>
        <w:t xml:space="preserve">e.g. </w:t>
      </w:r>
      <w:r>
        <w:rPr>
          <w:sz w:val="21"/>
          <w:szCs w:val="21"/>
        </w:rPr>
        <w:t xml:space="preserve">Thus, like a buck rub, a scrape is both a visual and an </w:t>
      </w:r>
      <w:r>
        <w:rPr>
          <w:b/>
          <w:i/>
          <w:sz w:val="21"/>
          <w:szCs w:val="21"/>
        </w:rPr>
        <w:t>olfactory</w:t>
      </w:r>
      <w:r>
        <w:rPr>
          <w:sz w:val="21"/>
          <w:szCs w:val="21"/>
        </w:rPr>
        <w:t xml:space="preserve"> signal.</w:t>
      </w:r>
    </w:p>
    <w:p w14:paraId="065EE68E">
      <w:pPr>
        <w:jc w:val="both"/>
        <w:rPr>
          <w:sz w:val="21"/>
          <w:szCs w:val="21"/>
        </w:rPr>
      </w:pPr>
      <w:r>
        <w:rPr>
          <w:b/>
          <w:sz w:val="21"/>
          <w:szCs w:val="21"/>
        </w:rPr>
        <w:t xml:space="preserve">omit </w:t>
      </w:r>
      <w:r>
        <w:rPr>
          <w:sz w:val="21"/>
          <w:szCs w:val="21"/>
        </w:rPr>
        <w:t>/əˈmɪt/</w:t>
      </w:r>
    </w:p>
    <w:p w14:paraId="45F65A3F">
      <w:pPr>
        <w:jc w:val="both"/>
        <w:rPr>
          <w:sz w:val="21"/>
          <w:szCs w:val="21"/>
        </w:rPr>
      </w:pPr>
      <w:r>
        <w:rPr>
          <w:sz w:val="21"/>
          <w:szCs w:val="21"/>
        </w:rPr>
        <w:t xml:space="preserve">    </w:t>
      </w:r>
      <w:r>
        <w:rPr>
          <w:i/>
          <w:sz w:val="21"/>
          <w:szCs w:val="21"/>
        </w:rPr>
        <w:t xml:space="preserve">vt. </w:t>
      </w:r>
      <w:r>
        <w:rPr>
          <w:sz w:val="21"/>
          <w:szCs w:val="21"/>
        </w:rPr>
        <w:t xml:space="preserve">省略；遗漏；删去 </w:t>
      </w:r>
      <w:r>
        <w:rPr>
          <w:b/>
          <w:sz w:val="21"/>
          <w:szCs w:val="21"/>
        </w:rPr>
        <w:t xml:space="preserve">[同] </w:t>
      </w:r>
      <w:r>
        <w:rPr>
          <w:sz w:val="21"/>
          <w:szCs w:val="21"/>
        </w:rPr>
        <w:t>leave out, exclude, neglect</w:t>
      </w:r>
    </w:p>
    <w:p w14:paraId="1E41A27C">
      <w:pPr>
        <w:jc w:val="both"/>
        <w:rPr>
          <w:sz w:val="21"/>
          <w:szCs w:val="21"/>
        </w:rPr>
      </w:pPr>
      <w:r>
        <w:rPr>
          <w:sz w:val="21"/>
          <w:szCs w:val="21"/>
        </w:rPr>
        <w:t xml:space="preserve">    </w:t>
      </w:r>
      <w:r>
        <w:rPr>
          <w:i/>
          <w:sz w:val="21"/>
          <w:szCs w:val="21"/>
        </w:rPr>
        <w:t xml:space="preserve">e.g. </w:t>
      </w:r>
      <w:r>
        <w:rPr>
          <w:sz w:val="21"/>
          <w:szCs w:val="21"/>
        </w:rPr>
        <w:t xml:space="preserve">This technique allows researchers to create solutions that selectively </w:t>
      </w:r>
      <w:r>
        <w:rPr>
          <w:b/>
          <w:i/>
          <w:sz w:val="21"/>
          <w:szCs w:val="21"/>
        </w:rPr>
        <w:t>omit</w:t>
      </w:r>
      <w:r>
        <w:rPr>
          <w:sz w:val="21"/>
          <w:szCs w:val="21"/>
        </w:rPr>
        <w:t xml:space="preserve"> certain nutrients and then observe the resulting effects on the plants.</w:t>
      </w:r>
    </w:p>
    <w:p w14:paraId="5B678524">
      <w:pPr>
        <w:jc w:val="both"/>
        <w:rPr>
          <w:sz w:val="21"/>
          <w:szCs w:val="21"/>
        </w:rPr>
      </w:pPr>
      <w:r>
        <w:rPr>
          <w:b/>
          <w:sz w:val="21"/>
          <w:szCs w:val="21"/>
        </w:rPr>
        <w:t xml:space="preserve">ominipotent </w:t>
      </w:r>
      <w:r>
        <w:rPr>
          <w:sz w:val="21"/>
          <w:szCs w:val="21"/>
        </w:rPr>
        <w:t>/ɒmˈnɪpətənt/</w:t>
      </w:r>
    </w:p>
    <w:p w14:paraId="384BF3DE">
      <w:pPr>
        <w:jc w:val="both"/>
        <w:rPr>
          <w:sz w:val="21"/>
          <w:szCs w:val="21"/>
        </w:rPr>
      </w:pPr>
      <w:r>
        <w:rPr>
          <w:sz w:val="21"/>
          <w:szCs w:val="21"/>
        </w:rPr>
        <w:t xml:space="preserve">    </w:t>
      </w:r>
      <w:r>
        <w:rPr>
          <w:i/>
          <w:sz w:val="21"/>
          <w:szCs w:val="21"/>
        </w:rPr>
        <w:t xml:space="preserve">adj. </w:t>
      </w:r>
      <w:r>
        <w:rPr>
          <w:sz w:val="21"/>
          <w:szCs w:val="21"/>
        </w:rPr>
        <w:t xml:space="preserve">全能的；万能的 </w:t>
      </w:r>
      <w:r>
        <w:rPr>
          <w:b/>
          <w:sz w:val="21"/>
          <w:szCs w:val="21"/>
        </w:rPr>
        <w:t xml:space="preserve">[同] </w:t>
      </w:r>
      <w:r>
        <w:rPr>
          <w:sz w:val="21"/>
          <w:szCs w:val="21"/>
        </w:rPr>
        <w:t>almighty, all-powerful, supreme</w:t>
      </w:r>
    </w:p>
    <w:p w14:paraId="059CEFD9">
      <w:pPr>
        <w:jc w:val="both"/>
        <w:rPr>
          <w:sz w:val="21"/>
          <w:szCs w:val="21"/>
        </w:rPr>
      </w:pPr>
      <w:r>
        <w:rPr>
          <w:sz w:val="21"/>
          <w:szCs w:val="21"/>
        </w:rPr>
        <w:t xml:space="preserve">    </w:t>
      </w:r>
      <w:r>
        <w:rPr>
          <w:i/>
          <w:sz w:val="21"/>
          <w:szCs w:val="21"/>
        </w:rPr>
        <w:t xml:space="preserve">e.g. </w:t>
      </w:r>
      <w:r>
        <w:rPr>
          <w:sz w:val="21"/>
          <w:szCs w:val="21"/>
        </w:rPr>
        <w:t xml:space="preserve">Many tribes called themselves “children of the Sun” and believed their </w:t>
      </w:r>
      <w:r>
        <w:rPr>
          <w:b/>
          <w:bCs/>
          <w:i/>
          <w:iCs/>
          <w:sz w:val="21"/>
          <w:szCs w:val="21"/>
        </w:rPr>
        <w:t>omnipotent</w:t>
      </w:r>
      <w:r>
        <w:rPr>
          <w:sz w:val="21"/>
          <w:szCs w:val="21"/>
        </w:rPr>
        <w:t xml:space="preserve"> priest-chiefs were descendants of the great sun god.</w:t>
      </w:r>
    </w:p>
    <w:p w14:paraId="25298A88">
      <w:pPr>
        <w:jc w:val="both"/>
        <w:rPr>
          <w:sz w:val="21"/>
          <w:szCs w:val="21"/>
        </w:rPr>
      </w:pPr>
      <w:r>
        <w:rPr>
          <w:b/>
          <w:color w:val="FF0000"/>
          <w:sz w:val="21"/>
          <w:szCs w:val="21"/>
        </w:rPr>
        <w:t>onset</w:t>
      </w:r>
      <w:r>
        <w:rPr>
          <w:b/>
          <w:sz w:val="21"/>
          <w:szCs w:val="21"/>
        </w:rPr>
        <w:t xml:space="preserve"> </w:t>
      </w:r>
      <w:r>
        <w:rPr>
          <w:sz w:val="21"/>
          <w:szCs w:val="21"/>
        </w:rPr>
        <w:t>/ˈɒnset/</w:t>
      </w:r>
    </w:p>
    <w:p w14:paraId="009B568C">
      <w:pPr>
        <w:jc w:val="both"/>
        <w:rPr>
          <w:sz w:val="21"/>
          <w:szCs w:val="21"/>
        </w:rPr>
      </w:pPr>
      <w:r>
        <w:rPr>
          <w:sz w:val="21"/>
          <w:szCs w:val="21"/>
        </w:rPr>
        <w:t xml:space="preserve">    </w:t>
      </w:r>
      <w:r>
        <w:rPr>
          <w:i/>
          <w:sz w:val="21"/>
          <w:szCs w:val="21"/>
        </w:rPr>
        <w:t xml:space="preserve">n. </w:t>
      </w:r>
      <w:r>
        <w:rPr>
          <w:sz w:val="21"/>
          <w:szCs w:val="21"/>
        </w:rPr>
        <w:t xml:space="preserve">开始；发作；爆发 </w:t>
      </w:r>
      <w:r>
        <w:rPr>
          <w:b/>
          <w:sz w:val="21"/>
          <w:szCs w:val="21"/>
        </w:rPr>
        <w:t xml:space="preserve">[同] </w:t>
      </w:r>
      <w:r>
        <w:rPr>
          <w:sz w:val="21"/>
          <w:szCs w:val="21"/>
        </w:rPr>
        <w:t>beginning, start, outbreak</w:t>
      </w:r>
    </w:p>
    <w:p w14:paraId="3DE6760D">
      <w:pPr>
        <w:jc w:val="both"/>
        <w:rPr>
          <w:sz w:val="21"/>
          <w:szCs w:val="21"/>
        </w:rPr>
      </w:pPr>
      <w:r>
        <w:rPr>
          <w:sz w:val="21"/>
          <w:szCs w:val="21"/>
        </w:rPr>
        <w:t xml:space="preserve">    </w:t>
      </w:r>
      <w:r>
        <w:rPr>
          <w:i/>
          <w:sz w:val="21"/>
          <w:szCs w:val="21"/>
        </w:rPr>
        <w:t xml:space="preserve">e.g. </w:t>
      </w:r>
      <w:r>
        <w:rPr>
          <w:sz w:val="21"/>
          <w:szCs w:val="21"/>
        </w:rPr>
        <w:t xml:space="preserve">With the </w:t>
      </w:r>
      <w:r>
        <w:rPr>
          <w:b/>
          <w:i/>
          <w:sz w:val="21"/>
          <w:szCs w:val="21"/>
        </w:rPr>
        <w:t>onset</w:t>
      </w:r>
      <w:r>
        <w:rPr>
          <w:sz w:val="21"/>
          <w:szCs w:val="21"/>
        </w:rPr>
        <w:t xml:space="preserve"> of spring, monarchs mate at the wintering sites and begin migrating northward.</w:t>
      </w:r>
    </w:p>
    <w:p w14:paraId="76DADA26">
      <w:pPr>
        <w:jc w:val="both"/>
        <w:rPr>
          <w:sz w:val="21"/>
          <w:szCs w:val="21"/>
        </w:rPr>
      </w:pPr>
      <w:r>
        <w:rPr>
          <w:b/>
          <w:sz w:val="21"/>
          <w:szCs w:val="21"/>
        </w:rPr>
        <w:t xml:space="preserve">onslaught </w:t>
      </w:r>
      <w:r>
        <w:rPr>
          <w:sz w:val="21"/>
          <w:szCs w:val="21"/>
        </w:rPr>
        <w:t>/ˈɒnslɔːt/</w:t>
      </w:r>
    </w:p>
    <w:p w14:paraId="65274F6B">
      <w:pPr>
        <w:jc w:val="both"/>
        <w:rPr>
          <w:sz w:val="21"/>
          <w:szCs w:val="21"/>
        </w:rPr>
      </w:pPr>
      <w:r>
        <w:rPr>
          <w:sz w:val="21"/>
          <w:szCs w:val="21"/>
        </w:rPr>
        <w:t xml:space="preserve">    </w:t>
      </w:r>
      <w:r>
        <w:rPr>
          <w:i/>
          <w:sz w:val="21"/>
          <w:szCs w:val="21"/>
        </w:rPr>
        <w:t xml:space="preserve">n. </w:t>
      </w:r>
      <w:r>
        <w:rPr>
          <w:sz w:val="21"/>
          <w:szCs w:val="21"/>
        </w:rPr>
        <w:t xml:space="preserve">猛攻；攻击；冲击 </w:t>
      </w:r>
      <w:r>
        <w:rPr>
          <w:b/>
          <w:sz w:val="21"/>
          <w:szCs w:val="21"/>
        </w:rPr>
        <w:t xml:space="preserve">[同] </w:t>
      </w:r>
      <w:r>
        <w:rPr>
          <w:sz w:val="21"/>
          <w:szCs w:val="21"/>
        </w:rPr>
        <w:t>assault, attack, offensive</w:t>
      </w:r>
    </w:p>
    <w:p w14:paraId="6713F721">
      <w:pPr>
        <w:jc w:val="both"/>
        <w:rPr>
          <w:sz w:val="21"/>
          <w:szCs w:val="21"/>
        </w:rPr>
      </w:pPr>
      <w:r>
        <w:rPr>
          <w:sz w:val="21"/>
          <w:szCs w:val="21"/>
        </w:rPr>
        <w:t xml:space="preserve">    </w:t>
      </w:r>
      <w:r>
        <w:rPr>
          <w:i/>
          <w:sz w:val="21"/>
          <w:szCs w:val="21"/>
        </w:rPr>
        <w:t xml:space="preserve">e.g. </w:t>
      </w:r>
      <w:r>
        <w:rPr>
          <w:sz w:val="21"/>
          <w:szCs w:val="21"/>
        </w:rPr>
        <w:t xml:space="preserve">In the face of this </w:t>
      </w:r>
      <w:r>
        <w:rPr>
          <w:b/>
          <w:i/>
          <w:sz w:val="21"/>
          <w:szCs w:val="21"/>
        </w:rPr>
        <w:t>onslaught</w:t>
      </w:r>
      <w:r>
        <w:rPr>
          <w:sz w:val="21"/>
          <w:szCs w:val="21"/>
        </w:rPr>
        <w:t>, living things have evolved a variety of defense mechanisms for protecting their bodies from invasion by other organisms.</w:t>
      </w:r>
    </w:p>
    <w:p w14:paraId="3828F852">
      <w:pPr>
        <w:jc w:val="both"/>
        <w:rPr>
          <w:sz w:val="21"/>
          <w:szCs w:val="21"/>
        </w:rPr>
      </w:pPr>
      <w:r>
        <w:rPr>
          <w:b/>
          <w:color w:val="000000" w:themeColor="text1"/>
          <w:sz w:val="21"/>
          <w:szCs w:val="21"/>
          <w14:textFill>
            <w14:solidFill>
              <w14:schemeClr w14:val="tx1"/>
            </w14:solidFill>
          </w14:textFill>
        </w:rPr>
        <w:t>ooze</w:t>
      </w:r>
      <w:r>
        <w:rPr>
          <w:b/>
          <w:sz w:val="21"/>
          <w:szCs w:val="21"/>
        </w:rPr>
        <w:t xml:space="preserve"> </w:t>
      </w:r>
      <w:r>
        <w:rPr>
          <w:sz w:val="21"/>
          <w:szCs w:val="21"/>
        </w:rPr>
        <w:t>/uːz/</w:t>
      </w:r>
    </w:p>
    <w:p w14:paraId="3157365F">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渗出；慢慢流出；泄漏</w:t>
      </w:r>
      <w:r>
        <w:rPr>
          <w:rFonts w:hint="eastAsia" w:ascii="宋体" w:hAnsi="宋体" w:eastAsia="宋体" w:cs="宋体"/>
          <w:sz w:val="21"/>
          <w:szCs w:val="21"/>
          <w:lang w:eastAsia="zh-CN"/>
        </w:rPr>
        <w:t xml:space="preserve"> </w:t>
      </w:r>
      <w:r>
        <w:rPr>
          <w:b/>
          <w:sz w:val="21"/>
          <w:szCs w:val="21"/>
        </w:rPr>
        <w:t xml:space="preserve">[同] </w:t>
      </w:r>
      <w:r>
        <w:rPr>
          <w:sz w:val="21"/>
          <w:szCs w:val="21"/>
        </w:rPr>
        <w:t>seep, leak, flow</w:t>
      </w:r>
    </w:p>
    <w:p w14:paraId="6C475535">
      <w:pPr>
        <w:jc w:val="both"/>
        <w:rPr>
          <w:sz w:val="21"/>
          <w:szCs w:val="21"/>
        </w:rPr>
      </w:pPr>
      <w:r>
        <w:rPr>
          <w:sz w:val="21"/>
          <w:szCs w:val="21"/>
        </w:rPr>
        <w:t xml:space="preserve">    </w:t>
      </w:r>
      <w:r>
        <w:rPr>
          <w:i/>
          <w:sz w:val="21"/>
          <w:szCs w:val="21"/>
        </w:rPr>
        <w:t xml:space="preserve">e.g. </w:t>
      </w:r>
      <w:r>
        <w:rPr>
          <w:sz w:val="21"/>
          <w:szCs w:val="21"/>
        </w:rPr>
        <w:t xml:space="preserve">The cracklike marks on Europa's icy face appear to be fractures where water or slush </w:t>
      </w:r>
      <w:r>
        <w:rPr>
          <w:b/>
          <w:i/>
          <w:sz w:val="21"/>
          <w:szCs w:val="21"/>
        </w:rPr>
        <w:t>ooze</w:t>
      </w:r>
      <w:r>
        <w:rPr>
          <w:sz w:val="21"/>
          <w:szCs w:val="21"/>
        </w:rPr>
        <w:t>s from below.</w:t>
      </w:r>
    </w:p>
    <w:p w14:paraId="63F7A882">
      <w:pPr>
        <w:jc w:val="both"/>
        <w:rPr>
          <w:sz w:val="21"/>
          <w:szCs w:val="21"/>
        </w:rPr>
      </w:pPr>
      <w:r>
        <w:rPr>
          <w:b/>
          <w:color w:val="FF0000"/>
          <w:sz w:val="21"/>
          <w:szCs w:val="21"/>
        </w:rPr>
        <w:t>opaque</w:t>
      </w:r>
      <w:r>
        <w:rPr>
          <w:b/>
          <w:sz w:val="21"/>
          <w:szCs w:val="21"/>
        </w:rPr>
        <w:t xml:space="preserve"> </w:t>
      </w:r>
      <w:r>
        <w:rPr>
          <w:sz w:val="21"/>
          <w:szCs w:val="21"/>
        </w:rPr>
        <w:t>/əʊˈpeɪk/</w:t>
      </w:r>
    </w:p>
    <w:p w14:paraId="0A366EAF">
      <w:pPr>
        <w:jc w:val="both"/>
        <w:rPr>
          <w:sz w:val="21"/>
          <w:szCs w:val="21"/>
        </w:rPr>
      </w:pPr>
      <w:r>
        <w:rPr>
          <w:sz w:val="21"/>
          <w:szCs w:val="21"/>
        </w:rPr>
        <w:t xml:space="preserve">    </w:t>
      </w:r>
      <w:r>
        <w:rPr>
          <w:i/>
          <w:sz w:val="21"/>
          <w:szCs w:val="21"/>
        </w:rPr>
        <w:t xml:space="preserve">adj. </w:t>
      </w:r>
      <w:r>
        <w:rPr>
          <w:sz w:val="21"/>
          <w:szCs w:val="21"/>
        </w:rPr>
        <w:t xml:space="preserve">不透明的；难懂的；晦涩的 </w:t>
      </w:r>
      <w:r>
        <w:rPr>
          <w:b/>
          <w:sz w:val="21"/>
          <w:szCs w:val="21"/>
        </w:rPr>
        <w:t xml:space="preserve">[同] </w:t>
      </w:r>
      <w:r>
        <w:rPr>
          <w:sz w:val="21"/>
          <w:szCs w:val="21"/>
        </w:rPr>
        <w:t>nontransparent, obscure, unclear</w:t>
      </w:r>
    </w:p>
    <w:p w14:paraId="107427A5">
      <w:pPr>
        <w:jc w:val="both"/>
        <w:rPr>
          <w:sz w:val="21"/>
          <w:szCs w:val="21"/>
        </w:rPr>
      </w:pPr>
      <w:r>
        <w:rPr>
          <w:sz w:val="21"/>
          <w:szCs w:val="21"/>
        </w:rPr>
        <w:t xml:space="preserve">    </w:t>
      </w:r>
      <w:r>
        <w:rPr>
          <w:i/>
          <w:sz w:val="21"/>
          <w:szCs w:val="21"/>
        </w:rPr>
        <w:t xml:space="preserve">e.g. </w:t>
      </w:r>
      <w:r>
        <w:rPr>
          <w:sz w:val="21"/>
          <w:szCs w:val="21"/>
        </w:rPr>
        <w:t xml:space="preserve">It can be colored or colorless, monochrome or polychrome, transparent, translucent, or </w:t>
      </w:r>
      <w:r>
        <w:rPr>
          <w:b/>
          <w:i/>
          <w:sz w:val="21"/>
          <w:szCs w:val="21"/>
        </w:rPr>
        <w:t>opaque</w:t>
      </w:r>
      <w:r>
        <w:rPr>
          <w:sz w:val="21"/>
          <w:szCs w:val="21"/>
        </w:rPr>
        <w:t>.</w:t>
      </w:r>
    </w:p>
    <w:p w14:paraId="0E553CF6">
      <w:pPr>
        <w:jc w:val="both"/>
        <w:rPr>
          <w:sz w:val="21"/>
          <w:szCs w:val="21"/>
        </w:rPr>
      </w:pPr>
      <w:r>
        <w:rPr>
          <w:b/>
          <w:sz w:val="21"/>
          <w:szCs w:val="21"/>
        </w:rPr>
        <w:t xml:space="preserve">opera </w:t>
      </w:r>
      <w:r>
        <w:rPr>
          <w:sz w:val="21"/>
          <w:szCs w:val="21"/>
        </w:rPr>
        <w:t>/ˈɒprə/</w:t>
      </w:r>
    </w:p>
    <w:p w14:paraId="2F7022D9">
      <w:pPr>
        <w:jc w:val="both"/>
        <w:rPr>
          <w:sz w:val="21"/>
          <w:szCs w:val="21"/>
        </w:rPr>
      </w:pPr>
      <w:r>
        <w:rPr>
          <w:sz w:val="21"/>
          <w:szCs w:val="21"/>
        </w:rPr>
        <w:t xml:space="preserve">    </w:t>
      </w:r>
      <w:r>
        <w:rPr>
          <w:i/>
          <w:sz w:val="21"/>
          <w:szCs w:val="21"/>
        </w:rPr>
        <w:t xml:space="preserve">n. </w:t>
      </w:r>
      <w:r>
        <w:rPr>
          <w:sz w:val="21"/>
          <w:szCs w:val="21"/>
        </w:rPr>
        <w:t xml:space="preserve">歌剧 </w:t>
      </w:r>
      <w:r>
        <w:rPr>
          <w:b/>
          <w:sz w:val="21"/>
          <w:szCs w:val="21"/>
        </w:rPr>
        <w:t xml:space="preserve">[同] </w:t>
      </w:r>
      <w:r>
        <w:rPr>
          <w:sz w:val="21"/>
          <w:szCs w:val="21"/>
        </w:rPr>
        <w:t>musical drama, lyric theatre</w:t>
      </w:r>
    </w:p>
    <w:p w14:paraId="3E870F34">
      <w:pPr>
        <w:jc w:val="both"/>
        <w:rPr>
          <w:sz w:val="21"/>
          <w:szCs w:val="21"/>
        </w:rPr>
      </w:pPr>
      <w:r>
        <w:rPr>
          <w:sz w:val="21"/>
          <w:szCs w:val="21"/>
        </w:rPr>
        <w:t xml:space="preserve">    </w:t>
      </w:r>
      <w:r>
        <w:rPr>
          <w:i/>
          <w:sz w:val="21"/>
          <w:szCs w:val="21"/>
        </w:rPr>
        <w:t xml:space="preserve">e.g. </w:t>
      </w:r>
      <w:r>
        <w:rPr>
          <w:sz w:val="21"/>
          <w:szCs w:val="21"/>
        </w:rPr>
        <w:t xml:space="preserve">Its importance as an instrument in its own right dates from the early 1600s, when it first became standard in Italian </w:t>
      </w:r>
      <w:r>
        <w:rPr>
          <w:b/>
          <w:i/>
          <w:sz w:val="21"/>
          <w:szCs w:val="21"/>
        </w:rPr>
        <w:t>opera</w:t>
      </w:r>
      <w:r>
        <w:rPr>
          <w:sz w:val="21"/>
          <w:szCs w:val="21"/>
        </w:rPr>
        <w:t xml:space="preserve"> orchestras.</w:t>
      </w:r>
    </w:p>
    <w:p w14:paraId="05E9CFCD">
      <w:pPr>
        <w:jc w:val="both"/>
        <w:rPr>
          <w:sz w:val="21"/>
          <w:szCs w:val="21"/>
        </w:rPr>
      </w:pPr>
      <w:r>
        <w:rPr>
          <w:b/>
          <w:color w:val="FF0000"/>
          <w:sz w:val="21"/>
          <w:szCs w:val="21"/>
        </w:rPr>
        <w:t>opponent</w:t>
      </w:r>
      <w:r>
        <w:rPr>
          <w:b/>
          <w:sz w:val="21"/>
          <w:szCs w:val="21"/>
        </w:rPr>
        <w:t xml:space="preserve"> </w:t>
      </w:r>
      <w:r>
        <w:rPr>
          <w:sz w:val="21"/>
          <w:szCs w:val="21"/>
        </w:rPr>
        <w:t>/əˈpəʊnənt/</w:t>
      </w:r>
    </w:p>
    <w:p w14:paraId="12E70EB5">
      <w:pPr>
        <w:jc w:val="both"/>
        <w:rPr>
          <w:sz w:val="21"/>
          <w:szCs w:val="21"/>
        </w:rPr>
      </w:pPr>
      <w:r>
        <w:rPr>
          <w:sz w:val="21"/>
          <w:szCs w:val="21"/>
        </w:rPr>
        <w:t xml:space="preserve">    </w:t>
      </w:r>
      <w:r>
        <w:rPr>
          <w:i/>
          <w:sz w:val="21"/>
          <w:szCs w:val="21"/>
        </w:rPr>
        <w:t xml:space="preserve">n. </w:t>
      </w:r>
      <w:r>
        <w:rPr>
          <w:sz w:val="21"/>
          <w:szCs w:val="21"/>
        </w:rPr>
        <w:t xml:space="preserve">对手；竞争者；反对者 </w:t>
      </w:r>
      <w:r>
        <w:rPr>
          <w:b/>
          <w:sz w:val="21"/>
          <w:szCs w:val="21"/>
        </w:rPr>
        <w:t xml:space="preserve">[同] </w:t>
      </w:r>
      <w:r>
        <w:rPr>
          <w:sz w:val="21"/>
          <w:szCs w:val="21"/>
        </w:rPr>
        <w:t>adversary, rival, antagonist</w:t>
      </w:r>
    </w:p>
    <w:p w14:paraId="0A0E6E56">
      <w:pPr>
        <w:jc w:val="both"/>
        <w:rPr>
          <w:sz w:val="21"/>
          <w:szCs w:val="21"/>
        </w:rPr>
      </w:pPr>
      <w:r>
        <w:rPr>
          <w:sz w:val="21"/>
          <w:szCs w:val="21"/>
        </w:rPr>
        <w:t xml:space="preserve">    </w:t>
      </w:r>
      <w:r>
        <w:rPr>
          <w:i/>
          <w:sz w:val="21"/>
          <w:szCs w:val="21"/>
        </w:rPr>
        <w:t xml:space="preserve">e.g. </w:t>
      </w:r>
      <w:r>
        <w:rPr>
          <w:sz w:val="21"/>
          <w:szCs w:val="21"/>
        </w:rPr>
        <w:t xml:space="preserve">During Jackson's second term, his </w:t>
      </w:r>
      <w:r>
        <w:rPr>
          <w:b/>
          <w:i/>
          <w:sz w:val="21"/>
          <w:szCs w:val="21"/>
        </w:rPr>
        <w:t>opponent</w:t>
      </w:r>
      <w:r>
        <w:rPr>
          <w:b/>
          <w:bCs/>
          <w:i/>
          <w:iCs/>
          <w:sz w:val="21"/>
          <w:szCs w:val="21"/>
        </w:rPr>
        <w:t>s</w:t>
      </w:r>
      <w:r>
        <w:rPr>
          <w:sz w:val="21"/>
          <w:szCs w:val="21"/>
        </w:rPr>
        <w:t xml:space="preserve"> had gradually come together to form the Whig party.</w:t>
      </w:r>
    </w:p>
    <w:p w14:paraId="01231E5D">
      <w:pPr>
        <w:jc w:val="both"/>
        <w:rPr>
          <w:sz w:val="21"/>
          <w:szCs w:val="21"/>
        </w:rPr>
      </w:pPr>
      <w:r>
        <w:rPr>
          <w:b/>
          <w:sz w:val="21"/>
          <w:szCs w:val="21"/>
        </w:rPr>
        <w:t xml:space="preserve">opportune </w:t>
      </w:r>
      <w:r>
        <w:rPr>
          <w:sz w:val="21"/>
          <w:szCs w:val="21"/>
        </w:rPr>
        <w:t>/ˈɒpətjuːn/</w:t>
      </w:r>
    </w:p>
    <w:p w14:paraId="3876056B">
      <w:pPr>
        <w:jc w:val="both"/>
        <w:rPr>
          <w:sz w:val="21"/>
          <w:szCs w:val="21"/>
        </w:rPr>
      </w:pPr>
      <w:r>
        <w:rPr>
          <w:sz w:val="21"/>
          <w:szCs w:val="21"/>
        </w:rPr>
        <w:t xml:space="preserve">    </w:t>
      </w:r>
      <w:r>
        <w:rPr>
          <w:i/>
          <w:sz w:val="21"/>
          <w:szCs w:val="21"/>
        </w:rPr>
        <w:t xml:space="preserve">adj. </w:t>
      </w:r>
      <w:r>
        <w:rPr>
          <w:sz w:val="21"/>
          <w:szCs w:val="21"/>
        </w:rPr>
        <w:t xml:space="preserve">合适的；适时的；恰逢其时的 </w:t>
      </w:r>
      <w:r>
        <w:rPr>
          <w:b/>
          <w:sz w:val="21"/>
          <w:szCs w:val="21"/>
        </w:rPr>
        <w:t xml:space="preserve">[同] </w:t>
      </w:r>
      <w:r>
        <w:rPr>
          <w:sz w:val="21"/>
          <w:szCs w:val="21"/>
        </w:rPr>
        <w:t>timely, suitable, favourable</w:t>
      </w:r>
    </w:p>
    <w:p w14:paraId="573E333B">
      <w:pPr>
        <w:jc w:val="both"/>
        <w:rPr>
          <w:sz w:val="21"/>
          <w:szCs w:val="21"/>
        </w:rPr>
      </w:pPr>
      <w:r>
        <w:rPr>
          <w:sz w:val="21"/>
          <w:szCs w:val="21"/>
        </w:rPr>
        <w:t xml:space="preserve">    </w:t>
      </w:r>
      <w:r>
        <w:rPr>
          <w:i/>
          <w:sz w:val="21"/>
          <w:szCs w:val="21"/>
        </w:rPr>
        <w:t xml:space="preserve">e.g. </w:t>
      </w:r>
      <w:r>
        <w:rPr>
          <w:sz w:val="21"/>
          <w:szCs w:val="21"/>
        </w:rPr>
        <w:t xml:space="preserve">First, and most obvious, the apex of the Nile River delta was a politically </w:t>
      </w:r>
      <w:r>
        <w:rPr>
          <w:b/>
          <w:i/>
          <w:sz w:val="21"/>
          <w:szCs w:val="21"/>
        </w:rPr>
        <w:t>opportune</w:t>
      </w:r>
      <w:r>
        <w:rPr>
          <w:sz w:val="21"/>
          <w:szCs w:val="21"/>
        </w:rPr>
        <w:t xml:space="preserve"> location for the state's administrative center, standing between the united lands of Upper and Lower Egypt and offering ready access to both parts of the country.</w:t>
      </w:r>
    </w:p>
    <w:p w14:paraId="0B3093D2">
      <w:pPr>
        <w:jc w:val="both"/>
        <w:rPr>
          <w:sz w:val="21"/>
          <w:szCs w:val="21"/>
        </w:rPr>
      </w:pPr>
      <w:r>
        <w:rPr>
          <w:b/>
          <w:color w:val="FF0000"/>
          <w:sz w:val="21"/>
          <w:szCs w:val="21"/>
        </w:rPr>
        <w:t>opposed</w:t>
      </w:r>
      <w:r>
        <w:rPr>
          <w:b/>
          <w:sz w:val="21"/>
          <w:szCs w:val="21"/>
        </w:rPr>
        <w:t xml:space="preserve"> </w:t>
      </w:r>
      <w:r>
        <w:rPr>
          <w:sz w:val="21"/>
          <w:szCs w:val="21"/>
        </w:rPr>
        <w:t>/əˈpəʊzd/</w:t>
      </w:r>
    </w:p>
    <w:p w14:paraId="1345142A">
      <w:pPr>
        <w:jc w:val="both"/>
        <w:rPr>
          <w:sz w:val="21"/>
          <w:szCs w:val="21"/>
        </w:rPr>
      </w:pPr>
      <w:r>
        <w:rPr>
          <w:sz w:val="21"/>
          <w:szCs w:val="21"/>
        </w:rPr>
        <w:t xml:space="preserve">    </w:t>
      </w:r>
      <w:r>
        <w:rPr>
          <w:i/>
          <w:sz w:val="21"/>
          <w:szCs w:val="21"/>
        </w:rPr>
        <w:t xml:space="preserve">adj. </w:t>
      </w:r>
      <w:r>
        <w:rPr>
          <w:sz w:val="21"/>
          <w:szCs w:val="21"/>
        </w:rPr>
        <w:t xml:space="preserve">反对的；截然不同的；相对的 </w:t>
      </w:r>
      <w:r>
        <w:rPr>
          <w:b/>
          <w:sz w:val="21"/>
          <w:szCs w:val="21"/>
        </w:rPr>
        <w:t xml:space="preserve">[同] </w:t>
      </w:r>
      <w:r>
        <w:rPr>
          <w:sz w:val="21"/>
          <w:szCs w:val="21"/>
        </w:rPr>
        <w:t>against, contrary, resistant</w:t>
      </w:r>
    </w:p>
    <w:p w14:paraId="449822C5">
      <w:pPr>
        <w:jc w:val="both"/>
        <w:rPr>
          <w:sz w:val="21"/>
          <w:szCs w:val="21"/>
        </w:rPr>
      </w:pPr>
      <w:r>
        <w:rPr>
          <w:sz w:val="21"/>
          <w:szCs w:val="21"/>
        </w:rPr>
        <w:t xml:space="preserve">    </w:t>
      </w:r>
      <w:r>
        <w:rPr>
          <w:i/>
          <w:sz w:val="21"/>
          <w:szCs w:val="21"/>
        </w:rPr>
        <w:t xml:space="preserve">e.g. </w:t>
      </w:r>
      <w:r>
        <w:rPr>
          <w:sz w:val="21"/>
          <w:szCs w:val="21"/>
        </w:rPr>
        <w:t xml:space="preserve">Famine (as </w:t>
      </w:r>
      <w:r>
        <w:rPr>
          <w:b/>
          <w:i/>
          <w:sz w:val="21"/>
          <w:szCs w:val="21"/>
        </w:rPr>
        <w:t>opposed</w:t>
      </w:r>
      <w:r>
        <w:rPr>
          <w:sz w:val="21"/>
          <w:szCs w:val="21"/>
        </w:rPr>
        <w:t xml:space="preserve"> to malnutrition) became a thing of the past.</w:t>
      </w:r>
    </w:p>
    <w:p w14:paraId="30B59756">
      <w:pPr>
        <w:jc w:val="both"/>
        <w:rPr>
          <w:sz w:val="21"/>
          <w:szCs w:val="21"/>
        </w:rPr>
      </w:pPr>
      <w:r>
        <w:rPr>
          <w:b/>
          <w:color w:val="FF0000"/>
          <w:sz w:val="21"/>
          <w:szCs w:val="21"/>
        </w:rPr>
        <w:t>opposing</w:t>
      </w:r>
      <w:r>
        <w:rPr>
          <w:b/>
          <w:sz w:val="21"/>
          <w:szCs w:val="21"/>
        </w:rPr>
        <w:t xml:space="preserve"> </w:t>
      </w:r>
      <w:r>
        <w:rPr>
          <w:sz w:val="21"/>
          <w:szCs w:val="21"/>
        </w:rPr>
        <w:t>/əˈpəʊzɪŋ/</w:t>
      </w:r>
    </w:p>
    <w:p w14:paraId="2ABCD20D">
      <w:pPr>
        <w:jc w:val="both"/>
        <w:rPr>
          <w:sz w:val="21"/>
          <w:szCs w:val="21"/>
        </w:rPr>
      </w:pPr>
      <w:r>
        <w:rPr>
          <w:sz w:val="21"/>
          <w:szCs w:val="21"/>
        </w:rPr>
        <w:t xml:space="preserve">    </w:t>
      </w:r>
      <w:r>
        <w:rPr>
          <w:i/>
          <w:sz w:val="21"/>
          <w:szCs w:val="21"/>
        </w:rPr>
        <w:t xml:space="preserve">adj. </w:t>
      </w:r>
      <w:r>
        <w:rPr>
          <w:sz w:val="21"/>
          <w:szCs w:val="21"/>
        </w:rPr>
        <w:t xml:space="preserve">相反的；对立的；对抗的 </w:t>
      </w:r>
      <w:r>
        <w:rPr>
          <w:b/>
          <w:sz w:val="21"/>
          <w:szCs w:val="21"/>
        </w:rPr>
        <w:t xml:space="preserve">[同] </w:t>
      </w:r>
      <w:r>
        <w:rPr>
          <w:sz w:val="21"/>
          <w:szCs w:val="21"/>
        </w:rPr>
        <w:t>conflicting, contradictory, rival</w:t>
      </w:r>
    </w:p>
    <w:p w14:paraId="39D0C055">
      <w:pPr>
        <w:jc w:val="both"/>
        <w:rPr>
          <w:sz w:val="21"/>
          <w:szCs w:val="21"/>
        </w:rPr>
      </w:pPr>
      <w:r>
        <w:rPr>
          <w:sz w:val="21"/>
          <w:szCs w:val="21"/>
        </w:rPr>
        <w:t xml:space="preserve">    </w:t>
      </w:r>
      <w:r>
        <w:rPr>
          <w:i/>
          <w:sz w:val="21"/>
          <w:szCs w:val="21"/>
        </w:rPr>
        <w:t xml:space="preserve">e.g. </w:t>
      </w:r>
      <w:r>
        <w:rPr>
          <w:sz w:val="21"/>
          <w:szCs w:val="21"/>
        </w:rPr>
        <w:t xml:space="preserve">It coexists with hochxo ("ugliness, " or "evil, " and "disorder") in a world where </w:t>
      </w:r>
      <w:r>
        <w:rPr>
          <w:b/>
          <w:i/>
          <w:sz w:val="21"/>
          <w:szCs w:val="21"/>
        </w:rPr>
        <w:t>opposing</w:t>
      </w:r>
      <w:r>
        <w:rPr>
          <w:sz w:val="21"/>
          <w:szCs w:val="21"/>
        </w:rPr>
        <w:t xml:space="preserve"> forces of dynamism and stability create constant change.</w:t>
      </w:r>
    </w:p>
    <w:p w14:paraId="2314EDB7">
      <w:pPr>
        <w:jc w:val="both"/>
        <w:rPr>
          <w:sz w:val="21"/>
          <w:szCs w:val="21"/>
        </w:rPr>
      </w:pPr>
      <w:r>
        <w:rPr>
          <w:b/>
          <w:color w:val="FF0000"/>
          <w:sz w:val="21"/>
          <w:szCs w:val="21"/>
        </w:rPr>
        <w:t>opposition</w:t>
      </w:r>
      <w:r>
        <w:rPr>
          <w:b/>
          <w:sz w:val="21"/>
          <w:szCs w:val="21"/>
        </w:rPr>
        <w:t xml:space="preserve"> </w:t>
      </w:r>
      <w:r>
        <w:rPr>
          <w:sz w:val="21"/>
          <w:szCs w:val="21"/>
        </w:rPr>
        <w:t>/ˌɒpəˈzɪʃn/</w:t>
      </w:r>
    </w:p>
    <w:p w14:paraId="17344D00">
      <w:pPr>
        <w:jc w:val="both"/>
        <w:rPr>
          <w:sz w:val="21"/>
          <w:szCs w:val="21"/>
        </w:rPr>
      </w:pPr>
      <w:r>
        <w:rPr>
          <w:sz w:val="21"/>
          <w:szCs w:val="21"/>
        </w:rPr>
        <w:t xml:space="preserve">    </w:t>
      </w:r>
      <w:r>
        <w:rPr>
          <w:i/>
          <w:sz w:val="21"/>
          <w:szCs w:val="21"/>
        </w:rPr>
        <w:t xml:space="preserve">n. </w:t>
      </w:r>
      <w:r>
        <w:rPr>
          <w:sz w:val="21"/>
          <w:szCs w:val="21"/>
        </w:rPr>
        <w:t xml:space="preserve">反对；敌对；对立；反对派 </w:t>
      </w:r>
      <w:r>
        <w:rPr>
          <w:b/>
          <w:sz w:val="21"/>
          <w:szCs w:val="21"/>
        </w:rPr>
        <w:t xml:space="preserve">[同] </w:t>
      </w:r>
      <w:r>
        <w:rPr>
          <w:sz w:val="21"/>
          <w:szCs w:val="21"/>
        </w:rPr>
        <w:t>resistance, hostility, objection</w:t>
      </w:r>
    </w:p>
    <w:p w14:paraId="44D26A0F">
      <w:pPr>
        <w:jc w:val="both"/>
        <w:rPr>
          <w:sz w:val="21"/>
          <w:szCs w:val="21"/>
        </w:rPr>
      </w:pPr>
      <w:r>
        <w:rPr>
          <w:sz w:val="21"/>
          <w:szCs w:val="21"/>
        </w:rPr>
        <w:t xml:space="preserve">    </w:t>
      </w:r>
      <w:r>
        <w:rPr>
          <w:i/>
          <w:sz w:val="21"/>
          <w:szCs w:val="21"/>
        </w:rPr>
        <w:t xml:space="preserve">e.g. </w:t>
      </w:r>
      <w:r>
        <w:rPr>
          <w:sz w:val="21"/>
          <w:szCs w:val="21"/>
        </w:rPr>
        <w:t xml:space="preserve">In each of these cases, powerful interests stand in </w:t>
      </w:r>
      <w:r>
        <w:rPr>
          <w:b/>
          <w:i/>
          <w:sz w:val="21"/>
          <w:szCs w:val="21"/>
        </w:rPr>
        <w:t>opposition</w:t>
      </w:r>
      <w:r>
        <w:rPr>
          <w:sz w:val="21"/>
          <w:szCs w:val="21"/>
        </w:rPr>
        <w:t>.</w:t>
      </w:r>
    </w:p>
    <w:p w14:paraId="45AD4D85">
      <w:pPr>
        <w:jc w:val="both"/>
        <w:rPr>
          <w:sz w:val="21"/>
          <w:szCs w:val="21"/>
        </w:rPr>
      </w:pPr>
      <w:r>
        <w:rPr>
          <w:b/>
          <w:color w:val="FF0000"/>
          <w:sz w:val="21"/>
          <w:szCs w:val="21"/>
        </w:rPr>
        <w:t>opposite</w:t>
      </w:r>
      <w:r>
        <w:rPr>
          <w:b/>
          <w:sz w:val="21"/>
          <w:szCs w:val="21"/>
        </w:rPr>
        <w:t xml:space="preserve"> </w:t>
      </w:r>
      <w:r>
        <w:rPr>
          <w:sz w:val="21"/>
          <w:szCs w:val="21"/>
        </w:rPr>
        <w:t>/ˈɒpəzɪt/</w:t>
      </w:r>
    </w:p>
    <w:p w14:paraId="78FD5F88">
      <w:pPr>
        <w:jc w:val="both"/>
        <w:rPr>
          <w:sz w:val="21"/>
          <w:szCs w:val="21"/>
        </w:rPr>
      </w:pPr>
      <w:r>
        <w:rPr>
          <w:sz w:val="21"/>
          <w:szCs w:val="21"/>
        </w:rPr>
        <w:t xml:space="preserve">    </w:t>
      </w:r>
      <w:r>
        <w:rPr>
          <w:i/>
          <w:sz w:val="21"/>
          <w:szCs w:val="21"/>
        </w:rPr>
        <w:t xml:space="preserve">n. </w:t>
      </w:r>
      <w:r>
        <w:rPr>
          <w:sz w:val="21"/>
          <w:szCs w:val="21"/>
        </w:rPr>
        <w:t xml:space="preserve">相反的人；相反的事物；对立面 </w:t>
      </w:r>
      <w:r>
        <w:rPr>
          <w:b/>
          <w:sz w:val="21"/>
          <w:szCs w:val="21"/>
        </w:rPr>
        <w:t xml:space="preserve">[同] </w:t>
      </w:r>
      <w:r>
        <w:rPr>
          <w:sz w:val="21"/>
          <w:szCs w:val="21"/>
        </w:rPr>
        <w:t>reverse, counterpart, contrast</w:t>
      </w:r>
    </w:p>
    <w:p w14:paraId="1EE48CF8">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opposite</w:t>
      </w:r>
      <w:r>
        <w:rPr>
          <w:sz w:val="21"/>
          <w:szCs w:val="21"/>
        </w:rPr>
        <w:t xml:space="preserve"> of an opportunist is a competitor.</w:t>
      </w:r>
    </w:p>
    <w:p w14:paraId="375580D8">
      <w:pPr>
        <w:jc w:val="both"/>
        <w:rPr>
          <w:sz w:val="21"/>
          <w:szCs w:val="21"/>
        </w:rPr>
      </w:pPr>
      <w:r>
        <w:rPr>
          <w:sz w:val="21"/>
          <w:szCs w:val="21"/>
        </w:rPr>
        <w:t xml:space="preserve">    </w:t>
      </w:r>
      <w:r>
        <w:rPr>
          <w:i/>
          <w:sz w:val="21"/>
          <w:szCs w:val="21"/>
        </w:rPr>
        <w:t xml:space="preserve">adj. </w:t>
      </w:r>
      <w:r>
        <w:rPr>
          <w:sz w:val="21"/>
          <w:szCs w:val="21"/>
        </w:rPr>
        <w:t xml:space="preserve">相反的；对面的；对立的 </w:t>
      </w:r>
      <w:r>
        <w:rPr>
          <w:b/>
          <w:sz w:val="21"/>
          <w:szCs w:val="21"/>
        </w:rPr>
        <w:t xml:space="preserve">[同] </w:t>
      </w:r>
      <w:r>
        <w:rPr>
          <w:sz w:val="21"/>
          <w:szCs w:val="21"/>
        </w:rPr>
        <w:t>contrary, opposing, reverse</w:t>
      </w:r>
    </w:p>
    <w:p w14:paraId="2F3126CC">
      <w:pPr>
        <w:jc w:val="both"/>
        <w:rPr>
          <w:sz w:val="21"/>
          <w:szCs w:val="21"/>
        </w:rPr>
      </w:pPr>
      <w:r>
        <w:rPr>
          <w:sz w:val="21"/>
          <w:szCs w:val="21"/>
        </w:rPr>
        <w:t xml:space="preserve">    </w:t>
      </w:r>
      <w:r>
        <w:rPr>
          <w:i/>
          <w:sz w:val="21"/>
          <w:szCs w:val="21"/>
        </w:rPr>
        <w:t xml:space="preserve">e.g. </w:t>
      </w:r>
      <w:r>
        <w:t xml:space="preserve">The winds blowing from </w:t>
      </w:r>
      <w:r>
        <w:rPr>
          <w:b/>
          <w:bCs/>
          <w:i/>
          <w:iCs/>
        </w:rPr>
        <w:t>opposite</w:t>
      </w:r>
      <w:r>
        <w:t xml:space="preserve"> directions contributed to the region's unusual weather patterns.</w:t>
      </w:r>
    </w:p>
    <w:p w14:paraId="0B890042">
      <w:pPr>
        <w:jc w:val="both"/>
        <w:rPr>
          <w:sz w:val="21"/>
          <w:szCs w:val="21"/>
        </w:rPr>
      </w:pPr>
      <w:r>
        <w:rPr>
          <w:b/>
          <w:sz w:val="21"/>
          <w:szCs w:val="21"/>
        </w:rPr>
        <w:t xml:space="preserve">opposable </w:t>
      </w:r>
      <w:r>
        <w:rPr>
          <w:sz w:val="21"/>
          <w:szCs w:val="21"/>
        </w:rPr>
        <w:t>/əˈpəʊzəbl/</w:t>
      </w:r>
    </w:p>
    <w:p w14:paraId="09233155">
      <w:pPr>
        <w:jc w:val="both"/>
        <w:rPr>
          <w:sz w:val="21"/>
          <w:szCs w:val="21"/>
        </w:rPr>
      </w:pPr>
      <w:r>
        <w:rPr>
          <w:sz w:val="21"/>
          <w:szCs w:val="21"/>
        </w:rPr>
        <w:t xml:space="preserve">    </w:t>
      </w:r>
      <w:r>
        <w:rPr>
          <w:i/>
          <w:sz w:val="21"/>
          <w:szCs w:val="21"/>
        </w:rPr>
        <w:t xml:space="preserve">adj. </w:t>
      </w:r>
      <w:r>
        <w:rPr>
          <w:sz w:val="21"/>
          <w:szCs w:val="21"/>
        </w:rPr>
        <w:t xml:space="preserve">可相对的；可与其他手指相对的 </w:t>
      </w:r>
      <w:r>
        <w:rPr>
          <w:b/>
          <w:sz w:val="21"/>
          <w:szCs w:val="21"/>
        </w:rPr>
        <w:t xml:space="preserve">[同] </w:t>
      </w:r>
      <w:r>
        <w:rPr>
          <w:sz w:val="21"/>
          <w:szCs w:val="21"/>
        </w:rPr>
        <w:t>opposing, movable, grasping</w:t>
      </w:r>
    </w:p>
    <w:p w14:paraId="3A23DB3D">
      <w:pPr>
        <w:jc w:val="both"/>
        <w:rPr>
          <w:sz w:val="21"/>
          <w:szCs w:val="21"/>
        </w:rPr>
      </w:pPr>
      <w:r>
        <w:rPr>
          <w:sz w:val="21"/>
          <w:szCs w:val="21"/>
        </w:rPr>
        <w:t xml:space="preserve">    </w:t>
      </w:r>
      <w:r>
        <w:rPr>
          <w:i/>
          <w:sz w:val="21"/>
          <w:szCs w:val="21"/>
        </w:rPr>
        <w:t xml:space="preserve">e.g. </w:t>
      </w:r>
      <w:r>
        <w:rPr>
          <w:sz w:val="21"/>
          <w:szCs w:val="21"/>
        </w:rPr>
        <w:t xml:space="preserve">Around the end of the first year, infants will have graduated to using the pincer grasp where they use their index finger and thumb in an </w:t>
      </w:r>
      <w:r>
        <w:rPr>
          <w:b/>
          <w:i/>
          <w:sz w:val="21"/>
          <w:szCs w:val="21"/>
        </w:rPr>
        <w:t>opposable</w:t>
      </w:r>
      <w:r>
        <w:rPr>
          <w:sz w:val="21"/>
          <w:szCs w:val="21"/>
        </w:rPr>
        <w:t xml:space="preserve"> manner (placing them opposite each other).</w:t>
      </w:r>
    </w:p>
    <w:p w14:paraId="0C224711">
      <w:pPr>
        <w:jc w:val="both"/>
        <w:rPr>
          <w:sz w:val="21"/>
          <w:szCs w:val="21"/>
        </w:rPr>
      </w:pPr>
      <w:r>
        <w:rPr>
          <w:b/>
          <w:sz w:val="21"/>
          <w:szCs w:val="21"/>
        </w:rPr>
        <w:t xml:space="preserve">oppressive </w:t>
      </w:r>
      <w:r>
        <w:rPr>
          <w:sz w:val="21"/>
          <w:szCs w:val="21"/>
        </w:rPr>
        <w:t>/əˈpresɪv/</w:t>
      </w:r>
    </w:p>
    <w:p w14:paraId="6E1439F7">
      <w:pPr>
        <w:jc w:val="both"/>
        <w:rPr>
          <w:sz w:val="21"/>
          <w:szCs w:val="21"/>
        </w:rPr>
      </w:pPr>
      <w:r>
        <w:rPr>
          <w:sz w:val="21"/>
          <w:szCs w:val="21"/>
        </w:rPr>
        <w:t xml:space="preserve">    </w:t>
      </w:r>
      <w:r>
        <w:rPr>
          <w:i/>
          <w:sz w:val="21"/>
          <w:szCs w:val="21"/>
        </w:rPr>
        <w:t xml:space="preserve">adj. </w:t>
      </w:r>
      <w:r>
        <w:rPr>
          <w:sz w:val="21"/>
          <w:szCs w:val="21"/>
        </w:rPr>
        <w:t xml:space="preserve">压迫的；压制性的；令人难受的 </w:t>
      </w:r>
      <w:r>
        <w:rPr>
          <w:b/>
          <w:sz w:val="21"/>
          <w:szCs w:val="21"/>
        </w:rPr>
        <w:t xml:space="preserve">[同] </w:t>
      </w:r>
      <w:r>
        <w:rPr>
          <w:sz w:val="21"/>
          <w:szCs w:val="21"/>
        </w:rPr>
        <w:t>harsh, tyrannical, burdensome</w:t>
      </w:r>
    </w:p>
    <w:p w14:paraId="3B2D8B2B">
      <w:pPr>
        <w:jc w:val="both"/>
        <w:rPr>
          <w:sz w:val="21"/>
          <w:szCs w:val="21"/>
        </w:rPr>
      </w:pPr>
      <w:r>
        <w:rPr>
          <w:sz w:val="21"/>
          <w:szCs w:val="21"/>
        </w:rPr>
        <w:t xml:space="preserve">    </w:t>
      </w:r>
      <w:r>
        <w:rPr>
          <w:i/>
          <w:sz w:val="21"/>
          <w:szCs w:val="21"/>
        </w:rPr>
        <w:t xml:space="preserve">e.g. </w:t>
      </w:r>
      <w:r>
        <w:rPr>
          <w:sz w:val="21"/>
          <w:szCs w:val="21"/>
        </w:rPr>
        <w:t xml:space="preserve">Our planet would soon develop a thick, </w:t>
      </w:r>
      <w:r>
        <w:rPr>
          <w:b/>
          <w:i/>
          <w:sz w:val="21"/>
          <w:szCs w:val="21"/>
        </w:rPr>
        <w:t>oppressive</w:t>
      </w:r>
      <w:r>
        <w:rPr>
          <w:sz w:val="21"/>
          <w:szCs w:val="21"/>
        </w:rPr>
        <w:t xml:space="preserve"> carbon dioxide atmosphere much like that of Venus.</w:t>
      </w:r>
    </w:p>
    <w:p w14:paraId="1C48BE84">
      <w:pPr>
        <w:jc w:val="both"/>
        <w:rPr>
          <w:sz w:val="21"/>
          <w:szCs w:val="21"/>
        </w:rPr>
      </w:pPr>
      <w:r>
        <w:rPr>
          <w:b/>
          <w:color w:val="000000" w:themeColor="text1"/>
          <w:sz w:val="21"/>
          <w:szCs w:val="21"/>
          <w14:textFill>
            <w14:solidFill>
              <w14:schemeClr w14:val="tx1"/>
            </w14:solidFill>
          </w14:textFill>
        </w:rPr>
        <w:t>optic</w:t>
      </w:r>
      <w:r>
        <w:rPr>
          <w:b/>
          <w:sz w:val="21"/>
          <w:szCs w:val="21"/>
        </w:rPr>
        <w:t xml:space="preserve"> </w:t>
      </w:r>
      <w:r>
        <w:rPr>
          <w:sz w:val="21"/>
          <w:szCs w:val="21"/>
        </w:rPr>
        <w:t>/ˈɒptɪk/</w:t>
      </w:r>
    </w:p>
    <w:p w14:paraId="1099F98C">
      <w:pPr>
        <w:jc w:val="both"/>
        <w:rPr>
          <w:sz w:val="21"/>
          <w:szCs w:val="21"/>
        </w:rPr>
      </w:pPr>
      <w:r>
        <w:rPr>
          <w:sz w:val="21"/>
          <w:szCs w:val="21"/>
        </w:rPr>
        <w:t xml:space="preserve">    </w:t>
      </w:r>
      <w:r>
        <w:rPr>
          <w:i/>
          <w:sz w:val="21"/>
          <w:szCs w:val="21"/>
        </w:rPr>
        <w:t xml:space="preserve">n. </w:t>
      </w:r>
      <w:r>
        <w:rPr>
          <w:sz w:val="21"/>
          <w:szCs w:val="21"/>
        </w:rPr>
        <w:t xml:space="preserve">眼睛；光学器件；镜片 </w:t>
      </w:r>
      <w:r>
        <w:rPr>
          <w:b/>
          <w:sz w:val="21"/>
          <w:szCs w:val="21"/>
        </w:rPr>
        <w:t xml:space="preserve">[同] </w:t>
      </w:r>
      <w:r>
        <w:rPr>
          <w:sz w:val="21"/>
          <w:szCs w:val="21"/>
        </w:rPr>
        <w:t>eye, lens, optical device</w:t>
      </w:r>
    </w:p>
    <w:p w14:paraId="6120CD89">
      <w:pPr>
        <w:jc w:val="both"/>
        <w:rPr>
          <w:sz w:val="21"/>
          <w:szCs w:val="21"/>
        </w:rPr>
      </w:pPr>
      <w:r>
        <w:rPr>
          <w:sz w:val="21"/>
          <w:szCs w:val="21"/>
        </w:rPr>
        <w:t xml:space="preserve">    </w:t>
      </w:r>
      <w:r>
        <w:rPr>
          <w:i/>
          <w:sz w:val="21"/>
          <w:szCs w:val="21"/>
        </w:rPr>
        <w:t xml:space="preserve">e.g. </w:t>
      </w:r>
      <w:r>
        <w:rPr>
          <w:sz w:val="21"/>
          <w:szCs w:val="21"/>
        </w:rPr>
        <w:t xml:space="preserve">These images from trances are not culturally controlled but result, in part, from the structure of the </w:t>
      </w:r>
      <w:r>
        <w:rPr>
          <w:b/>
          <w:i/>
          <w:sz w:val="21"/>
          <w:szCs w:val="21"/>
        </w:rPr>
        <w:t>optic</w:t>
      </w:r>
      <w:r>
        <w:rPr>
          <w:sz w:val="21"/>
          <w:szCs w:val="21"/>
        </w:rPr>
        <w:t xml:space="preserve"> system itself and are therefore universal.</w:t>
      </w:r>
    </w:p>
    <w:p w14:paraId="21B81B74">
      <w:pPr>
        <w:jc w:val="both"/>
        <w:rPr>
          <w:sz w:val="21"/>
          <w:szCs w:val="21"/>
        </w:rPr>
      </w:pPr>
      <w:r>
        <w:rPr>
          <w:b/>
          <w:color w:val="FF0000"/>
          <w:sz w:val="21"/>
          <w:szCs w:val="21"/>
        </w:rPr>
        <w:t>optical</w:t>
      </w:r>
      <w:r>
        <w:rPr>
          <w:b/>
          <w:sz w:val="21"/>
          <w:szCs w:val="21"/>
        </w:rPr>
        <w:t xml:space="preserve"> </w:t>
      </w:r>
      <w:r>
        <w:rPr>
          <w:sz w:val="21"/>
          <w:szCs w:val="21"/>
        </w:rPr>
        <w:t>/ˈɒptɪkl/</w:t>
      </w:r>
    </w:p>
    <w:p w14:paraId="2D6C01A8">
      <w:pPr>
        <w:jc w:val="both"/>
        <w:rPr>
          <w:sz w:val="21"/>
          <w:szCs w:val="21"/>
        </w:rPr>
      </w:pPr>
      <w:r>
        <w:rPr>
          <w:sz w:val="21"/>
          <w:szCs w:val="21"/>
        </w:rPr>
        <w:t xml:space="preserve">    </w:t>
      </w:r>
      <w:r>
        <w:rPr>
          <w:i/>
          <w:sz w:val="21"/>
          <w:szCs w:val="21"/>
        </w:rPr>
        <w:t xml:space="preserve">adj. </w:t>
      </w:r>
      <w:r>
        <w:rPr>
          <w:sz w:val="21"/>
          <w:szCs w:val="21"/>
        </w:rPr>
        <w:t xml:space="preserve">视觉的；光学的 </w:t>
      </w:r>
      <w:r>
        <w:rPr>
          <w:b/>
          <w:sz w:val="21"/>
          <w:szCs w:val="21"/>
        </w:rPr>
        <w:t xml:space="preserve">[同] </w:t>
      </w:r>
      <w:r>
        <w:rPr>
          <w:sz w:val="21"/>
          <w:szCs w:val="21"/>
        </w:rPr>
        <w:t>visual, ocular, light-based</w:t>
      </w:r>
    </w:p>
    <w:p w14:paraId="1B54BA90">
      <w:pPr>
        <w:jc w:val="both"/>
        <w:rPr>
          <w:sz w:val="21"/>
          <w:szCs w:val="21"/>
        </w:rPr>
      </w:pPr>
      <w:r>
        <w:rPr>
          <w:sz w:val="21"/>
          <w:szCs w:val="21"/>
        </w:rPr>
        <w:t xml:space="preserve">    </w:t>
      </w:r>
      <w:r>
        <w:rPr>
          <w:i/>
          <w:sz w:val="21"/>
          <w:szCs w:val="21"/>
        </w:rPr>
        <w:t xml:space="preserve">e.g. </w:t>
      </w:r>
      <w:r>
        <w:rPr>
          <w:sz w:val="21"/>
          <w:szCs w:val="21"/>
        </w:rPr>
        <w:t xml:space="preserve">Any </w:t>
      </w:r>
      <w:r>
        <w:rPr>
          <w:b/>
          <w:i/>
          <w:sz w:val="21"/>
          <w:szCs w:val="21"/>
        </w:rPr>
        <w:t>optical</w:t>
      </w:r>
      <w:r>
        <w:rPr>
          <w:sz w:val="21"/>
          <w:szCs w:val="21"/>
        </w:rPr>
        <w:t xml:space="preserve"> device is limited by its resolving power.</w:t>
      </w:r>
    </w:p>
    <w:p w14:paraId="2B2C175E">
      <w:pPr>
        <w:jc w:val="both"/>
        <w:rPr>
          <w:sz w:val="21"/>
          <w:szCs w:val="21"/>
        </w:rPr>
      </w:pPr>
      <w:r>
        <w:rPr>
          <w:b/>
          <w:color w:val="FF0000"/>
          <w:sz w:val="21"/>
          <w:szCs w:val="21"/>
        </w:rPr>
        <w:t>optimal</w:t>
      </w:r>
      <w:r>
        <w:rPr>
          <w:b/>
          <w:sz w:val="21"/>
          <w:szCs w:val="21"/>
        </w:rPr>
        <w:t xml:space="preserve"> </w:t>
      </w:r>
      <w:r>
        <w:rPr>
          <w:sz w:val="21"/>
          <w:szCs w:val="21"/>
        </w:rPr>
        <w:t>/ˈɒptɪməl/</w:t>
      </w:r>
    </w:p>
    <w:p w14:paraId="5B6FE1B6">
      <w:pPr>
        <w:jc w:val="both"/>
        <w:rPr>
          <w:sz w:val="21"/>
          <w:szCs w:val="21"/>
        </w:rPr>
      </w:pPr>
      <w:r>
        <w:rPr>
          <w:sz w:val="21"/>
          <w:szCs w:val="21"/>
        </w:rPr>
        <w:t xml:space="preserve">    </w:t>
      </w:r>
      <w:r>
        <w:rPr>
          <w:i/>
          <w:sz w:val="21"/>
          <w:szCs w:val="21"/>
        </w:rPr>
        <w:t xml:space="preserve">adj. </w:t>
      </w:r>
      <w:r>
        <w:rPr>
          <w:sz w:val="21"/>
          <w:szCs w:val="21"/>
        </w:rPr>
        <w:t xml:space="preserve">最佳的；最理想的 </w:t>
      </w:r>
      <w:r>
        <w:rPr>
          <w:b/>
          <w:sz w:val="21"/>
          <w:szCs w:val="21"/>
        </w:rPr>
        <w:t xml:space="preserve">[同] </w:t>
      </w:r>
      <w:r>
        <w:rPr>
          <w:sz w:val="21"/>
          <w:szCs w:val="21"/>
        </w:rPr>
        <w:t>ideal, optimum, best</w:t>
      </w:r>
    </w:p>
    <w:p w14:paraId="2FDCAC87">
      <w:pPr>
        <w:jc w:val="both"/>
        <w:rPr>
          <w:sz w:val="21"/>
          <w:szCs w:val="21"/>
        </w:rPr>
      </w:pPr>
      <w:r>
        <w:rPr>
          <w:sz w:val="21"/>
          <w:szCs w:val="21"/>
        </w:rPr>
        <w:t xml:space="preserve">    </w:t>
      </w:r>
      <w:r>
        <w:rPr>
          <w:i/>
          <w:sz w:val="21"/>
          <w:szCs w:val="21"/>
        </w:rPr>
        <w:t xml:space="preserve">e.g. </w:t>
      </w:r>
      <w:r>
        <w:rPr>
          <w:sz w:val="21"/>
          <w:szCs w:val="21"/>
        </w:rPr>
        <w:t xml:space="preserve">Proponents of the worksheet procedure believe that it will yield </w:t>
      </w:r>
      <w:r>
        <w:rPr>
          <w:b/>
          <w:i/>
          <w:sz w:val="21"/>
          <w:szCs w:val="21"/>
        </w:rPr>
        <w:t>optimal</w:t>
      </w:r>
      <w:r>
        <w:rPr>
          <w:sz w:val="21"/>
          <w:szCs w:val="21"/>
        </w:rPr>
        <w:t>, that is, the best decisions.</w:t>
      </w:r>
    </w:p>
    <w:p w14:paraId="2EA84556">
      <w:pPr>
        <w:jc w:val="both"/>
        <w:rPr>
          <w:sz w:val="21"/>
          <w:szCs w:val="21"/>
        </w:rPr>
      </w:pPr>
      <w:r>
        <w:rPr>
          <w:b/>
          <w:sz w:val="21"/>
          <w:szCs w:val="21"/>
        </w:rPr>
        <w:t xml:space="preserve">optimum </w:t>
      </w:r>
      <w:r>
        <w:rPr>
          <w:sz w:val="21"/>
          <w:szCs w:val="21"/>
        </w:rPr>
        <w:t>/ˈɒptɪməm/</w:t>
      </w:r>
    </w:p>
    <w:p w14:paraId="50FB0580">
      <w:pPr>
        <w:jc w:val="both"/>
        <w:rPr>
          <w:sz w:val="21"/>
          <w:szCs w:val="21"/>
        </w:rPr>
      </w:pPr>
      <w:r>
        <w:rPr>
          <w:sz w:val="21"/>
          <w:szCs w:val="21"/>
        </w:rPr>
        <w:t xml:space="preserve">    </w:t>
      </w:r>
      <w:r>
        <w:rPr>
          <w:i/>
          <w:sz w:val="21"/>
          <w:szCs w:val="21"/>
        </w:rPr>
        <w:t xml:space="preserve">adj./n. </w:t>
      </w:r>
      <w:r>
        <w:rPr>
          <w:sz w:val="21"/>
          <w:szCs w:val="21"/>
        </w:rPr>
        <w:t xml:space="preserve">最佳的；最适宜的；最佳条件 </w:t>
      </w:r>
      <w:r>
        <w:rPr>
          <w:b/>
          <w:sz w:val="21"/>
          <w:szCs w:val="21"/>
        </w:rPr>
        <w:t xml:space="preserve">[同] </w:t>
      </w:r>
      <w:r>
        <w:rPr>
          <w:sz w:val="21"/>
          <w:szCs w:val="21"/>
        </w:rPr>
        <w:t>optimal, ideal, best</w:t>
      </w:r>
    </w:p>
    <w:p w14:paraId="29ADEDF5">
      <w:pPr>
        <w:jc w:val="both"/>
        <w:rPr>
          <w:sz w:val="21"/>
          <w:szCs w:val="21"/>
        </w:rPr>
      </w:pPr>
      <w:r>
        <w:rPr>
          <w:sz w:val="21"/>
          <w:szCs w:val="21"/>
        </w:rPr>
        <w:t xml:space="preserve">    </w:t>
      </w:r>
      <w:r>
        <w:rPr>
          <w:i/>
          <w:sz w:val="21"/>
          <w:szCs w:val="21"/>
        </w:rPr>
        <w:t xml:space="preserve">e.g. </w:t>
      </w:r>
      <w:r>
        <w:rPr>
          <w:sz w:val="21"/>
          <w:szCs w:val="21"/>
        </w:rPr>
        <w:t xml:space="preserve">As the constellation of cues approaches some </w:t>
      </w:r>
      <w:r>
        <w:rPr>
          <w:b/>
          <w:i/>
          <w:sz w:val="21"/>
          <w:szCs w:val="21"/>
        </w:rPr>
        <w:t>optimum</w:t>
      </w:r>
      <w:r>
        <w:rPr>
          <w:sz w:val="21"/>
          <w:szCs w:val="21"/>
        </w:rPr>
        <w:t xml:space="preserve"> level, exploratory behavior ceases and the animal stays where it is.</w:t>
      </w:r>
    </w:p>
    <w:p w14:paraId="33F4B843">
      <w:pPr>
        <w:jc w:val="both"/>
        <w:rPr>
          <w:sz w:val="21"/>
          <w:szCs w:val="21"/>
        </w:rPr>
      </w:pPr>
      <w:r>
        <w:rPr>
          <w:b/>
          <w:color w:val="FF0000"/>
          <w:sz w:val="21"/>
          <w:szCs w:val="21"/>
        </w:rPr>
        <w:t>optimize</w:t>
      </w:r>
      <w:r>
        <w:rPr>
          <w:b/>
          <w:sz w:val="21"/>
          <w:szCs w:val="21"/>
        </w:rPr>
        <w:t xml:space="preserve"> </w:t>
      </w:r>
      <w:r>
        <w:rPr>
          <w:sz w:val="21"/>
          <w:szCs w:val="21"/>
        </w:rPr>
        <w:t>/ˈɒptɪmaɪz/</w:t>
      </w:r>
    </w:p>
    <w:p w14:paraId="3269FCEF">
      <w:pPr>
        <w:jc w:val="both"/>
        <w:rPr>
          <w:sz w:val="21"/>
          <w:szCs w:val="21"/>
        </w:rPr>
      </w:pPr>
      <w:r>
        <w:rPr>
          <w:sz w:val="21"/>
          <w:szCs w:val="21"/>
        </w:rPr>
        <w:t xml:space="preserve">    </w:t>
      </w:r>
      <w:r>
        <w:rPr>
          <w:i/>
          <w:sz w:val="21"/>
          <w:szCs w:val="21"/>
        </w:rPr>
        <w:t xml:space="preserve">v. </w:t>
      </w:r>
      <w:r>
        <w:rPr>
          <w:sz w:val="21"/>
          <w:szCs w:val="21"/>
        </w:rPr>
        <w:t xml:space="preserve">使最优化；充分利用 </w:t>
      </w:r>
      <w:r>
        <w:rPr>
          <w:b/>
          <w:sz w:val="21"/>
          <w:szCs w:val="21"/>
        </w:rPr>
        <w:t xml:space="preserve">[同] </w:t>
      </w:r>
      <w:r>
        <w:rPr>
          <w:sz w:val="21"/>
          <w:szCs w:val="21"/>
        </w:rPr>
        <w:t>improve, enhance, maximize</w:t>
      </w:r>
    </w:p>
    <w:p w14:paraId="253F2B81">
      <w:pPr>
        <w:jc w:val="both"/>
        <w:rPr>
          <w:sz w:val="21"/>
          <w:szCs w:val="21"/>
        </w:rPr>
      </w:pPr>
      <w:r>
        <w:rPr>
          <w:sz w:val="21"/>
          <w:szCs w:val="21"/>
        </w:rPr>
        <w:t xml:space="preserve">    </w:t>
      </w:r>
      <w:r>
        <w:rPr>
          <w:i/>
          <w:sz w:val="21"/>
          <w:szCs w:val="21"/>
        </w:rPr>
        <w:t xml:space="preserve">e.g. </w:t>
      </w:r>
      <w:r>
        <w:rPr>
          <w:sz w:val="21"/>
          <w:szCs w:val="21"/>
        </w:rPr>
        <w:t xml:space="preserve">Among many improvements in agriculture, field leveling was the most basic practice used to </w:t>
      </w:r>
      <w:r>
        <w:rPr>
          <w:b/>
          <w:i/>
          <w:sz w:val="21"/>
          <w:szCs w:val="21"/>
        </w:rPr>
        <w:t>optimize</w:t>
      </w:r>
      <w:r>
        <w:rPr>
          <w:sz w:val="21"/>
          <w:szCs w:val="21"/>
        </w:rPr>
        <w:t xml:space="preserve"> the land for farming.</w:t>
      </w:r>
    </w:p>
    <w:p w14:paraId="04C6254B">
      <w:pPr>
        <w:jc w:val="both"/>
        <w:rPr>
          <w:sz w:val="21"/>
          <w:szCs w:val="21"/>
        </w:rPr>
      </w:pPr>
      <w:r>
        <w:rPr>
          <w:b/>
          <w:sz w:val="21"/>
          <w:szCs w:val="21"/>
        </w:rPr>
        <w:t xml:space="preserve">optimization </w:t>
      </w:r>
      <w:r>
        <w:rPr>
          <w:sz w:val="21"/>
          <w:szCs w:val="21"/>
        </w:rPr>
        <w:t>/ˌɒptɪmaɪˈzeɪʃn/</w:t>
      </w:r>
    </w:p>
    <w:p w14:paraId="26B7D1ED">
      <w:pPr>
        <w:jc w:val="both"/>
        <w:rPr>
          <w:sz w:val="21"/>
          <w:szCs w:val="21"/>
        </w:rPr>
      </w:pPr>
      <w:r>
        <w:rPr>
          <w:sz w:val="21"/>
          <w:szCs w:val="21"/>
        </w:rPr>
        <w:t xml:space="preserve">    </w:t>
      </w:r>
      <w:r>
        <w:rPr>
          <w:i/>
          <w:sz w:val="21"/>
          <w:szCs w:val="21"/>
        </w:rPr>
        <w:t xml:space="preserve">n. </w:t>
      </w:r>
      <w:r>
        <w:rPr>
          <w:sz w:val="21"/>
          <w:szCs w:val="21"/>
        </w:rPr>
        <w:t xml:space="preserve">优化；最优化 </w:t>
      </w:r>
      <w:r>
        <w:rPr>
          <w:b/>
          <w:sz w:val="21"/>
          <w:szCs w:val="21"/>
        </w:rPr>
        <w:t xml:space="preserve">[同] </w:t>
      </w:r>
      <w:r>
        <w:rPr>
          <w:sz w:val="21"/>
          <w:szCs w:val="21"/>
        </w:rPr>
        <w:t>improvement, enhancement, maximization</w:t>
      </w:r>
    </w:p>
    <w:p w14:paraId="4932A9CE">
      <w:pPr>
        <w:jc w:val="both"/>
        <w:rPr>
          <w:sz w:val="21"/>
          <w:szCs w:val="21"/>
        </w:rPr>
      </w:pPr>
      <w:r>
        <w:rPr>
          <w:sz w:val="21"/>
          <w:szCs w:val="21"/>
        </w:rPr>
        <w:t xml:space="preserve">    </w:t>
      </w:r>
      <w:r>
        <w:rPr>
          <w:i/>
          <w:sz w:val="21"/>
          <w:szCs w:val="21"/>
        </w:rPr>
        <w:t xml:space="preserve">e.g. </w:t>
      </w:r>
      <w:r>
        <w:rPr>
          <w:sz w:val="21"/>
          <w:szCs w:val="21"/>
        </w:rPr>
        <w:t xml:space="preserve">Psychologists who study </w:t>
      </w:r>
      <w:r>
        <w:rPr>
          <w:b/>
          <w:i/>
          <w:sz w:val="21"/>
          <w:szCs w:val="21"/>
        </w:rPr>
        <w:t>optimization</w:t>
      </w:r>
      <w:r>
        <w:rPr>
          <w:sz w:val="21"/>
          <w:szCs w:val="21"/>
        </w:rPr>
        <w:t xml:space="preserve"> compare the actual decisions made by people to theoretical ideal decisions to see how similar they are.</w:t>
      </w:r>
    </w:p>
    <w:p w14:paraId="19736543">
      <w:pPr>
        <w:jc w:val="both"/>
        <w:rPr>
          <w:sz w:val="21"/>
          <w:szCs w:val="21"/>
        </w:rPr>
      </w:pPr>
      <w:r>
        <w:rPr>
          <w:b/>
          <w:color w:val="FF0000"/>
          <w:sz w:val="21"/>
          <w:szCs w:val="21"/>
        </w:rPr>
        <w:t>optimism</w:t>
      </w:r>
      <w:r>
        <w:rPr>
          <w:b/>
          <w:sz w:val="21"/>
          <w:szCs w:val="21"/>
        </w:rPr>
        <w:t xml:space="preserve"> </w:t>
      </w:r>
      <w:r>
        <w:rPr>
          <w:sz w:val="21"/>
          <w:szCs w:val="21"/>
        </w:rPr>
        <w:t>/ˈɒptɪmɪzəm/</w:t>
      </w:r>
    </w:p>
    <w:p w14:paraId="6266E062">
      <w:pPr>
        <w:jc w:val="both"/>
        <w:rPr>
          <w:sz w:val="21"/>
          <w:szCs w:val="21"/>
        </w:rPr>
      </w:pPr>
      <w:r>
        <w:rPr>
          <w:sz w:val="21"/>
          <w:szCs w:val="21"/>
        </w:rPr>
        <w:t xml:space="preserve">    </w:t>
      </w:r>
      <w:r>
        <w:rPr>
          <w:i/>
          <w:sz w:val="21"/>
          <w:szCs w:val="21"/>
        </w:rPr>
        <w:t xml:space="preserve">n. </w:t>
      </w:r>
      <w:r>
        <w:rPr>
          <w:sz w:val="21"/>
          <w:szCs w:val="21"/>
        </w:rPr>
        <w:t xml:space="preserve">乐观；乐观主义 </w:t>
      </w:r>
      <w:r>
        <w:rPr>
          <w:b/>
          <w:sz w:val="21"/>
          <w:szCs w:val="21"/>
        </w:rPr>
        <w:t xml:space="preserve">[同] </w:t>
      </w:r>
      <w:r>
        <w:rPr>
          <w:sz w:val="21"/>
          <w:szCs w:val="21"/>
        </w:rPr>
        <w:t>hopefulness, positivity, confidence</w:t>
      </w:r>
    </w:p>
    <w:p w14:paraId="1A4D1C79">
      <w:pPr>
        <w:jc w:val="both"/>
        <w:rPr>
          <w:sz w:val="21"/>
          <w:szCs w:val="21"/>
        </w:rPr>
      </w:pPr>
      <w:r>
        <w:rPr>
          <w:sz w:val="21"/>
          <w:szCs w:val="21"/>
        </w:rPr>
        <w:t xml:space="preserve">    </w:t>
      </w:r>
      <w:r>
        <w:rPr>
          <w:i/>
          <w:sz w:val="21"/>
          <w:szCs w:val="21"/>
        </w:rPr>
        <w:t xml:space="preserve">e.g. </w:t>
      </w:r>
      <w:r>
        <w:rPr>
          <w:sz w:val="21"/>
          <w:szCs w:val="21"/>
        </w:rPr>
        <w:t xml:space="preserve">Muralism flourished in Mexico in the years immediately following the Mexican Revolution (1910-1920) as a result of a combination of circumstances: a climate of revolutionary </w:t>
      </w:r>
      <w:r>
        <w:rPr>
          <w:b/>
          <w:i/>
          <w:sz w:val="21"/>
          <w:szCs w:val="21"/>
        </w:rPr>
        <w:t>optimism</w:t>
      </w:r>
      <w:r>
        <w:rPr>
          <w:sz w:val="21"/>
          <w:szCs w:val="21"/>
        </w:rPr>
        <w:t>, a small but strong group of relatively mature artists of energy, ideas, and ability, and a visionary minister of education, Jose Vasconcelos.</w:t>
      </w:r>
    </w:p>
    <w:p w14:paraId="00EA8558">
      <w:pPr>
        <w:jc w:val="both"/>
        <w:rPr>
          <w:sz w:val="21"/>
          <w:szCs w:val="21"/>
        </w:rPr>
      </w:pPr>
      <w:r>
        <w:rPr>
          <w:b/>
          <w:color w:val="FF0000"/>
          <w:sz w:val="21"/>
          <w:szCs w:val="21"/>
        </w:rPr>
        <w:t>optimistic</w:t>
      </w:r>
      <w:r>
        <w:rPr>
          <w:b/>
          <w:sz w:val="21"/>
          <w:szCs w:val="21"/>
        </w:rPr>
        <w:t xml:space="preserve"> </w:t>
      </w:r>
      <w:r>
        <w:rPr>
          <w:sz w:val="21"/>
          <w:szCs w:val="21"/>
        </w:rPr>
        <w:t>/ˌɒptɪˈmɪstɪk/</w:t>
      </w:r>
    </w:p>
    <w:p w14:paraId="5064BC73">
      <w:pPr>
        <w:jc w:val="both"/>
        <w:rPr>
          <w:sz w:val="21"/>
          <w:szCs w:val="21"/>
        </w:rPr>
      </w:pPr>
      <w:r>
        <w:rPr>
          <w:sz w:val="21"/>
          <w:szCs w:val="21"/>
        </w:rPr>
        <w:t xml:space="preserve">    </w:t>
      </w:r>
      <w:r>
        <w:rPr>
          <w:i/>
          <w:sz w:val="21"/>
          <w:szCs w:val="21"/>
        </w:rPr>
        <w:t xml:space="preserve">adj. </w:t>
      </w:r>
      <w:r>
        <w:rPr>
          <w:sz w:val="21"/>
          <w:szCs w:val="21"/>
        </w:rPr>
        <w:t xml:space="preserve">乐观的；抱乐观看法的 </w:t>
      </w:r>
      <w:r>
        <w:rPr>
          <w:b/>
          <w:sz w:val="21"/>
          <w:szCs w:val="21"/>
        </w:rPr>
        <w:t xml:space="preserve">[同] </w:t>
      </w:r>
      <w:r>
        <w:rPr>
          <w:sz w:val="21"/>
          <w:szCs w:val="21"/>
        </w:rPr>
        <w:t>hopeful, positive, confident</w:t>
      </w:r>
    </w:p>
    <w:p w14:paraId="73CE429C">
      <w:pPr>
        <w:jc w:val="both"/>
        <w:rPr>
          <w:sz w:val="21"/>
          <w:szCs w:val="21"/>
        </w:rPr>
      </w:pPr>
      <w:r>
        <w:rPr>
          <w:sz w:val="21"/>
          <w:szCs w:val="21"/>
        </w:rPr>
        <w:t xml:space="preserve">    </w:t>
      </w:r>
      <w:r>
        <w:rPr>
          <w:i/>
          <w:sz w:val="21"/>
          <w:szCs w:val="21"/>
        </w:rPr>
        <w:t xml:space="preserve">e.g. </w:t>
      </w:r>
      <w:r>
        <w:rPr>
          <w:sz w:val="21"/>
          <w:szCs w:val="21"/>
        </w:rPr>
        <w:t xml:space="preserve">The art of Jose Clemente Orozco (1883-1949) is less </w:t>
      </w:r>
      <w:r>
        <w:rPr>
          <w:b/>
          <w:i/>
          <w:sz w:val="21"/>
          <w:szCs w:val="21"/>
        </w:rPr>
        <w:t>optimistic</w:t>
      </w:r>
      <w:r>
        <w:rPr>
          <w:sz w:val="21"/>
          <w:szCs w:val="21"/>
        </w:rPr>
        <w:t>: he saw both the pre-Columbian past and the revolutionary present in a more negative light, the former as barbarous, the latter often tarnished by corruption and cruelty.</w:t>
      </w:r>
    </w:p>
    <w:p w14:paraId="22A1E5E1">
      <w:pPr>
        <w:jc w:val="both"/>
        <w:rPr>
          <w:sz w:val="21"/>
          <w:szCs w:val="21"/>
        </w:rPr>
      </w:pPr>
      <w:r>
        <w:rPr>
          <w:b/>
          <w:color w:val="FF0000"/>
          <w:sz w:val="21"/>
          <w:szCs w:val="21"/>
        </w:rPr>
        <w:t>option</w:t>
      </w:r>
      <w:r>
        <w:rPr>
          <w:b/>
          <w:sz w:val="21"/>
          <w:szCs w:val="21"/>
        </w:rPr>
        <w:t xml:space="preserve"> </w:t>
      </w:r>
      <w:r>
        <w:rPr>
          <w:sz w:val="21"/>
          <w:szCs w:val="21"/>
        </w:rPr>
        <w:t>/ˈɒpʃn/</w:t>
      </w:r>
    </w:p>
    <w:p w14:paraId="2A69D3ED">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选择；选择权；可选择的事物</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choice, alternative, selection</w:t>
      </w:r>
    </w:p>
    <w:p w14:paraId="03BC83B4">
      <w:pPr>
        <w:jc w:val="both"/>
        <w:rPr>
          <w:sz w:val="21"/>
          <w:szCs w:val="21"/>
        </w:rPr>
      </w:pPr>
      <w:r>
        <w:rPr>
          <w:sz w:val="21"/>
          <w:szCs w:val="21"/>
        </w:rPr>
        <w:t xml:space="preserve">    </w:t>
      </w:r>
      <w:r>
        <w:rPr>
          <w:i/>
          <w:sz w:val="21"/>
          <w:szCs w:val="21"/>
        </w:rPr>
        <w:t xml:space="preserve">e.g. </w:t>
      </w:r>
      <w:r>
        <w:rPr>
          <w:sz w:val="21"/>
          <w:szCs w:val="21"/>
        </w:rPr>
        <w:t xml:space="preserve">Foragers saw agriculture as an </w:t>
      </w:r>
      <w:r>
        <w:rPr>
          <w:b/>
          <w:i/>
          <w:sz w:val="21"/>
          <w:szCs w:val="21"/>
        </w:rPr>
        <w:t>option</w:t>
      </w:r>
      <w:r>
        <w:rPr>
          <w:sz w:val="21"/>
          <w:szCs w:val="21"/>
        </w:rPr>
        <w:t>, but not an inevitability.</w:t>
      </w:r>
    </w:p>
    <w:p w14:paraId="686CC834">
      <w:pPr>
        <w:jc w:val="both"/>
        <w:rPr>
          <w:sz w:val="21"/>
          <w:szCs w:val="21"/>
        </w:rPr>
      </w:pPr>
      <w:r>
        <w:rPr>
          <w:b/>
          <w:color w:val="FF0000"/>
          <w:sz w:val="21"/>
          <w:szCs w:val="21"/>
        </w:rPr>
        <w:t xml:space="preserve">optional </w:t>
      </w:r>
      <w:r>
        <w:rPr>
          <w:sz w:val="21"/>
          <w:szCs w:val="21"/>
        </w:rPr>
        <w:t>/ˈɒpʃənl/</w:t>
      </w:r>
    </w:p>
    <w:p w14:paraId="23A74C90">
      <w:pPr>
        <w:jc w:val="both"/>
        <w:rPr>
          <w:sz w:val="21"/>
          <w:szCs w:val="21"/>
        </w:rPr>
      </w:pPr>
      <w:r>
        <w:rPr>
          <w:sz w:val="21"/>
          <w:szCs w:val="21"/>
        </w:rPr>
        <w:t xml:space="preserve">    </w:t>
      </w:r>
      <w:r>
        <w:rPr>
          <w:i/>
          <w:sz w:val="21"/>
          <w:szCs w:val="21"/>
        </w:rPr>
        <w:t xml:space="preserve">adj. </w:t>
      </w:r>
      <w:r>
        <w:rPr>
          <w:sz w:val="21"/>
          <w:szCs w:val="21"/>
        </w:rPr>
        <w:t xml:space="preserve">可选择的；非强制的 </w:t>
      </w:r>
      <w:r>
        <w:rPr>
          <w:b/>
          <w:sz w:val="21"/>
          <w:szCs w:val="21"/>
        </w:rPr>
        <w:t xml:space="preserve">[同] </w:t>
      </w:r>
      <w:r>
        <w:rPr>
          <w:sz w:val="21"/>
          <w:szCs w:val="21"/>
        </w:rPr>
        <w:t>voluntary, elective, noncompulsory</w:t>
      </w:r>
    </w:p>
    <w:p w14:paraId="6F781BFB">
      <w:pPr>
        <w:jc w:val="both"/>
        <w:rPr>
          <w:sz w:val="21"/>
          <w:szCs w:val="21"/>
        </w:rPr>
      </w:pPr>
      <w:r>
        <w:rPr>
          <w:sz w:val="21"/>
          <w:szCs w:val="21"/>
        </w:rPr>
        <w:t xml:space="preserve">    </w:t>
      </w:r>
      <w:r>
        <w:rPr>
          <w:i/>
          <w:sz w:val="21"/>
          <w:szCs w:val="21"/>
        </w:rPr>
        <w:t xml:space="preserve">e.g. </w:t>
      </w:r>
      <w:r>
        <w:rPr>
          <w:sz w:val="21"/>
          <w:szCs w:val="21"/>
        </w:rPr>
        <w:t xml:space="preserve">Participation in the survey was </w:t>
      </w:r>
      <w:r>
        <w:rPr>
          <w:b/>
          <w:i/>
          <w:sz w:val="21"/>
          <w:szCs w:val="21"/>
        </w:rPr>
        <w:t>optional</w:t>
      </w:r>
      <w:r>
        <w:rPr>
          <w:sz w:val="21"/>
          <w:szCs w:val="21"/>
        </w:rPr>
        <w:t>, and respondents could withdraw at any stage of the study.</w:t>
      </w:r>
    </w:p>
    <w:p w14:paraId="7035434C">
      <w:pPr>
        <w:jc w:val="both"/>
        <w:rPr>
          <w:sz w:val="21"/>
          <w:szCs w:val="21"/>
        </w:rPr>
      </w:pPr>
      <w:r>
        <w:rPr>
          <w:b/>
          <w:sz w:val="21"/>
          <w:szCs w:val="21"/>
        </w:rPr>
        <w:t xml:space="preserve">opulently </w:t>
      </w:r>
      <w:r>
        <w:rPr>
          <w:sz w:val="21"/>
          <w:szCs w:val="21"/>
        </w:rPr>
        <w:t>/ˈɒpjələntli/</w:t>
      </w:r>
    </w:p>
    <w:p w14:paraId="1DE5BCA8">
      <w:pPr>
        <w:jc w:val="both"/>
        <w:rPr>
          <w:sz w:val="21"/>
          <w:szCs w:val="21"/>
        </w:rPr>
      </w:pPr>
      <w:r>
        <w:rPr>
          <w:sz w:val="21"/>
          <w:szCs w:val="21"/>
        </w:rPr>
        <w:t xml:space="preserve">    </w:t>
      </w:r>
      <w:r>
        <w:rPr>
          <w:i/>
          <w:sz w:val="21"/>
          <w:szCs w:val="21"/>
        </w:rPr>
        <w:t xml:space="preserve">adv. </w:t>
      </w:r>
      <w:r>
        <w:rPr>
          <w:sz w:val="21"/>
          <w:szCs w:val="21"/>
        </w:rPr>
        <w:t xml:space="preserve">豪华地；富丽堂皇地 </w:t>
      </w:r>
      <w:r>
        <w:rPr>
          <w:b/>
          <w:sz w:val="21"/>
          <w:szCs w:val="21"/>
        </w:rPr>
        <w:t xml:space="preserve">[同] </w:t>
      </w:r>
      <w:r>
        <w:rPr>
          <w:sz w:val="21"/>
          <w:szCs w:val="21"/>
        </w:rPr>
        <w:t>luxuriously, lavishly, richly</w:t>
      </w:r>
    </w:p>
    <w:p w14:paraId="345D62EA">
      <w:pPr>
        <w:jc w:val="both"/>
        <w:rPr>
          <w:sz w:val="21"/>
          <w:szCs w:val="21"/>
        </w:rPr>
      </w:pPr>
      <w:r>
        <w:rPr>
          <w:sz w:val="21"/>
          <w:szCs w:val="21"/>
        </w:rPr>
        <w:t xml:space="preserve">    </w:t>
      </w:r>
      <w:r>
        <w:rPr>
          <w:i/>
          <w:sz w:val="21"/>
          <w:szCs w:val="21"/>
        </w:rPr>
        <w:t xml:space="preserve">e.g. </w:t>
      </w:r>
      <w:r>
        <w:rPr>
          <w:sz w:val="21"/>
          <w:szCs w:val="21"/>
        </w:rPr>
        <w:t xml:space="preserve">The attire of the most </w:t>
      </w:r>
      <w:r>
        <w:rPr>
          <w:b/>
          <w:i/>
          <w:sz w:val="21"/>
          <w:szCs w:val="21"/>
        </w:rPr>
        <w:t>opulently</w:t>
      </w:r>
      <w:r>
        <w:rPr>
          <w:sz w:val="21"/>
          <w:szCs w:val="21"/>
        </w:rPr>
        <w:t xml:space="preserve"> outfitted Varna man, believed to have been the community leader, included an exquisite seashell bracelet that had been broken and mended with a gold plate. </w:t>
      </w:r>
    </w:p>
    <w:p w14:paraId="53C0F828">
      <w:pPr>
        <w:jc w:val="both"/>
        <w:rPr>
          <w:sz w:val="21"/>
          <w:szCs w:val="21"/>
        </w:rPr>
      </w:pPr>
      <w:r>
        <w:rPr>
          <w:b/>
          <w:color w:val="FF0000"/>
          <w:sz w:val="21"/>
          <w:szCs w:val="21"/>
        </w:rPr>
        <w:t>oral</w:t>
      </w:r>
      <w:r>
        <w:rPr>
          <w:b/>
          <w:sz w:val="21"/>
          <w:szCs w:val="21"/>
        </w:rPr>
        <w:t xml:space="preserve"> </w:t>
      </w:r>
      <w:r>
        <w:rPr>
          <w:sz w:val="21"/>
          <w:szCs w:val="21"/>
        </w:rPr>
        <w:t>/ˈɔːrəl/</w:t>
      </w:r>
    </w:p>
    <w:p w14:paraId="2D0795B5">
      <w:pPr>
        <w:jc w:val="both"/>
        <w:rPr>
          <w:sz w:val="21"/>
          <w:szCs w:val="21"/>
        </w:rPr>
      </w:pPr>
      <w:r>
        <w:rPr>
          <w:sz w:val="21"/>
          <w:szCs w:val="21"/>
        </w:rPr>
        <w:t xml:space="preserve">    </w:t>
      </w:r>
      <w:r>
        <w:rPr>
          <w:i/>
          <w:sz w:val="21"/>
          <w:szCs w:val="21"/>
        </w:rPr>
        <w:t xml:space="preserve">adj. </w:t>
      </w:r>
      <w:r>
        <w:rPr>
          <w:sz w:val="21"/>
          <w:szCs w:val="21"/>
        </w:rPr>
        <w:t xml:space="preserve">口头的；口述的；口腔的 </w:t>
      </w:r>
      <w:r>
        <w:rPr>
          <w:b/>
          <w:sz w:val="21"/>
          <w:szCs w:val="21"/>
        </w:rPr>
        <w:t xml:space="preserve">[同] </w:t>
      </w:r>
      <w:r>
        <w:rPr>
          <w:sz w:val="21"/>
          <w:szCs w:val="21"/>
        </w:rPr>
        <w:t>spoken, verbal, unwritten</w:t>
      </w:r>
    </w:p>
    <w:p w14:paraId="3110E09B">
      <w:pPr>
        <w:jc w:val="both"/>
        <w:rPr>
          <w:sz w:val="21"/>
          <w:szCs w:val="21"/>
        </w:rPr>
      </w:pPr>
      <w:r>
        <w:rPr>
          <w:sz w:val="21"/>
          <w:szCs w:val="21"/>
        </w:rPr>
        <w:t xml:space="preserve">    </w:t>
      </w:r>
      <w:r>
        <w:rPr>
          <w:i/>
          <w:sz w:val="21"/>
          <w:szCs w:val="21"/>
        </w:rPr>
        <w:t xml:space="preserve">e.g. </w:t>
      </w:r>
      <w:r>
        <w:rPr>
          <w:sz w:val="21"/>
          <w:szCs w:val="21"/>
        </w:rPr>
        <w:t xml:space="preserve">All this they shaped in a variety of languages, bringing into being </w:t>
      </w:r>
      <w:r>
        <w:rPr>
          <w:b/>
          <w:i/>
          <w:sz w:val="21"/>
          <w:szCs w:val="21"/>
        </w:rPr>
        <w:t>oral</w:t>
      </w:r>
      <w:r>
        <w:rPr>
          <w:sz w:val="21"/>
          <w:szCs w:val="21"/>
        </w:rPr>
        <w:t xml:space="preserve"> literatures of power and beauty.</w:t>
      </w:r>
    </w:p>
    <w:p w14:paraId="7628FA53">
      <w:pPr>
        <w:jc w:val="both"/>
        <w:rPr>
          <w:sz w:val="21"/>
          <w:szCs w:val="21"/>
        </w:rPr>
      </w:pPr>
      <w:r>
        <w:rPr>
          <w:b/>
          <w:color w:val="FF0000"/>
          <w:sz w:val="21"/>
          <w:szCs w:val="21"/>
        </w:rPr>
        <w:t>orbit</w:t>
      </w:r>
      <w:r>
        <w:rPr>
          <w:b/>
          <w:sz w:val="21"/>
          <w:szCs w:val="21"/>
        </w:rPr>
        <w:t xml:space="preserve"> </w:t>
      </w:r>
      <w:r>
        <w:rPr>
          <w:sz w:val="21"/>
          <w:szCs w:val="21"/>
        </w:rPr>
        <w:t>/ˈɔːbɪt/</w:t>
      </w:r>
    </w:p>
    <w:p w14:paraId="278A7724">
      <w:pPr>
        <w:jc w:val="both"/>
        <w:rPr>
          <w:sz w:val="21"/>
          <w:szCs w:val="21"/>
        </w:rPr>
      </w:pPr>
      <w:r>
        <w:rPr>
          <w:sz w:val="21"/>
          <w:szCs w:val="21"/>
        </w:rPr>
        <w:t xml:space="preserve">    </w:t>
      </w:r>
      <w:r>
        <w:rPr>
          <w:i/>
          <w:sz w:val="21"/>
          <w:szCs w:val="21"/>
        </w:rPr>
        <w:t xml:space="preserve">n. </w:t>
      </w:r>
      <w:r>
        <w:rPr>
          <w:sz w:val="21"/>
          <w:szCs w:val="21"/>
        </w:rPr>
        <w:t xml:space="preserve">轨道；势力范围；活动范围 </w:t>
      </w:r>
      <w:r>
        <w:rPr>
          <w:b/>
          <w:sz w:val="21"/>
          <w:szCs w:val="21"/>
        </w:rPr>
        <w:t xml:space="preserve">[同] </w:t>
      </w:r>
      <w:r>
        <w:rPr>
          <w:sz w:val="21"/>
          <w:szCs w:val="21"/>
        </w:rPr>
        <w:t>path, trajectory, circuit</w:t>
      </w:r>
    </w:p>
    <w:p w14:paraId="1C840EA9">
      <w:pPr>
        <w:jc w:val="both"/>
        <w:rPr>
          <w:sz w:val="21"/>
          <w:szCs w:val="21"/>
        </w:rPr>
      </w:pPr>
      <w:r>
        <w:rPr>
          <w:sz w:val="21"/>
          <w:szCs w:val="21"/>
        </w:rPr>
        <w:t xml:space="preserve">    </w:t>
      </w:r>
      <w:r>
        <w:rPr>
          <w:i/>
          <w:sz w:val="21"/>
          <w:szCs w:val="21"/>
        </w:rPr>
        <w:t xml:space="preserve">e.g. </w:t>
      </w:r>
      <w:r>
        <w:rPr>
          <w:sz w:val="21"/>
          <w:szCs w:val="21"/>
        </w:rPr>
        <w:t xml:space="preserve">Rocky and metallic pieces that still remain in </w:t>
      </w:r>
      <w:r>
        <w:rPr>
          <w:b/>
          <w:i/>
          <w:sz w:val="21"/>
          <w:szCs w:val="21"/>
        </w:rPr>
        <w:t>orbit</w:t>
      </w:r>
      <w:r>
        <w:rPr>
          <w:sz w:val="21"/>
          <w:szCs w:val="21"/>
        </w:rPr>
        <w:t xml:space="preserve"> are called meteoroids.</w:t>
      </w:r>
    </w:p>
    <w:p w14:paraId="564EA4DD">
      <w:pPr>
        <w:jc w:val="both"/>
        <w:rPr>
          <w:sz w:val="21"/>
          <w:szCs w:val="21"/>
        </w:rPr>
      </w:pPr>
      <w:r>
        <w:rPr>
          <w:sz w:val="21"/>
          <w:szCs w:val="21"/>
        </w:rPr>
        <w:t xml:space="preserve">    </w:t>
      </w:r>
      <w:r>
        <w:rPr>
          <w:i/>
          <w:sz w:val="21"/>
          <w:szCs w:val="21"/>
        </w:rPr>
        <w:t xml:space="preserve">vt. </w:t>
      </w:r>
      <w:r>
        <w:rPr>
          <w:sz w:val="21"/>
          <w:szCs w:val="21"/>
        </w:rPr>
        <w:t xml:space="preserve">绕……运行；沿轨道运行 </w:t>
      </w:r>
      <w:r>
        <w:rPr>
          <w:b/>
          <w:sz w:val="21"/>
          <w:szCs w:val="21"/>
        </w:rPr>
        <w:t xml:space="preserve">[同] </w:t>
      </w:r>
      <w:r>
        <w:rPr>
          <w:sz w:val="21"/>
          <w:szCs w:val="21"/>
        </w:rPr>
        <w:t>circle, encircle, revolve around</w:t>
      </w:r>
    </w:p>
    <w:p w14:paraId="0D2993E3">
      <w:pPr>
        <w:jc w:val="both"/>
        <w:rPr>
          <w:sz w:val="21"/>
          <w:szCs w:val="21"/>
        </w:rPr>
      </w:pPr>
      <w:r>
        <w:rPr>
          <w:b/>
          <w:sz w:val="21"/>
          <w:szCs w:val="21"/>
        </w:rPr>
        <w:t xml:space="preserve">orbital </w:t>
      </w:r>
      <w:r>
        <w:rPr>
          <w:sz w:val="21"/>
          <w:szCs w:val="21"/>
        </w:rPr>
        <w:t>/ˈɔːbɪtl/</w:t>
      </w:r>
    </w:p>
    <w:p w14:paraId="36DFF918">
      <w:pPr>
        <w:jc w:val="both"/>
        <w:rPr>
          <w:sz w:val="21"/>
          <w:szCs w:val="21"/>
        </w:rPr>
      </w:pPr>
      <w:r>
        <w:rPr>
          <w:sz w:val="21"/>
          <w:szCs w:val="21"/>
        </w:rPr>
        <w:t xml:space="preserve">    </w:t>
      </w:r>
      <w:r>
        <w:rPr>
          <w:i/>
          <w:sz w:val="21"/>
          <w:szCs w:val="21"/>
        </w:rPr>
        <w:t xml:space="preserve">adj. </w:t>
      </w:r>
      <w:r>
        <w:rPr>
          <w:sz w:val="21"/>
          <w:szCs w:val="21"/>
        </w:rPr>
        <w:t xml:space="preserve">轨道的；眼眶的 </w:t>
      </w:r>
      <w:r>
        <w:rPr>
          <w:b/>
          <w:sz w:val="21"/>
          <w:szCs w:val="21"/>
        </w:rPr>
        <w:t xml:space="preserve">[同] </w:t>
      </w:r>
      <w:r>
        <w:rPr>
          <w:sz w:val="21"/>
          <w:szCs w:val="21"/>
        </w:rPr>
        <w:t>orbital-path, circling, eye-socket</w:t>
      </w:r>
    </w:p>
    <w:p w14:paraId="633326E3">
      <w:pPr>
        <w:jc w:val="both"/>
        <w:rPr>
          <w:sz w:val="21"/>
          <w:szCs w:val="21"/>
        </w:rPr>
      </w:pPr>
      <w:r>
        <w:rPr>
          <w:sz w:val="21"/>
          <w:szCs w:val="21"/>
        </w:rPr>
        <w:t xml:space="preserve">    </w:t>
      </w:r>
      <w:r>
        <w:rPr>
          <w:i/>
          <w:sz w:val="21"/>
          <w:szCs w:val="21"/>
        </w:rPr>
        <w:t xml:space="preserve">e.g. </w:t>
      </w:r>
      <w:r>
        <w:rPr>
          <w:sz w:val="21"/>
          <w:szCs w:val="21"/>
        </w:rPr>
        <w:t xml:space="preserve">However, a few short-period comets (those having an </w:t>
      </w:r>
      <w:r>
        <w:rPr>
          <w:b/>
          <w:i/>
          <w:sz w:val="21"/>
          <w:szCs w:val="21"/>
        </w:rPr>
        <w:t>orbital</w:t>
      </w:r>
      <w:r>
        <w:rPr>
          <w:sz w:val="21"/>
          <w:szCs w:val="21"/>
        </w:rPr>
        <w:t xml:space="preserve"> period of less than 200 years), such as Halley's Comet, make a regular encounters with the inner solar system.</w:t>
      </w:r>
    </w:p>
    <w:p w14:paraId="4D008486">
      <w:pPr>
        <w:jc w:val="both"/>
        <w:rPr>
          <w:sz w:val="21"/>
          <w:szCs w:val="21"/>
        </w:rPr>
      </w:pPr>
      <w:r>
        <w:rPr>
          <w:b/>
          <w:color w:val="FF0000"/>
          <w:sz w:val="21"/>
          <w:szCs w:val="21"/>
        </w:rPr>
        <w:t>orchestra</w:t>
      </w:r>
      <w:r>
        <w:rPr>
          <w:b/>
          <w:sz w:val="21"/>
          <w:szCs w:val="21"/>
        </w:rPr>
        <w:t xml:space="preserve"> </w:t>
      </w:r>
      <w:r>
        <w:rPr>
          <w:sz w:val="21"/>
          <w:szCs w:val="21"/>
        </w:rPr>
        <w:t>/ˈɔːkɪstrə/</w:t>
      </w:r>
    </w:p>
    <w:p w14:paraId="3C662EE3">
      <w:pPr>
        <w:jc w:val="both"/>
        <w:rPr>
          <w:sz w:val="21"/>
          <w:szCs w:val="21"/>
        </w:rPr>
      </w:pPr>
      <w:r>
        <w:rPr>
          <w:sz w:val="21"/>
          <w:szCs w:val="21"/>
        </w:rPr>
        <w:t xml:space="preserve">    </w:t>
      </w:r>
      <w:r>
        <w:rPr>
          <w:i/>
          <w:sz w:val="21"/>
          <w:szCs w:val="21"/>
        </w:rPr>
        <w:t xml:space="preserve">n. </w:t>
      </w:r>
      <w:r>
        <w:rPr>
          <w:sz w:val="21"/>
          <w:szCs w:val="21"/>
        </w:rPr>
        <w:t xml:space="preserve">管弦乐队 </w:t>
      </w:r>
      <w:r>
        <w:rPr>
          <w:b/>
          <w:sz w:val="21"/>
          <w:szCs w:val="21"/>
        </w:rPr>
        <w:t xml:space="preserve">[同] </w:t>
      </w:r>
      <w:r>
        <w:rPr>
          <w:sz w:val="21"/>
          <w:szCs w:val="21"/>
        </w:rPr>
        <w:t>ensemble, symphony, band</w:t>
      </w:r>
    </w:p>
    <w:p w14:paraId="0773CF82">
      <w:pPr>
        <w:jc w:val="both"/>
        <w:rPr>
          <w:sz w:val="21"/>
          <w:szCs w:val="21"/>
        </w:rPr>
      </w:pPr>
      <w:r>
        <w:rPr>
          <w:sz w:val="21"/>
          <w:szCs w:val="21"/>
        </w:rPr>
        <w:t xml:space="preserve">    </w:t>
      </w:r>
      <w:r>
        <w:rPr>
          <w:i/>
          <w:sz w:val="21"/>
          <w:szCs w:val="21"/>
        </w:rPr>
        <w:t xml:space="preserve">e.g. </w:t>
      </w:r>
      <w:r>
        <w:rPr>
          <w:sz w:val="21"/>
          <w:szCs w:val="21"/>
        </w:rPr>
        <w:t xml:space="preserve">Similarly, show </w:t>
      </w:r>
      <w:r>
        <w:rPr>
          <w:b/>
          <w:i/>
          <w:sz w:val="21"/>
          <w:szCs w:val="21"/>
        </w:rPr>
        <w:t>orchestra</w:t>
      </w:r>
      <w:r>
        <w:rPr>
          <w:sz w:val="21"/>
          <w:szCs w:val="21"/>
        </w:rPr>
        <w:t>s and carnival bands often included one or two such "get-off" musicians.</w:t>
      </w:r>
    </w:p>
    <w:p w14:paraId="70F9297E">
      <w:pPr>
        <w:jc w:val="both"/>
        <w:rPr>
          <w:sz w:val="21"/>
          <w:szCs w:val="21"/>
        </w:rPr>
      </w:pPr>
      <w:r>
        <w:rPr>
          <w:b/>
          <w:sz w:val="21"/>
          <w:szCs w:val="21"/>
        </w:rPr>
        <w:t xml:space="preserve">orchestrate </w:t>
      </w:r>
      <w:r>
        <w:rPr>
          <w:sz w:val="21"/>
          <w:szCs w:val="21"/>
        </w:rPr>
        <w:t>/ˈɔːkɪstreɪt/</w:t>
      </w:r>
    </w:p>
    <w:p w14:paraId="55857AAC">
      <w:pPr>
        <w:jc w:val="both"/>
        <w:rPr>
          <w:sz w:val="21"/>
          <w:szCs w:val="21"/>
        </w:rPr>
      </w:pPr>
      <w:r>
        <w:rPr>
          <w:sz w:val="21"/>
          <w:szCs w:val="21"/>
        </w:rPr>
        <w:t xml:space="preserve">    </w:t>
      </w:r>
      <w:r>
        <w:rPr>
          <w:i/>
          <w:sz w:val="21"/>
          <w:szCs w:val="21"/>
        </w:rPr>
        <w:t xml:space="preserve">v. </w:t>
      </w:r>
      <w:r>
        <w:rPr>
          <w:sz w:val="21"/>
          <w:szCs w:val="21"/>
        </w:rPr>
        <w:t xml:space="preserve">精心安排；协调；编曲 </w:t>
      </w:r>
      <w:r>
        <w:rPr>
          <w:b/>
          <w:sz w:val="21"/>
          <w:szCs w:val="21"/>
        </w:rPr>
        <w:t xml:space="preserve">[同] </w:t>
      </w:r>
      <w:r>
        <w:rPr>
          <w:sz w:val="21"/>
          <w:szCs w:val="21"/>
        </w:rPr>
        <w:t>arrange, coordinate, organize</w:t>
      </w:r>
    </w:p>
    <w:p w14:paraId="643CC7E5">
      <w:pPr>
        <w:jc w:val="both"/>
        <w:rPr>
          <w:sz w:val="21"/>
          <w:szCs w:val="21"/>
        </w:rPr>
      </w:pPr>
      <w:r>
        <w:rPr>
          <w:sz w:val="21"/>
          <w:szCs w:val="21"/>
        </w:rPr>
        <w:t xml:space="preserve">    </w:t>
      </w:r>
      <w:r>
        <w:rPr>
          <w:i/>
          <w:sz w:val="21"/>
          <w:szCs w:val="21"/>
        </w:rPr>
        <w:t xml:space="preserve">e.g. </w:t>
      </w:r>
      <w:r>
        <w:rPr>
          <w:sz w:val="21"/>
          <w:szCs w:val="21"/>
        </w:rPr>
        <w:t xml:space="preserve">The conductor had to </w:t>
      </w:r>
      <w:r>
        <w:rPr>
          <w:b/>
          <w:i/>
          <w:sz w:val="21"/>
          <w:szCs w:val="21"/>
        </w:rPr>
        <w:t>orchestrate</w:t>
      </w:r>
      <w:r>
        <w:rPr>
          <w:sz w:val="21"/>
          <w:szCs w:val="21"/>
        </w:rPr>
        <w:t xml:space="preserve"> the performance so that dozens of musicians played in perfect harmony.</w:t>
      </w:r>
    </w:p>
    <w:p w14:paraId="3AD1CEEE">
      <w:pPr>
        <w:jc w:val="both"/>
        <w:rPr>
          <w:sz w:val="21"/>
          <w:szCs w:val="21"/>
        </w:rPr>
      </w:pPr>
      <w:r>
        <w:rPr>
          <w:b/>
          <w:color w:val="FF0000"/>
          <w:sz w:val="21"/>
          <w:szCs w:val="21"/>
        </w:rPr>
        <w:t>orderly</w:t>
      </w:r>
      <w:r>
        <w:rPr>
          <w:b/>
          <w:sz w:val="21"/>
          <w:szCs w:val="21"/>
        </w:rPr>
        <w:t xml:space="preserve"> </w:t>
      </w:r>
      <w:r>
        <w:rPr>
          <w:sz w:val="21"/>
          <w:szCs w:val="21"/>
        </w:rPr>
        <w:t>/ˈɔːdəli/</w:t>
      </w:r>
    </w:p>
    <w:p w14:paraId="7B6EF80C">
      <w:pPr>
        <w:jc w:val="both"/>
        <w:rPr>
          <w:sz w:val="21"/>
          <w:szCs w:val="21"/>
        </w:rPr>
      </w:pPr>
      <w:r>
        <w:rPr>
          <w:sz w:val="21"/>
          <w:szCs w:val="21"/>
        </w:rPr>
        <w:t xml:space="preserve">    </w:t>
      </w:r>
      <w:r>
        <w:rPr>
          <w:i/>
          <w:sz w:val="21"/>
          <w:szCs w:val="21"/>
        </w:rPr>
        <w:t xml:space="preserve">adj. </w:t>
      </w:r>
      <w:r>
        <w:rPr>
          <w:sz w:val="21"/>
          <w:szCs w:val="21"/>
        </w:rPr>
        <w:t xml:space="preserve">有秩序的；整齐的；有条理的 </w:t>
      </w:r>
      <w:r>
        <w:rPr>
          <w:b/>
          <w:sz w:val="21"/>
          <w:szCs w:val="21"/>
        </w:rPr>
        <w:t xml:space="preserve">[同] </w:t>
      </w:r>
      <w:r>
        <w:rPr>
          <w:sz w:val="21"/>
          <w:szCs w:val="21"/>
        </w:rPr>
        <w:t>organized, systematic, tidy</w:t>
      </w:r>
    </w:p>
    <w:p w14:paraId="3028C05C">
      <w:pPr>
        <w:jc w:val="both"/>
        <w:rPr>
          <w:sz w:val="21"/>
          <w:szCs w:val="21"/>
        </w:rPr>
      </w:pPr>
      <w:r>
        <w:rPr>
          <w:sz w:val="21"/>
          <w:szCs w:val="21"/>
        </w:rPr>
        <w:t xml:space="preserve">    </w:t>
      </w:r>
      <w:r>
        <w:rPr>
          <w:i/>
          <w:sz w:val="21"/>
          <w:szCs w:val="21"/>
        </w:rPr>
        <w:t xml:space="preserve">e.g. </w:t>
      </w:r>
      <w:r>
        <w:rPr>
          <w:sz w:val="21"/>
          <w:szCs w:val="21"/>
        </w:rPr>
        <w:t xml:space="preserve">From this arose the Roman genius for military organization and </w:t>
      </w:r>
      <w:r>
        <w:rPr>
          <w:b/>
          <w:i/>
          <w:sz w:val="21"/>
          <w:szCs w:val="21"/>
        </w:rPr>
        <w:t>orderly</w:t>
      </w:r>
      <w:r>
        <w:rPr>
          <w:sz w:val="21"/>
          <w:szCs w:val="21"/>
        </w:rPr>
        <w:t xml:space="preserve"> government.</w:t>
      </w:r>
    </w:p>
    <w:p w14:paraId="20084B56">
      <w:pPr>
        <w:jc w:val="both"/>
        <w:rPr>
          <w:sz w:val="21"/>
          <w:szCs w:val="21"/>
        </w:rPr>
      </w:pPr>
      <w:r>
        <w:rPr>
          <w:b/>
          <w:sz w:val="21"/>
          <w:szCs w:val="21"/>
        </w:rPr>
        <w:t xml:space="preserve">ordeal </w:t>
      </w:r>
      <w:r>
        <w:rPr>
          <w:sz w:val="21"/>
          <w:szCs w:val="21"/>
        </w:rPr>
        <w:t>/ɔːˈdiːl/</w:t>
      </w:r>
    </w:p>
    <w:p w14:paraId="6A8C8BF0">
      <w:pPr>
        <w:jc w:val="both"/>
        <w:rPr>
          <w:sz w:val="21"/>
          <w:szCs w:val="21"/>
        </w:rPr>
      </w:pPr>
      <w:r>
        <w:rPr>
          <w:sz w:val="21"/>
          <w:szCs w:val="21"/>
        </w:rPr>
        <w:t xml:space="preserve">    </w:t>
      </w:r>
      <w:r>
        <w:rPr>
          <w:i/>
          <w:sz w:val="21"/>
          <w:szCs w:val="21"/>
        </w:rPr>
        <w:t xml:space="preserve">n. </w:t>
      </w:r>
      <w:r>
        <w:rPr>
          <w:sz w:val="21"/>
          <w:szCs w:val="21"/>
        </w:rPr>
        <w:t xml:space="preserve">严峻考验；痛苦经历 </w:t>
      </w:r>
      <w:r>
        <w:rPr>
          <w:b/>
          <w:sz w:val="21"/>
          <w:szCs w:val="21"/>
        </w:rPr>
        <w:t xml:space="preserve">[同] </w:t>
      </w:r>
      <w:r>
        <w:rPr>
          <w:sz w:val="21"/>
          <w:szCs w:val="21"/>
        </w:rPr>
        <w:t>trial, hardship, suffering</w:t>
      </w:r>
    </w:p>
    <w:p w14:paraId="3BECF99F">
      <w:pPr>
        <w:jc w:val="both"/>
        <w:rPr>
          <w:sz w:val="21"/>
          <w:szCs w:val="21"/>
        </w:rPr>
      </w:pPr>
      <w:r>
        <w:rPr>
          <w:sz w:val="21"/>
          <w:szCs w:val="21"/>
        </w:rPr>
        <w:t xml:space="preserve">    </w:t>
      </w:r>
      <w:r>
        <w:rPr>
          <w:i/>
          <w:sz w:val="21"/>
          <w:szCs w:val="21"/>
        </w:rPr>
        <w:t xml:space="preserve">e.g. </w:t>
      </w:r>
      <w:r>
        <w:rPr>
          <w:sz w:val="21"/>
          <w:szCs w:val="21"/>
        </w:rPr>
        <w:t xml:space="preserve">His goal is not just to survive his </w:t>
      </w:r>
      <w:r>
        <w:rPr>
          <w:b/>
          <w:i/>
          <w:sz w:val="21"/>
          <w:szCs w:val="21"/>
        </w:rPr>
        <w:t>ordeal</w:t>
      </w:r>
      <w:r>
        <w:rPr>
          <w:sz w:val="21"/>
          <w:szCs w:val="21"/>
        </w:rPr>
        <w:t>s but to make sense of this life.</w:t>
      </w:r>
    </w:p>
    <w:p w14:paraId="31EE9002">
      <w:pPr>
        <w:jc w:val="both"/>
        <w:rPr>
          <w:sz w:val="21"/>
          <w:szCs w:val="21"/>
        </w:rPr>
      </w:pPr>
      <w:r>
        <w:rPr>
          <w:b/>
          <w:sz w:val="21"/>
          <w:szCs w:val="21"/>
        </w:rPr>
        <w:t xml:space="preserve">ore </w:t>
      </w:r>
      <w:r>
        <w:rPr>
          <w:sz w:val="21"/>
          <w:szCs w:val="21"/>
        </w:rPr>
        <w:t>/ɔː(r)/</w:t>
      </w:r>
    </w:p>
    <w:p w14:paraId="7FEE29CF">
      <w:pPr>
        <w:jc w:val="both"/>
        <w:rPr>
          <w:sz w:val="21"/>
          <w:szCs w:val="21"/>
        </w:rPr>
      </w:pPr>
      <w:r>
        <w:rPr>
          <w:sz w:val="21"/>
          <w:szCs w:val="21"/>
        </w:rPr>
        <w:t xml:space="preserve">    </w:t>
      </w:r>
      <w:r>
        <w:rPr>
          <w:i/>
          <w:sz w:val="21"/>
          <w:szCs w:val="21"/>
        </w:rPr>
        <w:t xml:space="preserve">n. </w:t>
      </w:r>
      <w:r>
        <w:rPr>
          <w:sz w:val="21"/>
          <w:szCs w:val="21"/>
        </w:rPr>
        <w:t xml:space="preserve">矿石 </w:t>
      </w:r>
      <w:r>
        <w:rPr>
          <w:b/>
          <w:sz w:val="21"/>
          <w:szCs w:val="21"/>
        </w:rPr>
        <w:t xml:space="preserve">[同] </w:t>
      </w:r>
      <w:r>
        <w:rPr>
          <w:sz w:val="21"/>
          <w:szCs w:val="21"/>
        </w:rPr>
        <w:t>mineral, rock</w:t>
      </w:r>
    </w:p>
    <w:p w14:paraId="715D8768">
      <w:pPr>
        <w:jc w:val="both"/>
        <w:rPr>
          <w:sz w:val="21"/>
          <w:szCs w:val="21"/>
        </w:rPr>
      </w:pPr>
      <w:r>
        <w:rPr>
          <w:sz w:val="21"/>
          <w:szCs w:val="21"/>
        </w:rPr>
        <w:t xml:space="preserve">    </w:t>
      </w:r>
      <w:r>
        <w:rPr>
          <w:i/>
          <w:sz w:val="21"/>
          <w:szCs w:val="21"/>
        </w:rPr>
        <w:t xml:space="preserve">e.g. </w:t>
      </w:r>
      <w:r>
        <w:rPr>
          <w:sz w:val="21"/>
          <w:szCs w:val="21"/>
        </w:rPr>
        <w:t xml:space="preserve">Forests provided charcoal for the smelting process in which </w:t>
      </w:r>
      <w:r>
        <w:rPr>
          <w:b/>
          <w:bCs/>
          <w:i/>
          <w:iCs/>
          <w:sz w:val="21"/>
          <w:szCs w:val="21"/>
        </w:rPr>
        <w:t>ores</w:t>
      </w:r>
      <w:r>
        <w:rPr>
          <w:sz w:val="21"/>
          <w:szCs w:val="21"/>
        </w:rPr>
        <w:t xml:space="preserve"> were melted and fused.</w:t>
      </w:r>
    </w:p>
    <w:p w14:paraId="35036AD7">
      <w:pPr>
        <w:jc w:val="both"/>
        <w:rPr>
          <w:sz w:val="21"/>
          <w:szCs w:val="21"/>
        </w:rPr>
      </w:pPr>
      <w:r>
        <w:rPr>
          <w:b/>
          <w:color w:val="FF0000"/>
          <w:sz w:val="21"/>
          <w:szCs w:val="21"/>
        </w:rPr>
        <w:t>organ</w:t>
      </w:r>
      <w:r>
        <w:rPr>
          <w:b/>
          <w:sz w:val="21"/>
          <w:szCs w:val="21"/>
        </w:rPr>
        <w:t xml:space="preserve"> </w:t>
      </w:r>
      <w:r>
        <w:rPr>
          <w:sz w:val="21"/>
          <w:szCs w:val="21"/>
        </w:rPr>
        <w:t>/ˈɔːɡən/</w:t>
      </w:r>
    </w:p>
    <w:p w14:paraId="26B30E50">
      <w:pPr>
        <w:jc w:val="both"/>
        <w:rPr>
          <w:sz w:val="21"/>
          <w:szCs w:val="21"/>
        </w:rPr>
      </w:pPr>
      <w:r>
        <w:rPr>
          <w:sz w:val="21"/>
          <w:szCs w:val="21"/>
        </w:rPr>
        <w:t xml:space="preserve">    </w:t>
      </w:r>
      <w:r>
        <w:rPr>
          <w:i/>
          <w:sz w:val="21"/>
          <w:szCs w:val="21"/>
        </w:rPr>
        <w:t xml:space="preserve">n. </w:t>
      </w:r>
      <w:r>
        <w:rPr>
          <w:sz w:val="21"/>
          <w:szCs w:val="21"/>
        </w:rPr>
        <w:t xml:space="preserve">器官；管风琴；机构 </w:t>
      </w:r>
      <w:r>
        <w:rPr>
          <w:b/>
          <w:sz w:val="21"/>
          <w:szCs w:val="21"/>
        </w:rPr>
        <w:t xml:space="preserve">[同] </w:t>
      </w:r>
      <w:r>
        <w:rPr>
          <w:sz w:val="21"/>
          <w:szCs w:val="21"/>
        </w:rPr>
        <w:t>body part, instrument, agency</w:t>
      </w:r>
    </w:p>
    <w:p w14:paraId="4AF73EA9">
      <w:pPr>
        <w:jc w:val="both"/>
        <w:rPr>
          <w:sz w:val="21"/>
          <w:szCs w:val="21"/>
        </w:rPr>
      </w:pPr>
      <w:r>
        <w:rPr>
          <w:sz w:val="21"/>
          <w:szCs w:val="21"/>
        </w:rPr>
        <w:t xml:space="preserve">    </w:t>
      </w:r>
      <w:r>
        <w:rPr>
          <w:i/>
          <w:sz w:val="21"/>
          <w:szCs w:val="21"/>
        </w:rPr>
        <w:t xml:space="preserve">e.g. </w:t>
      </w:r>
      <w:r>
        <w:rPr>
          <w:sz w:val="21"/>
          <w:szCs w:val="21"/>
        </w:rPr>
        <w:t xml:space="preserve">Other sea creatures have both light-sensing and light-producing </w:t>
      </w:r>
      <w:r>
        <w:rPr>
          <w:b/>
          <w:i/>
          <w:sz w:val="21"/>
          <w:szCs w:val="21"/>
        </w:rPr>
        <w:t>organ</w:t>
      </w:r>
      <w:r>
        <w:rPr>
          <w:b/>
          <w:bCs/>
          <w:i/>
          <w:iCs/>
          <w:sz w:val="21"/>
          <w:szCs w:val="21"/>
        </w:rPr>
        <w:t>s</w:t>
      </w:r>
      <w:r>
        <w:rPr>
          <w:sz w:val="21"/>
          <w:szCs w:val="21"/>
        </w:rPr>
        <w:t>.</w:t>
      </w:r>
    </w:p>
    <w:p w14:paraId="76740A1F">
      <w:pPr>
        <w:jc w:val="both"/>
        <w:rPr>
          <w:sz w:val="21"/>
          <w:szCs w:val="21"/>
        </w:rPr>
      </w:pPr>
      <w:r>
        <w:rPr>
          <w:b/>
          <w:color w:val="FF0000"/>
          <w:sz w:val="21"/>
          <w:szCs w:val="21"/>
        </w:rPr>
        <w:t>organic</w:t>
      </w:r>
      <w:r>
        <w:rPr>
          <w:b/>
          <w:sz w:val="21"/>
          <w:szCs w:val="21"/>
        </w:rPr>
        <w:t xml:space="preserve"> </w:t>
      </w:r>
      <w:r>
        <w:rPr>
          <w:sz w:val="21"/>
          <w:szCs w:val="21"/>
        </w:rPr>
        <w:t>/ɔːˈɡænɪk/</w:t>
      </w:r>
    </w:p>
    <w:p w14:paraId="56244887">
      <w:pPr>
        <w:jc w:val="both"/>
        <w:rPr>
          <w:sz w:val="21"/>
          <w:szCs w:val="21"/>
        </w:rPr>
      </w:pPr>
      <w:r>
        <w:rPr>
          <w:sz w:val="21"/>
          <w:szCs w:val="21"/>
        </w:rPr>
        <w:t xml:space="preserve">    </w:t>
      </w:r>
      <w:r>
        <w:rPr>
          <w:i/>
          <w:sz w:val="21"/>
          <w:szCs w:val="21"/>
        </w:rPr>
        <w:t xml:space="preserve">adj. </w:t>
      </w:r>
      <w:r>
        <w:rPr>
          <w:sz w:val="21"/>
          <w:szCs w:val="21"/>
        </w:rPr>
        <w:t xml:space="preserve">有机的；生物的；不使用化肥的 </w:t>
      </w:r>
      <w:r>
        <w:rPr>
          <w:b/>
          <w:sz w:val="21"/>
          <w:szCs w:val="21"/>
        </w:rPr>
        <w:t xml:space="preserve">[同] </w:t>
      </w:r>
      <w:r>
        <w:rPr>
          <w:sz w:val="21"/>
          <w:szCs w:val="21"/>
        </w:rPr>
        <w:t>biological, natural, chemical-free</w:t>
      </w:r>
    </w:p>
    <w:p w14:paraId="4D4808AF">
      <w:pPr>
        <w:jc w:val="both"/>
        <w:rPr>
          <w:sz w:val="21"/>
          <w:szCs w:val="21"/>
        </w:rPr>
      </w:pPr>
      <w:r>
        <w:rPr>
          <w:sz w:val="21"/>
          <w:szCs w:val="21"/>
        </w:rPr>
        <w:t xml:space="preserve">    </w:t>
      </w:r>
      <w:r>
        <w:rPr>
          <w:i/>
          <w:sz w:val="21"/>
          <w:szCs w:val="21"/>
        </w:rPr>
        <w:t xml:space="preserve">e.g. </w:t>
      </w:r>
      <w:r>
        <w:rPr>
          <w:sz w:val="21"/>
          <w:szCs w:val="21"/>
        </w:rPr>
        <w:t xml:space="preserve">Protozoa feed on </w:t>
      </w:r>
      <w:r>
        <w:rPr>
          <w:b/>
          <w:i/>
          <w:sz w:val="21"/>
          <w:szCs w:val="21"/>
        </w:rPr>
        <w:t>organic</w:t>
      </w:r>
      <w:r>
        <w:rPr>
          <w:sz w:val="21"/>
          <w:szCs w:val="21"/>
        </w:rPr>
        <w:t xml:space="preserve"> matter and hasten its decomposition.</w:t>
      </w:r>
    </w:p>
    <w:p w14:paraId="3F1E182E">
      <w:pPr>
        <w:jc w:val="both"/>
        <w:rPr>
          <w:sz w:val="21"/>
          <w:szCs w:val="21"/>
        </w:rPr>
      </w:pPr>
      <w:r>
        <w:rPr>
          <w:b/>
          <w:color w:val="FF0000"/>
          <w:sz w:val="21"/>
          <w:szCs w:val="21"/>
        </w:rPr>
        <w:t>organically</w:t>
      </w:r>
      <w:r>
        <w:rPr>
          <w:b/>
          <w:sz w:val="21"/>
          <w:szCs w:val="21"/>
        </w:rPr>
        <w:t xml:space="preserve"> </w:t>
      </w:r>
      <w:r>
        <w:rPr>
          <w:sz w:val="21"/>
          <w:szCs w:val="21"/>
        </w:rPr>
        <w:t>/ɔːˈɡænɪkli/</w:t>
      </w:r>
    </w:p>
    <w:p w14:paraId="376D5EE4">
      <w:pPr>
        <w:jc w:val="both"/>
        <w:rPr>
          <w:sz w:val="21"/>
          <w:szCs w:val="21"/>
        </w:rPr>
      </w:pPr>
      <w:r>
        <w:rPr>
          <w:sz w:val="21"/>
          <w:szCs w:val="21"/>
        </w:rPr>
        <w:t xml:space="preserve">    </w:t>
      </w:r>
      <w:r>
        <w:rPr>
          <w:i/>
          <w:sz w:val="21"/>
          <w:szCs w:val="21"/>
        </w:rPr>
        <w:t xml:space="preserve">adv. </w:t>
      </w:r>
      <w:r>
        <w:rPr>
          <w:sz w:val="21"/>
          <w:szCs w:val="21"/>
        </w:rPr>
        <w:t xml:space="preserve">有机地；自然地；逐渐发展地 </w:t>
      </w:r>
      <w:r>
        <w:rPr>
          <w:b/>
          <w:sz w:val="21"/>
          <w:szCs w:val="21"/>
        </w:rPr>
        <w:t xml:space="preserve">[同] </w:t>
      </w:r>
      <w:r>
        <w:rPr>
          <w:sz w:val="21"/>
          <w:szCs w:val="21"/>
        </w:rPr>
        <w:t>naturally, biologically, gradually</w:t>
      </w:r>
    </w:p>
    <w:p w14:paraId="64C72C5B">
      <w:pPr>
        <w:jc w:val="both"/>
        <w:rPr>
          <w:sz w:val="21"/>
          <w:szCs w:val="21"/>
        </w:rPr>
      </w:pPr>
      <w:r>
        <w:rPr>
          <w:sz w:val="21"/>
          <w:szCs w:val="21"/>
        </w:rPr>
        <w:t xml:space="preserve">    </w:t>
      </w:r>
      <w:r>
        <w:rPr>
          <w:i/>
          <w:sz w:val="21"/>
          <w:szCs w:val="21"/>
        </w:rPr>
        <w:t xml:space="preserve">e.g. </w:t>
      </w:r>
      <w:r>
        <w:rPr>
          <w:sz w:val="21"/>
          <w:szCs w:val="21"/>
        </w:rPr>
        <w:t xml:space="preserve">One thing that most </w:t>
      </w:r>
      <w:r>
        <w:rPr>
          <w:b/>
          <w:i/>
          <w:sz w:val="21"/>
          <w:szCs w:val="21"/>
        </w:rPr>
        <w:t>organically</w:t>
      </w:r>
      <w:r>
        <w:rPr>
          <w:sz w:val="21"/>
          <w:szCs w:val="21"/>
        </w:rPr>
        <w:t xml:space="preserve"> grown food products seem to have in common is that they cost more than conventionally grown foods.</w:t>
      </w:r>
    </w:p>
    <w:p w14:paraId="125DBCF8">
      <w:pPr>
        <w:jc w:val="both"/>
        <w:rPr>
          <w:sz w:val="21"/>
          <w:szCs w:val="21"/>
        </w:rPr>
      </w:pPr>
      <w:r>
        <w:rPr>
          <w:b/>
          <w:color w:val="FF0000"/>
          <w:sz w:val="21"/>
          <w:szCs w:val="21"/>
        </w:rPr>
        <w:t>organism</w:t>
      </w:r>
      <w:r>
        <w:rPr>
          <w:b/>
          <w:sz w:val="21"/>
          <w:szCs w:val="21"/>
        </w:rPr>
        <w:t xml:space="preserve"> </w:t>
      </w:r>
      <w:r>
        <w:rPr>
          <w:sz w:val="21"/>
          <w:szCs w:val="21"/>
        </w:rPr>
        <w:t>/ˈɔːɡənɪzəm/</w:t>
      </w:r>
    </w:p>
    <w:p w14:paraId="368E4C1F">
      <w:pPr>
        <w:jc w:val="both"/>
        <w:rPr>
          <w:sz w:val="21"/>
          <w:szCs w:val="21"/>
        </w:rPr>
      </w:pPr>
      <w:r>
        <w:rPr>
          <w:sz w:val="21"/>
          <w:szCs w:val="21"/>
        </w:rPr>
        <w:t xml:space="preserve">    </w:t>
      </w:r>
      <w:r>
        <w:rPr>
          <w:i/>
          <w:sz w:val="21"/>
          <w:szCs w:val="21"/>
        </w:rPr>
        <w:t xml:space="preserve">n. </w:t>
      </w:r>
      <w:r>
        <w:rPr>
          <w:sz w:val="21"/>
          <w:szCs w:val="21"/>
        </w:rPr>
        <w:t xml:space="preserve">生物；有机体 </w:t>
      </w:r>
      <w:r>
        <w:rPr>
          <w:b/>
          <w:sz w:val="21"/>
          <w:szCs w:val="21"/>
        </w:rPr>
        <w:t xml:space="preserve">[同] </w:t>
      </w:r>
      <w:r>
        <w:rPr>
          <w:sz w:val="21"/>
          <w:szCs w:val="21"/>
        </w:rPr>
        <w:t>living thing, life form, creature</w:t>
      </w:r>
    </w:p>
    <w:p w14:paraId="0FB64C93">
      <w:pPr>
        <w:jc w:val="both"/>
        <w:rPr>
          <w:sz w:val="21"/>
          <w:szCs w:val="21"/>
        </w:rPr>
      </w:pPr>
      <w:r>
        <w:rPr>
          <w:sz w:val="21"/>
          <w:szCs w:val="21"/>
        </w:rPr>
        <w:t xml:space="preserve">    </w:t>
      </w:r>
      <w:r>
        <w:rPr>
          <w:i/>
          <w:sz w:val="21"/>
          <w:szCs w:val="21"/>
        </w:rPr>
        <w:t xml:space="preserve">e.g. </w:t>
      </w:r>
      <w:r>
        <w:rPr>
          <w:sz w:val="21"/>
          <w:szCs w:val="21"/>
        </w:rPr>
        <w:t xml:space="preserve">This opens up space for many other </w:t>
      </w:r>
      <w:r>
        <w:rPr>
          <w:b/>
          <w:i/>
          <w:sz w:val="21"/>
          <w:szCs w:val="21"/>
        </w:rPr>
        <w:t>organism</w:t>
      </w:r>
      <w:r>
        <w:rPr>
          <w:b/>
          <w:bCs/>
          <w:i/>
          <w:iCs/>
          <w:sz w:val="21"/>
          <w:szCs w:val="21"/>
        </w:rPr>
        <w:t>s</w:t>
      </w:r>
      <w:r>
        <w:rPr>
          <w:sz w:val="21"/>
          <w:szCs w:val="21"/>
        </w:rPr>
        <w:t>.</w:t>
      </w:r>
    </w:p>
    <w:p w14:paraId="589AEDBA">
      <w:pPr>
        <w:jc w:val="both"/>
        <w:rPr>
          <w:sz w:val="21"/>
          <w:szCs w:val="21"/>
        </w:rPr>
      </w:pPr>
      <w:r>
        <w:rPr>
          <w:b/>
          <w:color w:val="FF0000"/>
          <w:sz w:val="21"/>
          <w:szCs w:val="21"/>
        </w:rPr>
        <w:t>orient</w:t>
      </w:r>
      <w:r>
        <w:rPr>
          <w:b/>
          <w:sz w:val="21"/>
          <w:szCs w:val="21"/>
        </w:rPr>
        <w:t xml:space="preserve"> </w:t>
      </w:r>
      <w:r>
        <w:rPr>
          <w:sz w:val="21"/>
          <w:szCs w:val="21"/>
        </w:rPr>
        <w:t>/ˈɔːrient/</w:t>
      </w:r>
    </w:p>
    <w:p w14:paraId="0DA89211">
      <w:pPr>
        <w:jc w:val="both"/>
        <w:rPr>
          <w:sz w:val="21"/>
          <w:szCs w:val="21"/>
        </w:rPr>
      </w:pPr>
      <w:r>
        <w:rPr>
          <w:sz w:val="21"/>
          <w:szCs w:val="21"/>
        </w:rPr>
        <w:t xml:space="preserve">    </w:t>
      </w:r>
      <w:r>
        <w:rPr>
          <w:i/>
          <w:sz w:val="21"/>
          <w:szCs w:val="21"/>
        </w:rPr>
        <w:t xml:space="preserve">vt. </w:t>
      </w:r>
      <w:r>
        <w:rPr>
          <w:rFonts w:hint="eastAsia" w:ascii="宋体" w:hAnsi="宋体" w:eastAsia="宋体" w:cs="宋体"/>
          <w:sz w:val="21"/>
          <w:szCs w:val="21"/>
        </w:rPr>
        <w:t>使适应；确定方向；定位</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direct, guide, align</w:t>
      </w:r>
    </w:p>
    <w:p w14:paraId="61FB6200">
      <w:pPr>
        <w:jc w:val="both"/>
        <w:rPr>
          <w:sz w:val="21"/>
          <w:szCs w:val="21"/>
        </w:rPr>
      </w:pPr>
      <w:r>
        <w:rPr>
          <w:sz w:val="21"/>
          <w:szCs w:val="21"/>
        </w:rPr>
        <w:t xml:space="preserve">    </w:t>
      </w:r>
      <w:r>
        <w:rPr>
          <w:i/>
          <w:sz w:val="21"/>
          <w:szCs w:val="21"/>
        </w:rPr>
        <w:t xml:space="preserve">e.g. </w:t>
      </w:r>
      <w:r>
        <w:rPr>
          <w:sz w:val="21"/>
          <w:szCs w:val="21"/>
        </w:rPr>
        <w:t xml:space="preserve">These is strong evidence that some birds can </w:t>
      </w:r>
      <w:r>
        <w:rPr>
          <w:b/>
          <w:i/>
          <w:sz w:val="21"/>
          <w:szCs w:val="21"/>
        </w:rPr>
        <w:t>orient</w:t>
      </w:r>
      <w:r>
        <w:rPr>
          <w:sz w:val="21"/>
          <w:szCs w:val="21"/>
        </w:rPr>
        <w:t xml:space="preserve"> to Earth's magnetic field.</w:t>
      </w:r>
    </w:p>
    <w:p w14:paraId="0B3DFACB">
      <w:pPr>
        <w:jc w:val="both"/>
        <w:rPr>
          <w:sz w:val="21"/>
          <w:szCs w:val="21"/>
        </w:rPr>
      </w:pPr>
      <w:r>
        <w:rPr>
          <w:b/>
          <w:color w:val="FF0000"/>
          <w:sz w:val="21"/>
          <w:szCs w:val="21"/>
        </w:rPr>
        <w:t>orientation</w:t>
      </w:r>
      <w:r>
        <w:rPr>
          <w:b/>
          <w:sz w:val="21"/>
          <w:szCs w:val="21"/>
        </w:rPr>
        <w:t xml:space="preserve"> </w:t>
      </w:r>
      <w:r>
        <w:rPr>
          <w:sz w:val="21"/>
          <w:szCs w:val="21"/>
        </w:rPr>
        <w:t>/ˌɔːriənˈteɪʃn/</w:t>
      </w:r>
    </w:p>
    <w:p w14:paraId="544D0600">
      <w:pPr>
        <w:jc w:val="both"/>
        <w:rPr>
          <w:sz w:val="21"/>
          <w:szCs w:val="21"/>
        </w:rPr>
      </w:pPr>
      <w:r>
        <w:rPr>
          <w:sz w:val="21"/>
          <w:szCs w:val="21"/>
        </w:rPr>
        <w:t xml:space="preserve">    </w:t>
      </w:r>
      <w:r>
        <w:rPr>
          <w:i/>
          <w:sz w:val="21"/>
          <w:szCs w:val="21"/>
        </w:rPr>
        <w:t xml:space="preserve">n. </w:t>
      </w:r>
      <w:r>
        <w:rPr>
          <w:sz w:val="21"/>
          <w:szCs w:val="21"/>
        </w:rPr>
        <w:t xml:space="preserve">方向；定位；适应；迎新介绍 </w:t>
      </w:r>
      <w:r>
        <w:rPr>
          <w:b/>
          <w:sz w:val="21"/>
          <w:szCs w:val="21"/>
        </w:rPr>
        <w:t xml:space="preserve">[同] </w:t>
      </w:r>
      <w:r>
        <w:rPr>
          <w:sz w:val="21"/>
          <w:szCs w:val="21"/>
        </w:rPr>
        <w:t>direction, alignment, introduction</w:t>
      </w:r>
    </w:p>
    <w:p w14:paraId="7F899B22">
      <w:pPr>
        <w:jc w:val="both"/>
        <w:rPr>
          <w:sz w:val="21"/>
          <w:szCs w:val="21"/>
        </w:rPr>
      </w:pPr>
      <w:r>
        <w:rPr>
          <w:sz w:val="21"/>
          <w:szCs w:val="21"/>
        </w:rPr>
        <w:t xml:space="preserve">    </w:t>
      </w:r>
      <w:r>
        <w:rPr>
          <w:i/>
          <w:sz w:val="21"/>
          <w:szCs w:val="21"/>
        </w:rPr>
        <w:t xml:space="preserve">e.g. </w:t>
      </w:r>
      <w:r>
        <w:rPr>
          <w:sz w:val="21"/>
          <w:szCs w:val="21"/>
        </w:rPr>
        <w:t xml:space="preserve">If wind strikes them from some </w:t>
      </w:r>
      <w:r>
        <w:rPr>
          <w:b/>
          <w:i/>
          <w:sz w:val="21"/>
          <w:szCs w:val="21"/>
        </w:rPr>
        <w:t>orientation</w:t>
      </w:r>
      <w:r>
        <w:rPr>
          <w:sz w:val="21"/>
          <w:szCs w:val="21"/>
        </w:rPr>
        <w:t xml:space="preserve"> other than head-on, the relative wind deflects the antennae slightly.</w:t>
      </w:r>
      <w:bookmarkStart w:id="0" w:name="_GoBack"/>
      <w:bookmarkEnd w:id="0"/>
    </w:p>
    <w:p w14:paraId="704042EF">
      <w:pPr>
        <w:jc w:val="both"/>
        <w:rPr>
          <w:sz w:val="21"/>
          <w:szCs w:val="21"/>
        </w:rPr>
      </w:pPr>
      <w:r>
        <w:rPr>
          <w:b/>
          <w:sz w:val="21"/>
          <w:szCs w:val="21"/>
        </w:rPr>
        <w:t xml:space="preserve">oriental </w:t>
      </w:r>
      <w:r>
        <w:rPr>
          <w:sz w:val="21"/>
          <w:szCs w:val="21"/>
        </w:rPr>
        <w:t>/ˌɔːriˈentl/</w:t>
      </w:r>
    </w:p>
    <w:p w14:paraId="4CAF6EAE">
      <w:pPr>
        <w:jc w:val="both"/>
        <w:rPr>
          <w:sz w:val="21"/>
          <w:szCs w:val="21"/>
        </w:rPr>
      </w:pPr>
      <w:r>
        <w:rPr>
          <w:sz w:val="21"/>
          <w:szCs w:val="21"/>
        </w:rPr>
        <w:t xml:space="preserve">    </w:t>
      </w:r>
      <w:r>
        <w:rPr>
          <w:i/>
          <w:sz w:val="21"/>
          <w:szCs w:val="21"/>
        </w:rPr>
        <w:t xml:space="preserve">adj. </w:t>
      </w:r>
      <w:r>
        <w:rPr>
          <w:sz w:val="21"/>
          <w:szCs w:val="21"/>
        </w:rPr>
        <w:t xml:space="preserve">东方的；亚洲的 </w:t>
      </w:r>
      <w:r>
        <w:rPr>
          <w:b/>
          <w:sz w:val="21"/>
          <w:szCs w:val="21"/>
        </w:rPr>
        <w:t xml:space="preserve">[同] </w:t>
      </w:r>
      <w:r>
        <w:rPr>
          <w:sz w:val="21"/>
          <w:szCs w:val="21"/>
        </w:rPr>
        <w:t>eastern, Asian</w:t>
      </w:r>
    </w:p>
    <w:p w14:paraId="7A71DAE4">
      <w:pPr>
        <w:jc w:val="both"/>
        <w:rPr>
          <w:sz w:val="21"/>
          <w:szCs w:val="21"/>
        </w:rPr>
      </w:pPr>
      <w:r>
        <w:rPr>
          <w:sz w:val="21"/>
          <w:szCs w:val="21"/>
        </w:rPr>
        <w:t xml:space="preserve">    </w:t>
      </w:r>
      <w:r>
        <w:rPr>
          <w:i/>
          <w:sz w:val="21"/>
          <w:szCs w:val="21"/>
        </w:rPr>
        <w:t xml:space="preserve">e.g. </w:t>
      </w:r>
      <w:r>
        <w:rPr>
          <w:sz w:val="21"/>
          <w:szCs w:val="21"/>
        </w:rPr>
        <w:t xml:space="preserve">For centuries, </w:t>
      </w:r>
      <w:r>
        <w:rPr>
          <w:b/>
          <w:i/>
          <w:sz w:val="21"/>
          <w:szCs w:val="21"/>
        </w:rPr>
        <w:t>oriental</w:t>
      </w:r>
      <w:r>
        <w:rPr>
          <w:sz w:val="21"/>
          <w:szCs w:val="21"/>
        </w:rPr>
        <w:t xml:space="preserve"> trade routes facilitated the exchange of goods, ideas, and technologies.</w:t>
      </w:r>
    </w:p>
    <w:p w14:paraId="6EDE5271">
      <w:pPr>
        <w:jc w:val="both"/>
        <w:rPr>
          <w:sz w:val="21"/>
          <w:szCs w:val="21"/>
        </w:rPr>
      </w:pPr>
      <w:r>
        <w:rPr>
          <w:b/>
          <w:color w:val="FF0000"/>
          <w:sz w:val="21"/>
          <w:szCs w:val="21"/>
        </w:rPr>
        <w:t>origin</w:t>
      </w:r>
      <w:r>
        <w:rPr>
          <w:b/>
          <w:sz w:val="21"/>
          <w:szCs w:val="21"/>
        </w:rPr>
        <w:t xml:space="preserve"> </w:t>
      </w:r>
      <w:r>
        <w:rPr>
          <w:sz w:val="21"/>
          <w:szCs w:val="21"/>
        </w:rPr>
        <w:t>/ˈɒrɪdʒɪn/</w:t>
      </w:r>
    </w:p>
    <w:p w14:paraId="369BEC80">
      <w:pPr>
        <w:jc w:val="both"/>
        <w:rPr>
          <w:sz w:val="21"/>
          <w:szCs w:val="21"/>
        </w:rPr>
      </w:pPr>
      <w:r>
        <w:rPr>
          <w:sz w:val="21"/>
          <w:szCs w:val="21"/>
        </w:rPr>
        <w:t xml:space="preserve">    </w:t>
      </w:r>
      <w:r>
        <w:rPr>
          <w:i/>
          <w:sz w:val="21"/>
          <w:szCs w:val="21"/>
        </w:rPr>
        <w:t xml:space="preserve">n. </w:t>
      </w:r>
      <w:r>
        <w:rPr>
          <w:sz w:val="21"/>
          <w:szCs w:val="21"/>
        </w:rPr>
        <w:t xml:space="preserve">起源；来源；出身 </w:t>
      </w:r>
      <w:r>
        <w:rPr>
          <w:b/>
          <w:sz w:val="21"/>
          <w:szCs w:val="21"/>
        </w:rPr>
        <w:t xml:space="preserve">[同] </w:t>
      </w:r>
      <w:r>
        <w:rPr>
          <w:sz w:val="21"/>
          <w:szCs w:val="21"/>
        </w:rPr>
        <w:t>source, root, beginning</w:t>
      </w:r>
    </w:p>
    <w:p w14:paraId="2679AEBB">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origin</w:t>
      </w:r>
      <w:r>
        <w:rPr>
          <w:b/>
          <w:bCs/>
          <w:i/>
          <w:iCs/>
          <w:sz w:val="21"/>
          <w:szCs w:val="21"/>
        </w:rPr>
        <w:t>s</w:t>
      </w:r>
      <w:r>
        <w:rPr>
          <w:sz w:val="21"/>
          <w:szCs w:val="21"/>
        </w:rPr>
        <w:t xml:space="preserve"> of ethology can be traced to the work of Darwin.</w:t>
      </w:r>
    </w:p>
    <w:p w14:paraId="47691B43">
      <w:pPr>
        <w:jc w:val="both"/>
        <w:rPr>
          <w:sz w:val="21"/>
          <w:szCs w:val="21"/>
        </w:rPr>
      </w:pPr>
      <w:r>
        <w:rPr>
          <w:b/>
          <w:color w:val="FF0000"/>
          <w:sz w:val="21"/>
          <w:szCs w:val="21"/>
        </w:rPr>
        <w:t>original</w:t>
      </w:r>
      <w:r>
        <w:rPr>
          <w:b/>
          <w:sz w:val="21"/>
          <w:szCs w:val="21"/>
        </w:rPr>
        <w:t xml:space="preserve"> </w:t>
      </w:r>
      <w:r>
        <w:rPr>
          <w:sz w:val="21"/>
          <w:szCs w:val="21"/>
        </w:rPr>
        <w:t>/əˈrɪdʒənl/</w:t>
      </w:r>
    </w:p>
    <w:p w14:paraId="281F44FA">
      <w:pPr>
        <w:jc w:val="both"/>
        <w:rPr>
          <w:sz w:val="21"/>
          <w:szCs w:val="21"/>
        </w:rPr>
      </w:pPr>
      <w:r>
        <w:rPr>
          <w:sz w:val="21"/>
          <w:szCs w:val="21"/>
        </w:rPr>
        <w:t xml:space="preserve">    </w:t>
      </w:r>
      <w:r>
        <w:rPr>
          <w:i/>
          <w:sz w:val="21"/>
          <w:szCs w:val="21"/>
        </w:rPr>
        <w:t xml:space="preserve">adj. </w:t>
      </w:r>
      <w:r>
        <w:rPr>
          <w:sz w:val="21"/>
          <w:szCs w:val="21"/>
        </w:rPr>
        <w:t xml:space="preserve">最初的；原来的；独创的 </w:t>
      </w:r>
      <w:r>
        <w:rPr>
          <w:b/>
          <w:sz w:val="21"/>
          <w:szCs w:val="21"/>
        </w:rPr>
        <w:t xml:space="preserve">[同] </w:t>
      </w:r>
      <w:r>
        <w:rPr>
          <w:sz w:val="21"/>
          <w:szCs w:val="21"/>
        </w:rPr>
        <w:t>initial, primary, innovative</w:t>
      </w:r>
    </w:p>
    <w:p w14:paraId="08BA419C">
      <w:pPr>
        <w:jc w:val="both"/>
        <w:rPr>
          <w:sz w:val="21"/>
          <w:szCs w:val="21"/>
        </w:rPr>
      </w:pPr>
      <w:r>
        <w:rPr>
          <w:sz w:val="21"/>
          <w:szCs w:val="21"/>
        </w:rPr>
        <w:t xml:space="preserve">    </w:t>
      </w:r>
      <w:r>
        <w:rPr>
          <w:i/>
          <w:sz w:val="21"/>
          <w:szCs w:val="21"/>
        </w:rPr>
        <w:t xml:space="preserve">e.g. </w:t>
      </w:r>
      <w:r>
        <w:rPr>
          <w:sz w:val="21"/>
          <w:szCs w:val="21"/>
        </w:rPr>
        <w:t xml:space="preserve">A print is an </w:t>
      </w:r>
      <w:r>
        <w:rPr>
          <w:b/>
          <w:i/>
          <w:sz w:val="21"/>
          <w:szCs w:val="21"/>
        </w:rPr>
        <w:t>original</w:t>
      </w:r>
      <w:r>
        <w:rPr>
          <w:sz w:val="21"/>
          <w:szCs w:val="21"/>
        </w:rPr>
        <w:t xml:space="preserve"> work of art created by an indirect method.</w:t>
      </w:r>
    </w:p>
    <w:p w14:paraId="6FB0B0E1">
      <w:pPr>
        <w:jc w:val="both"/>
        <w:rPr>
          <w:sz w:val="21"/>
          <w:szCs w:val="21"/>
        </w:rPr>
      </w:pPr>
      <w:r>
        <w:rPr>
          <w:b/>
          <w:sz w:val="21"/>
          <w:szCs w:val="21"/>
        </w:rPr>
        <w:t xml:space="preserve">originality </w:t>
      </w:r>
      <w:r>
        <w:rPr>
          <w:sz w:val="21"/>
          <w:szCs w:val="21"/>
        </w:rPr>
        <w:t>/əˌrɪdʒəˈnæləti/</w:t>
      </w:r>
    </w:p>
    <w:p w14:paraId="735260DB">
      <w:pPr>
        <w:jc w:val="both"/>
        <w:rPr>
          <w:sz w:val="21"/>
          <w:szCs w:val="21"/>
        </w:rPr>
      </w:pPr>
      <w:r>
        <w:rPr>
          <w:sz w:val="21"/>
          <w:szCs w:val="21"/>
        </w:rPr>
        <w:t xml:space="preserve">    </w:t>
      </w:r>
      <w:r>
        <w:rPr>
          <w:i/>
          <w:sz w:val="21"/>
          <w:szCs w:val="21"/>
        </w:rPr>
        <w:t xml:space="preserve">n. </w:t>
      </w:r>
      <w:r>
        <w:rPr>
          <w:sz w:val="21"/>
          <w:szCs w:val="21"/>
        </w:rPr>
        <w:t xml:space="preserve">独创性；创意；新颖 </w:t>
      </w:r>
      <w:r>
        <w:rPr>
          <w:b/>
          <w:sz w:val="21"/>
          <w:szCs w:val="21"/>
        </w:rPr>
        <w:t xml:space="preserve">[同] </w:t>
      </w:r>
      <w:r>
        <w:rPr>
          <w:sz w:val="21"/>
          <w:szCs w:val="21"/>
        </w:rPr>
        <w:t>creativity, novelty, innovation</w:t>
      </w:r>
    </w:p>
    <w:p w14:paraId="5B092B72">
      <w:pPr>
        <w:jc w:val="both"/>
        <w:rPr>
          <w:sz w:val="21"/>
          <w:szCs w:val="21"/>
        </w:rPr>
      </w:pPr>
      <w:r>
        <w:rPr>
          <w:sz w:val="21"/>
          <w:szCs w:val="21"/>
        </w:rPr>
        <w:t xml:space="preserve">    </w:t>
      </w:r>
      <w:r>
        <w:rPr>
          <w:i/>
          <w:sz w:val="21"/>
          <w:szCs w:val="21"/>
        </w:rPr>
        <w:t xml:space="preserve">e.g. </w:t>
      </w:r>
      <w:r>
        <w:rPr>
          <w:sz w:val="21"/>
          <w:szCs w:val="21"/>
        </w:rPr>
        <w:t xml:space="preserve">It was not the </w:t>
      </w:r>
      <w:r>
        <w:rPr>
          <w:b/>
          <w:i/>
          <w:sz w:val="21"/>
          <w:szCs w:val="21"/>
        </w:rPr>
        <w:t>originality</w:t>
      </w:r>
      <w:r>
        <w:rPr>
          <w:sz w:val="21"/>
          <w:szCs w:val="21"/>
        </w:rPr>
        <w:t xml:space="preserve"> of the idea that made these satires popular.</w:t>
      </w:r>
    </w:p>
    <w:p w14:paraId="2ABC1D54">
      <w:pPr>
        <w:jc w:val="both"/>
        <w:rPr>
          <w:sz w:val="21"/>
          <w:szCs w:val="21"/>
        </w:rPr>
      </w:pPr>
      <w:r>
        <w:rPr>
          <w:b/>
          <w:color w:val="FF0000"/>
          <w:sz w:val="21"/>
          <w:szCs w:val="21"/>
        </w:rPr>
        <w:t>originate</w:t>
      </w:r>
      <w:r>
        <w:rPr>
          <w:b/>
          <w:sz w:val="21"/>
          <w:szCs w:val="21"/>
        </w:rPr>
        <w:t xml:space="preserve"> </w:t>
      </w:r>
      <w:r>
        <w:rPr>
          <w:sz w:val="21"/>
          <w:szCs w:val="21"/>
        </w:rPr>
        <w:t>/əˈrɪdʒɪneɪt/</w:t>
      </w:r>
    </w:p>
    <w:p w14:paraId="390287ED">
      <w:pPr>
        <w:jc w:val="both"/>
        <w:rPr>
          <w:sz w:val="21"/>
          <w:szCs w:val="21"/>
        </w:rPr>
      </w:pPr>
      <w:r>
        <w:rPr>
          <w:sz w:val="21"/>
          <w:szCs w:val="21"/>
        </w:rPr>
        <w:t xml:space="preserve">    </w:t>
      </w:r>
      <w:r>
        <w:rPr>
          <w:i/>
          <w:sz w:val="21"/>
          <w:szCs w:val="21"/>
        </w:rPr>
        <w:t xml:space="preserve">vt. </w:t>
      </w:r>
      <w:r>
        <w:rPr>
          <w:sz w:val="21"/>
          <w:szCs w:val="21"/>
        </w:rPr>
        <w:t xml:space="preserve">发起；创立；使产生 </w:t>
      </w:r>
      <w:r>
        <w:rPr>
          <w:b/>
          <w:sz w:val="21"/>
          <w:szCs w:val="21"/>
        </w:rPr>
        <w:t xml:space="preserve">[同] </w:t>
      </w:r>
      <w:r>
        <w:rPr>
          <w:sz w:val="21"/>
          <w:szCs w:val="21"/>
        </w:rPr>
        <w:t>initiate, invent, begin</w:t>
      </w:r>
    </w:p>
    <w:p w14:paraId="77CA7422">
      <w:pPr>
        <w:jc w:val="both"/>
        <w:rPr>
          <w:sz w:val="21"/>
          <w:szCs w:val="21"/>
        </w:rPr>
      </w:pPr>
      <w:r>
        <w:rPr>
          <w:sz w:val="21"/>
          <w:szCs w:val="21"/>
        </w:rPr>
        <w:t xml:space="preserve">    </w:t>
      </w:r>
      <w:r>
        <w:rPr>
          <w:i/>
          <w:sz w:val="21"/>
          <w:szCs w:val="21"/>
        </w:rPr>
        <w:t xml:space="preserve">e.g. </w:t>
      </w:r>
      <w:r>
        <w:rPr>
          <w:sz w:val="21"/>
          <w:szCs w:val="21"/>
        </w:rPr>
        <w:t xml:space="preserve">The biblical story of the Flood may </w:t>
      </w:r>
      <w:r>
        <w:rPr>
          <w:b/>
          <w:i/>
          <w:sz w:val="21"/>
          <w:szCs w:val="21"/>
        </w:rPr>
        <w:t>originate</w:t>
      </w:r>
      <w:r>
        <w:rPr>
          <w:sz w:val="21"/>
          <w:szCs w:val="21"/>
        </w:rPr>
        <w:t xml:space="preserve"> in Sumer.</w:t>
      </w:r>
    </w:p>
    <w:p w14:paraId="253E910E">
      <w:pPr>
        <w:jc w:val="both"/>
        <w:rPr>
          <w:sz w:val="21"/>
          <w:szCs w:val="21"/>
        </w:rPr>
      </w:pPr>
      <w:r>
        <w:rPr>
          <w:b/>
          <w:color w:val="FF0000"/>
          <w:sz w:val="21"/>
          <w:szCs w:val="21"/>
        </w:rPr>
        <w:t>ornament</w:t>
      </w:r>
      <w:r>
        <w:rPr>
          <w:b/>
          <w:sz w:val="21"/>
          <w:szCs w:val="21"/>
        </w:rPr>
        <w:t xml:space="preserve"> </w:t>
      </w:r>
      <w:r>
        <w:rPr>
          <w:sz w:val="21"/>
          <w:szCs w:val="21"/>
        </w:rPr>
        <w:t>/ˈɔːnəmənt/</w:t>
      </w:r>
    </w:p>
    <w:p w14:paraId="743F695E">
      <w:pPr>
        <w:jc w:val="both"/>
        <w:rPr>
          <w:sz w:val="21"/>
          <w:szCs w:val="21"/>
        </w:rPr>
      </w:pPr>
      <w:r>
        <w:rPr>
          <w:sz w:val="21"/>
          <w:szCs w:val="21"/>
        </w:rPr>
        <w:t xml:space="preserve">    </w:t>
      </w:r>
      <w:r>
        <w:rPr>
          <w:i/>
          <w:sz w:val="21"/>
          <w:szCs w:val="21"/>
        </w:rPr>
        <w:t xml:space="preserve">n. </w:t>
      </w:r>
      <w:r>
        <w:rPr>
          <w:sz w:val="21"/>
          <w:szCs w:val="21"/>
        </w:rPr>
        <w:t xml:space="preserve">装饰品；点缀物 </w:t>
      </w:r>
      <w:r>
        <w:rPr>
          <w:b/>
          <w:sz w:val="21"/>
          <w:szCs w:val="21"/>
        </w:rPr>
        <w:t xml:space="preserve">[同] </w:t>
      </w:r>
      <w:r>
        <w:rPr>
          <w:sz w:val="21"/>
          <w:szCs w:val="21"/>
        </w:rPr>
        <w:t>decoration, adornment, embellishment</w:t>
      </w:r>
    </w:p>
    <w:p w14:paraId="4C2B57FE">
      <w:pPr>
        <w:jc w:val="both"/>
        <w:rPr>
          <w:sz w:val="21"/>
          <w:szCs w:val="21"/>
        </w:rPr>
      </w:pPr>
      <w:r>
        <w:rPr>
          <w:sz w:val="21"/>
          <w:szCs w:val="21"/>
        </w:rPr>
        <w:t xml:space="preserve">    </w:t>
      </w:r>
      <w:r>
        <w:rPr>
          <w:i/>
          <w:sz w:val="21"/>
          <w:szCs w:val="21"/>
        </w:rPr>
        <w:t xml:space="preserve">e.g. </w:t>
      </w:r>
      <w:r>
        <w:rPr>
          <w:sz w:val="21"/>
          <w:szCs w:val="21"/>
        </w:rPr>
        <w:t xml:space="preserve">Bronze could be used to make a range of useful new tools and weapons and a variety of impressive </w:t>
      </w:r>
      <w:r>
        <w:rPr>
          <w:b/>
          <w:i/>
          <w:sz w:val="21"/>
          <w:szCs w:val="21"/>
        </w:rPr>
        <w:t>ornament</w:t>
      </w:r>
      <w:r>
        <w:rPr>
          <w:b/>
          <w:bCs/>
          <w:i/>
          <w:iCs/>
          <w:sz w:val="21"/>
          <w:szCs w:val="21"/>
        </w:rPr>
        <w:t>s</w:t>
      </w:r>
      <w:r>
        <w:rPr>
          <w:sz w:val="21"/>
          <w:szCs w:val="21"/>
        </w:rPr>
        <w:t>.</w:t>
      </w:r>
    </w:p>
    <w:p w14:paraId="2193B5CA">
      <w:pPr>
        <w:jc w:val="both"/>
        <w:rPr>
          <w:sz w:val="21"/>
          <w:szCs w:val="21"/>
        </w:rPr>
      </w:pPr>
      <w:r>
        <w:rPr>
          <w:b/>
          <w:sz w:val="21"/>
          <w:szCs w:val="21"/>
        </w:rPr>
        <w:t xml:space="preserve">ornamentation </w:t>
      </w:r>
      <w:r>
        <w:rPr>
          <w:sz w:val="21"/>
          <w:szCs w:val="21"/>
        </w:rPr>
        <w:t>/ˌɔːnəmenˈteɪʃn/</w:t>
      </w:r>
    </w:p>
    <w:p w14:paraId="04761E79">
      <w:pPr>
        <w:jc w:val="both"/>
        <w:rPr>
          <w:sz w:val="21"/>
          <w:szCs w:val="21"/>
        </w:rPr>
      </w:pPr>
      <w:r>
        <w:rPr>
          <w:sz w:val="21"/>
          <w:szCs w:val="21"/>
        </w:rPr>
        <w:t xml:space="preserve">    </w:t>
      </w:r>
      <w:r>
        <w:rPr>
          <w:i/>
          <w:sz w:val="21"/>
          <w:szCs w:val="21"/>
        </w:rPr>
        <w:t xml:space="preserve">n. </w:t>
      </w:r>
      <w:r>
        <w:rPr>
          <w:sz w:val="21"/>
          <w:szCs w:val="21"/>
        </w:rPr>
        <w:t xml:space="preserve">装饰；装饰物 </w:t>
      </w:r>
      <w:r>
        <w:rPr>
          <w:b/>
          <w:sz w:val="21"/>
          <w:szCs w:val="21"/>
        </w:rPr>
        <w:t xml:space="preserve">[同] </w:t>
      </w:r>
      <w:r>
        <w:rPr>
          <w:sz w:val="21"/>
          <w:szCs w:val="21"/>
        </w:rPr>
        <w:t>decoration, embellishment, adornment</w:t>
      </w:r>
    </w:p>
    <w:p w14:paraId="4A466D32">
      <w:pPr>
        <w:jc w:val="both"/>
        <w:rPr>
          <w:sz w:val="21"/>
          <w:szCs w:val="21"/>
        </w:rPr>
      </w:pPr>
      <w:r>
        <w:rPr>
          <w:sz w:val="21"/>
          <w:szCs w:val="21"/>
        </w:rPr>
        <w:t xml:space="preserve">    </w:t>
      </w:r>
      <w:r>
        <w:rPr>
          <w:i/>
          <w:sz w:val="21"/>
          <w:szCs w:val="21"/>
        </w:rPr>
        <w:t xml:space="preserve">e.g. </w:t>
      </w:r>
      <w:r>
        <w:rPr>
          <w:sz w:val="21"/>
          <w:szCs w:val="21"/>
        </w:rPr>
        <w:t xml:space="preserve">Above and below ground, tomb layout and </w:t>
      </w:r>
      <w:r>
        <w:rPr>
          <w:b/>
          <w:i/>
          <w:sz w:val="21"/>
          <w:szCs w:val="21"/>
        </w:rPr>
        <w:t>ornamentation</w:t>
      </w:r>
      <w:r>
        <w:rPr>
          <w:sz w:val="21"/>
          <w:szCs w:val="21"/>
        </w:rPr>
        <w:t xml:space="preserve"> followed a coordinated plan.</w:t>
      </w:r>
    </w:p>
    <w:p w14:paraId="46FA3734">
      <w:pPr>
        <w:jc w:val="both"/>
        <w:rPr>
          <w:sz w:val="21"/>
          <w:szCs w:val="21"/>
        </w:rPr>
      </w:pPr>
      <w:r>
        <w:rPr>
          <w:b/>
          <w:sz w:val="21"/>
          <w:szCs w:val="21"/>
        </w:rPr>
        <w:t xml:space="preserve">ornamental </w:t>
      </w:r>
      <w:r>
        <w:rPr>
          <w:sz w:val="21"/>
          <w:szCs w:val="21"/>
        </w:rPr>
        <w:t>/ˌɔːnəˈmentl/</w:t>
      </w:r>
    </w:p>
    <w:p w14:paraId="304AD2A5">
      <w:pPr>
        <w:jc w:val="both"/>
        <w:rPr>
          <w:sz w:val="21"/>
          <w:szCs w:val="21"/>
        </w:rPr>
      </w:pPr>
      <w:r>
        <w:rPr>
          <w:sz w:val="21"/>
          <w:szCs w:val="21"/>
        </w:rPr>
        <w:t xml:space="preserve">    </w:t>
      </w:r>
      <w:r>
        <w:rPr>
          <w:i/>
          <w:sz w:val="21"/>
          <w:szCs w:val="21"/>
        </w:rPr>
        <w:t xml:space="preserve">adj. </w:t>
      </w:r>
      <w:r>
        <w:rPr>
          <w:sz w:val="21"/>
          <w:szCs w:val="21"/>
        </w:rPr>
        <w:t xml:space="preserve">装饰性的 </w:t>
      </w:r>
      <w:r>
        <w:rPr>
          <w:b/>
          <w:sz w:val="21"/>
          <w:szCs w:val="21"/>
        </w:rPr>
        <w:t xml:space="preserve">[同] </w:t>
      </w:r>
      <w:r>
        <w:rPr>
          <w:sz w:val="21"/>
          <w:szCs w:val="21"/>
        </w:rPr>
        <w:t>decorative, embellishing, aesthetic</w:t>
      </w:r>
    </w:p>
    <w:p w14:paraId="05525486">
      <w:pPr>
        <w:jc w:val="both"/>
        <w:rPr>
          <w:sz w:val="21"/>
          <w:szCs w:val="21"/>
        </w:rPr>
      </w:pPr>
      <w:r>
        <w:rPr>
          <w:sz w:val="21"/>
          <w:szCs w:val="21"/>
        </w:rPr>
        <w:t xml:space="preserve">    </w:t>
      </w:r>
      <w:r>
        <w:rPr>
          <w:i/>
          <w:sz w:val="21"/>
          <w:szCs w:val="21"/>
        </w:rPr>
        <w:t xml:space="preserve">e.g. </w:t>
      </w:r>
      <w:r>
        <w:rPr>
          <w:sz w:val="21"/>
          <w:szCs w:val="21"/>
        </w:rPr>
        <w:t xml:space="preserve">Beads are miniature bundles of secrets waiting to be revealed: their history, manufacture, cultural context, economic role, and </w:t>
      </w:r>
      <w:r>
        <w:rPr>
          <w:b/>
          <w:i/>
          <w:sz w:val="21"/>
          <w:szCs w:val="21"/>
        </w:rPr>
        <w:t>ornamental</w:t>
      </w:r>
      <w:r>
        <w:rPr>
          <w:sz w:val="21"/>
          <w:szCs w:val="21"/>
        </w:rPr>
        <w:t xml:space="preserve"> use are all points of information one hopes to unravel.</w:t>
      </w:r>
    </w:p>
    <w:p w14:paraId="562F4A42">
      <w:pPr>
        <w:jc w:val="both"/>
        <w:rPr>
          <w:sz w:val="21"/>
          <w:szCs w:val="21"/>
        </w:rPr>
      </w:pPr>
      <w:r>
        <w:rPr>
          <w:b/>
          <w:sz w:val="21"/>
          <w:szCs w:val="21"/>
        </w:rPr>
        <w:t xml:space="preserve">ornate </w:t>
      </w:r>
      <w:r>
        <w:rPr>
          <w:sz w:val="21"/>
          <w:szCs w:val="21"/>
        </w:rPr>
        <w:t>/ɔːˈneɪt/</w:t>
      </w:r>
    </w:p>
    <w:p w14:paraId="0EAB2557">
      <w:pPr>
        <w:jc w:val="both"/>
        <w:rPr>
          <w:sz w:val="21"/>
          <w:szCs w:val="21"/>
        </w:rPr>
      </w:pPr>
      <w:r>
        <w:rPr>
          <w:sz w:val="21"/>
          <w:szCs w:val="21"/>
        </w:rPr>
        <w:t xml:space="preserve">    </w:t>
      </w:r>
      <w:r>
        <w:rPr>
          <w:i/>
          <w:sz w:val="21"/>
          <w:szCs w:val="21"/>
        </w:rPr>
        <w:t xml:space="preserve">adj. </w:t>
      </w:r>
      <w:r>
        <w:rPr>
          <w:sz w:val="21"/>
          <w:szCs w:val="21"/>
        </w:rPr>
        <w:t xml:space="preserve">华丽的；装饰繁复的 </w:t>
      </w:r>
      <w:r>
        <w:rPr>
          <w:b/>
          <w:sz w:val="21"/>
          <w:szCs w:val="21"/>
        </w:rPr>
        <w:t xml:space="preserve">[同] </w:t>
      </w:r>
      <w:r>
        <w:rPr>
          <w:sz w:val="21"/>
          <w:szCs w:val="21"/>
        </w:rPr>
        <w:t>elaborate, decorative, embellished</w:t>
      </w:r>
    </w:p>
    <w:p w14:paraId="2B94DB54">
      <w:pPr>
        <w:jc w:val="both"/>
        <w:rPr>
          <w:sz w:val="21"/>
          <w:szCs w:val="21"/>
        </w:rPr>
      </w:pPr>
      <w:r>
        <w:rPr>
          <w:sz w:val="21"/>
          <w:szCs w:val="21"/>
        </w:rPr>
        <w:t xml:space="preserve">    </w:t>
      </w:r>
      <w:r>
        <w:rPr>
          <w:i/>
          <w:sz w:val="21"/>
          <w:szCs w:val="21"/>
        </w:rPr>
        <w:t xml:space="preserve">e.g. </w:t>
      </w:r>
      <w:r>
        <w:rPr>
          <w:sz w:val="21"/>
          <w:szCs w:val="21"/>
        </w:rPr>
        <w:t xml:space="preserve">Stoneware grew increasingly </w:t>
      </w:r>
      <w:r>
        <w:rPr>
          <w:b/>
          <w:i/>
          <w:sz w:val="21"/>
          <w:szCs w:val="21"/>
        </w:rPr>
        <w:t>ornate</w:t>
      </w:r>
      <w:r>
        <w:rPr>
          <w:sz w:val="21"/>
          <w:szCs w:val="21"/>
        </w:rPr>
        <w:t xml:space="preserve"> throughout the nineteenth century, and in addition to the earlier scratched and drawn designs, three-dimensional molded relief decoration became popular.</w:t>
      </w:r>
    </w:p>
    <w:p w14:paraId="4F6D7D12">
      <w:pPr>
        <w:jc w:val="both"/>
        <w:rPr>
          <w:sz w:val="21"/>
          <w:szCs w:val="21"/>
        </w:rPr>
      </w:pPr>
      <w:r>
        <w:rPr>
          <w:b/>
          <w:sz w:val="21"/>
          <w:szCs w:val="21"/>
        </w:rPr>
        <w:t xml:space="preserve">oscillation </w:t>
      </w:r>
      <w:r>
        <w:rPr>
          <w:sz w:val="21"/>
          <w:szCs w:val="21"/>
        </w:rPr>
        <w:t>/ˌɒsɪˈleɪʃn/</w:t>
      </w:r>
    </w:p>
    <w:p w14:paraId="58FED081">
      <w:pPr>
        <w:jc w:val="both"/>
        <w:rPr>
          <w:sz w:val="21"/>
          <w:szCs w:val="21"/>
        </w:rPr>
      </w:pPr>
      <w:r>
        <w:rPr>
          <w:sz w:val="21"/>
          <w:szCs w:val="21"/>
        </w:rPr>
        <w:t xml:space="preserve">    </w:t>
      </w:r>
      <w:r>
        <w:rPr>
          <w:i/>
          <w:sz w:val="21"/>
          <w:szCs w:val="21"/>
        </w:rPr>
        <w:t xml:space="preserve">n. </w:t>
      </w:r>
      <w:r>
        <w:rPr>
          <w:sz w:val="21"/>
          <w:szCs w:val="21"/>
        </w:rPr>
        <w:t xml:space="preserve">摆动；振荡；波动 </w:t>
      </w:r>
      <w:r>
        <w:rPr>
          <w:b/>
          <w:sz w:val="21"/>
          <w:szCs w:val="21"/>
        </w:rPr>
        <w:t xml:space="preserve">[同] </w:t>
      </w:r>
      <w:r>
        <w:rPr>
          <w:sz w:val="21"/>
          <w:szCs w:val="21"/>
        </w:rPr>
        <w:t>fluctuation, vibration, swing</w:t>
      </w:r>
    </w:p>
    <w:p w14:paraId="659697B7">
      <w:pPr>
        <w:jc w:val="both"/>
        <w:rPr>
          <w:sz w:val="21"/>
          <w:szCs w:val="21"/>
        </w:rPr>
      </w:pPr>
      <w:r>
        <w:rPr>
          <w:sz w:val="21"/>
          <w:szCs w:val="21"/>
        </w:rPr>
        <w:t xml:space="preserve">    </w:t>
      </w:r>
      <w:r>
        <w:rPr>
          <w:i/>
          <w:sz w:val="21"/>
          <w:szCs w:val="21"/>
        </w:rPr>
        <w:t xml:space="preserve">e.g. </w:t>
      </w:r>
      <w:r>
        <w:rPr>
          <w:sz w:val="21"/>
          <w:szCs w:val="21"/>
        </w:rPr>
        <w:t xml:space="preserve">He called this seesaw pattern the Southern </w:t>
      </w:r>
      <w:r>
        <w:rPr>
          <w:b/>
          <w:i/>
          <w:sz w:val="21"/>
          <w:szCs w:val="21"/>
        </w:rPr>
        <w:t>Oscillation</w:t>
      </w:r>
      <w:r>
        <w:rPr>
          <w:sz w:val="21"/>
          <w:szCs w:val="21"/>
        </w:rPr>
        <w:t>.</w:t>
      </w:r>
    </w:p>
    <w:p w14:paraId="06825DF7">
      <w:pPr>
        <w:jc w:val="both"/>
        <w:rPr>
          <w:sz w:val="21"/>
          <w:szCs w:val="21"/>
        </w:rPr>
      </w:pPr>
      <w:r>
        <w:rPr>
          <w:b/>
          <w:sz w:val="21"/>
          <w:szCs w:val="21"/>
        </w:rPr>
        <w:t xml:space="preserve">ostentation </w:t>
      </w:r>
      <w:r>
        <w:rPr>
          <w:sz w:val="21"/>
          <w:szCs w:val="21"/>
        </w:rPr>
        <w:t>/ˌɒstenˈteɪʃn/</w:t>
      </w:r>
    </w:p>
    <w:p w14:paraId="311BBCC5">
      <w:pPr>
        <w:jc w:val="both"/>
        <w:rPr>
          <w:sz w:val="21"/>
          <w:szCs w:val="21"/>
        </w:rPr>
      </w:pPr>
      <w:r>
        <w:rPr>
          <w:sz w:val="21"/>
          <w:szCs w:val="21"/>
        </w:rPr>
        <w:t xml:space="preserve">    </w:t>
      </w:r>
      <w:r>
        <w:rPr>
          <w:i/>
          <w:sz w:val="21"/>
          <w:szCs w:val="21"/>
        </w:rPr>
        <w:t xml:space="preserve">n. </w:t>
      </w:r>
      <w:r>
        <w:rPr>
          <w:sz w:val="21"/>
          <w:szCs w:val="21"/>
        </w:rPr>
        <w:t xml:space="preserve">炫耀；卖弄；夸示 </w:t>
      </w:r>
      <w:r>
        <w:rPr>
          <w:b/>
          <w:sz w:val="21"/>
          <w:szCs w:val="21"/>
        </w:rPr>
        <w:t xml:space="preserve">[同] </w:t>
      </w:r>
      <w:r>
        <w:rPr>
          <w:sz w:val="21"/>
          <w:szCs w:val="21"/>
        </w:rPr>
        <w:t>showiness, display, pretension</w:t>
      </w:r>
    </w:p>
    <w:p w14:paraId="499F3B20">
      <w:pPr>
        <w:jc w:val="both"/>
        <w:rPr>
          <w:sz w:val="21"/>
          <w:szCs w:val="21"/>
        </w:rPr>
      </w:pPr>
      <w:r>
        <w:rPr>
          <w:sz w:val="21"/>
          <w:szCs w:val="21"/>
        </w:rPr>
        <w:t xml:space="preserve">    </w:t>
      </w:r>
      <w:r>
        <w:rPr>
          <w:i/>
          <w:sz w:val="21"/>
          <w:szCs w:val="21"/>
        </w:rPr>
        <w:t xml:space="preserve">e.g. </w:t>
      </w:r>
      <w:r>
        <w:rPr>
          <w:sz w:val="21"/>
          <w:szCs w:val="21"/>
        </w:rPr>
        <w:t xml:space="preserve">Totem poles formed a part of this </w:t>
      </w:r>
      <w:r>
        <w:rPr>
          <w:b/>
          <w:i/>
          <w:sz w:val="21"/>
          <w:szCs w:val="21"/>
        </w:rPr>
        <w:t>ostentation</w:t>
      </w:r>
      <w:r>
        <w:rPr>
          <w:sz w:val="21"/>
          <w:szCs w:val="21"/>
        </w:rPr>
        <w:t xml:space="preserve"> proclaiming prestige and family pride through genealogy-much like the coats of arms of the European aristocracy.</w:t>
      </w:r>
    </w:p>
    <w:p w14:paraId="1B26A29F">
      <w:pPr>
        <w:jc w:val="both"/>
        <w:rPr>
          <w:sz w:val="21"/>
          <w:szCs w:val="21"/>
        </w:rPr>
      </w:pPr>
      <w:r>
        <w:rPr>
          <w:b/>
          <w:color w:val="FF0000"/>
          <w:sz w:val="21"/>
          <w:szCs w:val="21"/>
        </w:rPr>
        <w:t>outbreak</w:t>
      </w:r>
      <w:r>
        <w:rPr>
          <w:b/>
          <w:sz w:val="21"/>
          <w:szCs w:val="21"/>
        </w:rPr>
        <w:t xml:space="preserve"> </w:t>
      </w:r>
      <w:r>
        <w:rPr>
          <w:sz w:val="21"/>
          <w:szCs w:val="21"/>
        </w:rPr>
        <w:t>/ˈaʊtbreɪk/</w:t>
      </w:r>
    </w:p>
    <w:p w14:paraId="09646BC1">
      <w:pPr>
        <w:jc w:val="both"/>
        <w:rPr>
          <w:sz w:val="21"/>
          <w:szCs w:val="21"/>
        </w:rPr>
      </w:pPr>
      <w:r>
        <w:rPr>
          <w:sz w:val="21"/>
          <w:szCs w:val="21"/>
        </w:rPr>
        <w:t xml:space="preserve">    </w:t>
      </w:r>
      <w:r>
        <w:rPr>
          <w:i/>
          <w:sz w:val="21"/>
          <w:szCs w:val="21"/>
        </w:rPr>
        <w:t xml:space="preserve">n. </w:t>
      </w:r>
      <w:r>
        <w:rPr>
          <w:sz w:val="21"/>
          <w:szCs w:val="21"/>
        </w:rPr>
        <w:t xml:space="preserve">爆发；突然发生；发作 </w:t>
      </w:r>
      <w:r>
        <w:rPr>
          <w:b/>
          <w:sz w:val="21"/>
          <w:szCs w:val="21"/>
        </w:rPr>
        <w:t xml:space="preserve">[同] </w:t>
      </w:r>
      <w:r>
        <w:rPr>
          <w:sz w:val="21"/>
          <w:szCs w:val="21"/>
        </w:rPr>
        <w:t>eruption, flare-up, onset</w:t>
      </w:r>
    </w:p>
    <w:p w14:paraId="71629409">
      <w:pPr>
        <w:jc w:val="both"/>
        <w:rPr>
          <w:sz w:val="21"/>
          <w:szCs w:val="21"/>
        </w:rPr>
      </w:pPr>
      <w:r>
        <w:rPr>
          <w:sz w:val="21"/>
          <w:szCs w:val="21"/>
        </w:rPr>
        <w:t xml:space="preserve">    </w:t>
      </w:r>
      <w:r>
        <w:rPr>
          <w:i/>
          <w:sz w:val="21"/>
          <w:szCs w:val="21"/>
        </w:rPr>
        <w:t xml:space="preserve">e.g. </w:t>
      </w:r>
      <w:r>
        <w:rPr>
          <w:sz w:val="21"/>
          <w:szCs w:val="21"/>
        </w:rPr>
        <w:t xml:space="preserve">Scientists are uncertain why these </w:t>
      </w:r>
      <w:r>
        <w:rPr>
          <w:b/>
          <w:i/>
          <w:sz w:val="21"/>
          <w:szCs w:val="21"/>
        </w:rPr>
        <w:t>outbreak</w:t>
      </w:r>
      <w:r>
        <w:rPr>
          <w:sz w:val="21"/>
          <w:szCs w:val="21"/>
        </w:rPr>
        <w:t>s are occurring.</w:t>
      </w:r>
    </w:p>
    <w:p w14:paraId="153CD0F1">
      <w:pPr>
        <w:jc w:val="both"/>
        <w:rPr>
          <w:sz w:val="21"/>
          <w:szCs w:val="21"/>
        </w:rPr>
      </w:pPr>
      <w:r>
        <w:rPr>
          <w:b/>
          <w:color w:val="FF0000"/>
          <w:sz w:val="21"/>
          <w:szCs w:val="21"/>
        </w:rPr>
        <w:t>outcome</w:t>
      </w:r>
      <w:r>
        <w:rPr>
          <w:b/>
          <w:sz w:val="21"/>
          <w:szCs w:val="21"/>
        </w:rPr>
        <w:t xml:space="preserve"> </w:t>
      </w:r>
      <w:r>
        <w:rPr>
          <w:sz w:val="21"/>
          <w:szCs w:val="21"/>
        </w:rPr>
        <w:t>/ˈaʊtkʌm/</w:t>
      </w:r>
    </w:p>
    <w:p w14:paraId="60470A74">
      <w:pPr>
        <w:jc w:val="both"/>
        <w:rPr>
          <w:sz w:val="21"/>
          <w:szCs w:val="21"/>
        </w:rPr>
      </w:pPr>
      <w:r>
        <w:rPr>
          <w:sz w:val="21"/>
          <w:szCs w:val="21"/>
        </w:rPr>
        <w:t xml:space="preserve">    </w:t>
      </w:r>
      <w:r>
        <w:rPr>
          <w:i/>
          <w:sz w:val="21"/>
          <w:szCs w:val="21"/>
        </w:rPr>
        <w:t xml:space="preserve">n. </w:t>
      </w:r>
      <w:r>
        <w:rPr>
          <w:sz w:val="21"/>
          <w:szCs w:val="21"/>
        </w:rPr>
        <w:t xml:space="preserve">结果；后果；成果 </w:t>
      </w:r>
      <w:r>
        <w:rPr>
          <w:b/>
          <w:sz w:val="21"/>
          <w:szCs w:val="21"/>
        </w:rPr>
        <w:t xml:space="preserve">[同] </w:t>
      </w:r>
      <w:r>
        <w:rPr>
          <w:sz w:val="21"/>
          <w:szCs w:val="21"/>
        </w:rPr>
        <w:t>result, consequence, effect</w:t>
      </w:r>
    </w:p>
    <w:p w14:paraId="6B9A346E">
      <w:pPr>
        <w:jc w:val="both"/>
        <w:rPr>
          <w:sz w:val="21"/>
          <w:szCs w:val="21"/>
        </w:rPr>
      </w:pPr>
      <w:r>
        <w:rPr>
          <w:sz w:val="21"/>
          <w:szCs w:val="21"/>
        </w:rPr>
        <w:t xml:space="preserve">    </w:t>
      </w:r>
      <w:r>
        <w:rPr>
          <w:i/>
          <w:sz w:val="21"/>
          <w:szCs w:val="21"/>
        </w:rPr>
        <w:t xml:space="preserve">e.g. </w:t>
      </w:r>
      <w:r>
        <w:rPr>
          <w:sz w:val="21"/>
          <w:szCs w:val="21"/>
        </w:rPr>
        <w:t xml:space="preserve">Instead, it made decisions by predicting the probable </w:t>
      </w:r>
      <w:r>
        <w:rPr>
          <w:b/>
          <w:i/>
          <w:sz w:val="21"/>
          <w:szCs w:val="21"/>
        </w:rPr>
        <w:t>outcome</w:t>
      </w:r>
      <w:r>
        <w:rPr>
          <w:b/>
          <w:bCs/>
          <w:i/>
          <w:iCs/>
          <w:sz w:val="21"/>
          <w:szCs w:val="21"/>
        </w:rPr>
        <w:t>s</w:t>
      </w:r>
      <w:r>
        <w:rPr>
          <w:sz w:val="21"/>
          <w:szCs w:val="21"/>
        </w:rPr>
        <w:t xml:space="preserve"> of several million different chess moves.</w:t>
      </w:r>
    </w:p>
    <w:p w14:paraId="04F80C7D">
      <w:pPr>
        <w:jc w:val="both"/>
        <w:rPr>
          <w:sz w:val="21"/>
          <w:szCs w:val="21"/>
        </w:rPr>
      </w:pPr>
      <w:r>
        <w:rPr>
          <w:b/>
          <w:sz w:val="21"/>
          <w:szCs w:val="21"/>
        </w:rPr>
        <w:t xml:space="preserve">outdated </w:t>
      </w:r>
      <w:r>
        <w:rPr>
          <w:sz w:val="21"/>
          <w:szCs w:val="21"/>
        </w:rPr>
        <w:t>/ˌaʊtˈdeɪtɪd/</w:t>
      </w:r>
    </w:p>
    <w:p w14:paraId="33751E46">
      <w:pPr>
        <w:jc w:val="both"/>
        <w:rPr>
          <w:sz w:val="21"/>
          <w:szCs w:val="21"/>
        </w:rPr>
      </w:pPr>
      <w:r>
        <w:rPr>
          <w:sz w:val="21"/>
          <w:szCs w:val="21"/>
        </w:rPr>
        <w:t xml:space="preserve">    </w:t>
      </w:r>
      <w:r>
        <w:rPr>
          <w:i/>
          <w:sz w:val="21"/>
          <w:szCs w:val="21"/>
        </w:rPr>
        <w:t xml:space="preserve">adj. </w:t>
      </w:r>
      <w:r>
        <w:rPr>
          <w:sz w:val="21"/>
          <w:szCs w:val="21"/>
        </w:rPr>
        <w:t xml:space="preserve">过时的；陈旧的 </w:t>
      </w:r>
      <w:r>
        <w:rPr>
          <w:b/>
          <w:sz w:val="21"/>
          <w:szCs w:val="21"/>
        </w:rPr>
        <w:t xml:space="preserve">[同] </w:t>
      </w:r>
      <w:r>
        <w:rPr>
          <w:sz w:val="21"/>
          <w:szCs w:val="21"/>
        </w:rPr>
        <w:t>obsolete, antiquated, outmoded</w:t>
      </w:r>
    </w:p>
    <w:p w14:paraId="7D8838F2">
      <w:pPr>
        <w:jc w:val="both"/>
        <w:rPr>
          <w:sz w:val="21"/>
          <w:szCs w:val="21"/>
        </w:rPr>
      </w:pPr>
      <w:r>
        <w:rPr>
          <w:sz w:val="21"/>
          <w:szCs w:val="21"/>
        </w:rPr>
        <w:t xml:space="preserve">    </w:t>
      </w:r>
      <w:r>
        <w:rPr>
          <w:i/>
          <w:sz w:val="21"/>
          <w:szCs w:val="21"/>
        </w:rPr>
        <w:t xml:space="preserve">e.g. </w:t>
      </w:r>
      <w:r>
        <w:rPr>
          <w:sz w:val="21"/>
          <w:szCs w:val="21"/>
        </w:rPr>
        <w:t xml:space="preserve">As the costs of shipbuilding rose, Venice clung to its </w:t>
      </w:r>
      <w:r>
        <w:rPr>
          <w:b/>
          <w:i/>
          <w:sz w:val="21"/>
          <w:szCs w:val="21"/>
        </w:rPr>
        <w:t>outdated</w:t>
      </w:r>
      <w:r>
        <w:rPr>
          <w:sz w:val="21"/>
          <w:szCs w:val="21"/>
        </w:rPr>
        <w:t xml:space="preserve"> standard while the Dutch were innovation in the lighter and more easily handled ships.</w:t>
      </w:r>
    </w:p>
    <w:p w14:paraId="105DDC17">
      <w:pPr>
        <w:jc w:val="both"/>
        <w:rPr>
          <w:sz w:val="21"/>
          <w:szCs w:val="21"/>
        </w:rPr>
      </w:pPr>
      <w:r>
        <w:rPr>
          <w:b/>
          <w:color w:val="FF0000"/>
          <w:sz w:val="21"/>
          <w:szCs w:val="21"/>
        </w:rPr>
        <w:t>outermost</w:t>
      </w:r>
      <w:r>
        <w:rPr>
          <w:b/>
          <w:sz w:val="21"/>
          <w:szCs w:val="21"/>
        </w:rPr>
        <w:t xml:space="preserve"> </w:t>
      </w:r>
      <w:r>
        <w:rPr>
          <w:sz w:val="21"/>
          <w:szCs w:val="21"/>
        </w:rPr>
        <w:t>/ˈaʊtəməʊst/</w:t>
      </w:r>
    </w:p>
    <w:p w14:paraId="5CF67309">
      <w:pPr>
        <w:jc w:val="both"/>
        <w:rPr>
          <w:sz w:val="21"/>
          <w:szCs w:val="21"/>
        </w:rPr>
      </w:pPr>
      <w:r>
        <w:rPr>
          <w:sz w:val="21"/>
          <w:szCs w:val="21"/>
        </w:rPr>
        <w:t xml:space="preserve">    </w:t>
      </w:r>
      <w:r>
        <w:rPr>
          <w:i/>
          <w:sz w:val="21"/>
          <w:szCs w:val="21"/>
        </w:rPr>
        <w:t xml:space="preserve">adj. </w:t>
      </w:r>
      <w:r>
        <w:rPr>
          <w:sz w:val="21"/>
          <w:szCs w:val="21"/>
        </w:rPr>
        <w:t xml:space="preserve">最外层的；最远的 </w:t>
      </w:r>
      <w:r>
        <w:rPr>
          <w:b/>
          <w:sz w:val="21"/>
          <w:szCs w:val="21"/>
        </w:rPr>
        <w:t xml:space="preserve">[同] </w:t>
      </w:r>
      <w:r>
        <w:rPr>
          <w:sz w:val="21"/>
          <w:szCs w:val="21"/>
        </w:rPr>
        <w:t>farthest, outer, extreme</w:t>
      </w:r>
    </w:p>
    <w:p w14:paraId="698E8169">
      <w:pPr>
        <w:jc w:val="both"/>
        <w:rPr>
          <w:sz w:val="21"/>
          <w:szCs w:val="21"/>
        </w:rPr>
      </w:pPr>
      <w:r>
        <w:rPr>
          <w:sz w:val="21"/>
          <w:szCs w:val="21"/>
        </w:rPr>
        <w:t xml:space="preserve">    </w:t>
      </w:r>
      <w:r>
        <w:rPr>
          <w:i/>
          <w:sz w:val="21"/>
          <w:szCs w:val="21"/>
        </w:rPr>
        <w:t xml:space="preserve">e.g. </w:t>
      </w:r>
      <w:r>
        <w:rPr>
          <w:sz w:val="21"/>
          <w:szCs w:val="21"/>
        </w:rPr>
        <w:t xml:space="preserve">The hard, rigid plates that form the </w:t>
      </w:r>
      <w:r>
        <w:rPr>
          <w:b/>
          <w:i/>
          <w:sz w:val="21"/>
          <w:szCs w:val="21"/>
        </w:rPr>
        <w:t>outermost</w:t>
      </w:r>
      <w:r>
        <w:rPr>
          <w:sz w:val="21"/>
          <w:szCs w:val="21"/>
        </w:rPr>
        <w:t xml:space="preserve"> portion of the Earth are about 100 kilometers thick.</w:t>
      </w:r>
    </w:p>
    <w:p w14:paraId="692FBFF7">
      <w:pPr>
        <w:jc w:val="both"/>
        <w:rPr>
          <w:sz w:val="21"/>
          <w:szCs w:val="21"/>
        </w:rPr>
      </w:pPr>
      <w:r>
        <w:rPr>
          <w:b/>
          <w:sz w:val="21"/>
          <w:szCs w:val="21"/>
        </w:rPr>
        <w:t xml:space="preserve">outfit </w:t>
      </w:r>
      <w:r>
        <w:rPr>
          <w:sz w:val="21"/>
          <w:szCs w:val="21"/>
        </w:rPr>
        <w:t>/ˈaʊtfɪt/</w:t>
      </w:r>
    </w:p>
    <w:p w14:paraId="7BA63F90">
      <w:pPr>
        <w:jc w:val="both"/>
        <w:rPr>
          <w:sz w:val="21"/>
          <w:szCs w:val="21"/>
        </w:rPr>
      </w:pPr>
      <w:r>
        <w:rPr>
          <w:sz w:val="21"/>
          <w:szCs w:val="21"/>
        </w:rPr>
        <w:t xml:space="preserve">    </w:t>
      </w:r>
      <w:r>
        <w:rPr>
          <w:i/>
          <w:sz w:val="21"/>
          <w:szCs w:val="21"/>
        </w:rPr>
        <w:t xml:space="preserve">n. </w:t>
      </w:r>
      <w:r>
        <w:rPr>
          <w:sz w:val="21"/>
          <w:szCs w:val="21"/>
        </w:rPr>
        <w:t xml:space="preserve">全套服装；装备 </w:t>
      </w:r>
      <w:r>
        <w:rPr>
          <w:b/>
          <w:sz w:val="21"/>
          <w:szCs w:val="21"/>
        </w:rPr>
        <w:t xml:space="preserve">[同] </w:t>
      </w:r>
      <w:r>
        <w:rPr>
          <w:sz w:val="21"/>
          <w:szCs w:val="21"/>
        </w:rPr>
        <w:t>clothing, attire, costume</w:t>
      </w:r>
    </w:p>
    <w:p w14:paraId="1F1A1E38">
      <w:pPr>
        <w:jc w:val="both"/>
        <w:rPr>
          <w:sz w:val="21"/>
          <w:szCs w:val="21"/>
        </w:rPr>
      </w:pPr>
      <w:r>
        <w:rPr>
          <w:sz w:val="21"/>
          <w:szCs w:val="21"/>
        </w:rPr>
        <w:t xml:space="preserve">    </w:t>
      </w:r>
      <w:r>
        <w:rPr>
          <w:i/>
          <w:sz w:val="21"/>
          <w:szCs w:val="21"/>
        </w:rPr>
        <w:t xml:space="preserve">e.g. </w:t>
      </w:r>
      <w:r>
        <w:t xml:space="preserve">The exploration </w:t>
      </w:r>
      <w:r>
        <w:rPr>
          <w:b/>
          <w:bCs/>
          <w:i/>
          <w:iCs/>
        </w:rPr>
        <w:t>outfit</w:t>
      </w:r>
      <w:r>
        <w:t xml:space="preserve"> established a temporary base camp before beginning its survey of the remote region.</w:t>
      </w:r>
    </w:p>
    <w:p w14:paraId="18C8AEBD">
      <w:pPr>
        <w:jc w:val="both"/>
        <w:rPr>
          <w:sz w:val="21"/>
          <w:szCs w:val="21"/>
        </w:rPr>
      </w:pPr>
      <w:r>
        <w:rPr>
          <w:sz w:val="21"/>
          <w:szCs w:val="21"/>
        </w:rPr>
        <w:t xml:space="preserve">    </w:t>
      </w:r>
      <w:r>
        <w:rPr>
          <w:i/>
          <w:sz w:val="21"/>
          <w:szCs w:val="21"/>
        </w:rPr>
        <w:t xml:space="preserve">vt. </w:t>
      </w:r>
      <w:r>
        <w:rPr>
          <w:sz w:val="21"/>
          <w:szCs w:val="21"/>
        </w:rPr>
        <w:t xml:space="preserve">配备；装备 </w:t>
      </w:r>
      <w:r>
        <w:rPr>
          <w:b/>
          <w:sz w:val="21"/>
          <w:szCs w:val="21"/>
        </w:rPr>
        <w:t xml:space="preserve">[同] </w:t>
      </w:r>
      <w:r>
        <w:rPr>
          <w:sz w:val="21"/>
          <w:szCs w:val="21"/>
        </w:rPr>
        <w:t>equip, furnish, supply</w:t>
      </w:r>
    </w:p>
    <w:p w14:paraId="71001CDD">
      <w:pPr>
        <w:jc w:val="both"/>
        <w:rPr>
          <w:sz w:val="21"/>
          <w:szCs w:val="21"/>
        </w:rPr>
      </w:pPr>
      <w:r>
        <w:rPr>
          <w:sz w:val="21"/>
          <w:szCs w:val="21"/>
        </w:rPr>
        <w:t xml:space="preserve">    </w:t>
      </w:r>
      <w:r>
        <w:rPr>
          <w:i/>
          <w:sz w:val="21"/>
          <w:szCs w:val="21"/>
        </w:rPr>
        <w:t xml:space="preserve">e.g. </w:t>
      </w:r>
      <w:r>
        <w:rPr>
          <w:sz w:val="21"/>
          <w:szCs w:val="21"/>
        </w:rPr>
        <w:t xml:space="preserve">After a year spent </w:t>
      </w:r>
      <w:r>
        <w:rPr>
          <w:b/>
          <w:i/>
          <w:sz w:val="21"/>
          <w:szCs w:val="21"/>
        </w:rPr>
        <w:t>outfit</w:t>
      </w:r>
      <w:r>
        <w:rPr>
          <w:sz w:val="21"/>
          <w:szCs w:val="21"/>
        </w:rPr>
        <w:t>ting a water-powered factory, Terry made good on his promise.</w:t>
      </w:r>
    </w:p>
    <w:p w14:paraId="1930D503">
      <w:pPr>
        <w:jc w:val="both"/>
        <w:rPr>
          <w:sz w:val="21"/>
          <w:szCs w:val="21"/>
        </w:rPr>
      </w:pPr>
      <w:r>
        <w:rPr>
          <w:b/>
          <w:color w:val="FF0000"/>
          <w:sz w:val="21"/>
          <w:szCs w:val="21"/>
        </w:rPr>
        <w:t>outgoing</w:t>
      </w:r>
      <w:r>
        <w:rPr>
          <w:b/>
          <w:sz w:val="21"/>
          <w:szCs w:val="21"/>
        </w:rPr>
        <w:t xml:space="preserve"> </w:t>
      </w:r>
      <w:r>
        <w:rPr>
          <w:sz w:val="21"/>
          <w:szCs w:val="21"/>
        </w:rPr>
        <w:t>/ˈaʊtɡəʊɪŋ/</w:t>
      </w:r>
    </w:p>
    <w:p w14:paraId="71868E7E">
      <w:pPr>
        <w:jc w:val="both"/>
        <w:rPr>
          <w:sz w:val="21"/>
          <w:szCs w:val="21"/>
        </w:rPr>
      </w:pPr>
      <w:r>
        <w:rPr>
          <w:sz w:val="21"/>
          <w:szCs w:val="21"/>
        </w:rPr>
        <w:t xml:space="preserve">    </w:t>
      </w:r>
      <w:r>
        <w:rPr>
          <w:i/>
          <w:sz w:val="21"/>
          <w:szCs w:val="21"/>
        </w:rPr>
        <w:t xml:space="preserve">adj. </w:t>
      </w:r>
      <w:r>
        <w:rPr>
          <w:sz w:val="21"/>
          <w:szCs w:val="21"/>
        </w:rPr>
        <w:t xml:space="preserve">外向的；友好的；即将离任的 </w:t>
      </w:r>
      <w:r>
        <w:rPr>
          <w:b/>
          <w:sz w:val="21"/>
          <w:szCs w:val="21"/>
        </w:rPr>
        <w:t xml:space="preserve">[同] </w:t>
      </w:r>
      <w:r>
        <w:rPr>
          <w:sz w:val="21"/>
          <w:szCs w:val="21"/>
        </w:rPr>
        <w:t>sociable, extroverted, friendly</w:t>
      </w:r>
    </w:p>
    <w:p w14:paraId="31B1D5CF">
      <w:pPr>
        <w:jc w:val="both"/>
        <w:rPr>
          <w:sz w:val="21"/>
          <w:szCs w:val="21"/>
        </w:rPr>
      </w:pPr>
      <w:r>
        <w:rPr>
          <w:sz w:val="21"/>
          <w:szCs w:val="21"/>
        </w:rPr>
        <w:t xml:space="preserve">    </w:t>
      </w:r>
      <w:r>
        <w:rPr>
          <w:i/>
          <w:sz w:val="21"/>
          <w:szCs w:val="21"/>
        </w:rPr>
        <w:t xml:space="preserve">e.g. </w:t>
      </w:r>
      <w:r>
        <w:rPr>
          <w:sz w:val="21"/>
          <w:szCs w:val="21"/>
        </w:rPr>
        <w:t xml:space="preserve">Self-image can be indicated by a tone of voice that is confident, pretentious, shy, aggressive, </w:t>
      </w:r>
      <w:r>
        <w:rPr>
          <w:b/>
          <w:i/>
          <w:sz w:val="21"/>
          <w:szCs w:val="21"/>
        </w:rPr>
        <w:t>outgoing</w:t>
      </w:r>
      <w:r>
        <w:rPr>
          <w:sz w:val="21"/>
          <w:szCs w:val="21"/>
        </w:rPr>
        <w:t>, or exuberant, to name only a few personality traits.</w:t>
      </w:r>
    </w:p>
    <w:p w14:paraId="15F9DA47">
      <w:pPr>
        <w:jc w:val="both"/>
        <w:rPr>
          <w:sz w:val="21"/>
          <w:szCs w:val="21"/>
        </w:rPr>
      </w:pPr>
      <w:r>
        <w:rPr>
          <w:b/>
          <w:sz w:val="21"/>
          <w:szCs w:val="21"/>
        </w:rPr>
        <w:t xml:space="preserve">outgrow </w:t>
      </w:r>
      <w:r>
        <w:rPr>
          <w:sz w:val="21"/>
          <w:szCs w:val="21"/>
        </w:rPr>
        <w:t>/ˌaʊtˈɡrəʊ/</w:t>
      </w:r>
    </w:p>
    <w:p w14:paraId="53DCD40F">
      <w:pPr>
        <w:jc w:val="both"/>
        <w:rPr>
          <w:sz w:val="21"/>
          <w:szCs w:val="21"/>
        </w:rPr>
      </w:pPr>
      <w:r>
        <w:rPr>
          <w:sz w:val="21"/>
          <w:szCs w:val="21"/>
        </w:rPr>
        <w:t xml:space="preserve">    </w:t>
      </w:r>
      <w:r>
        <w:rPr>
          <w:i/>
          <w:sz w:val="21"/>
          <w:szCs w:val="21"/>
        </w:rPr>
        <w:t xml:space="preserve">vt. </w:t>
      </w:r>
      <w:r>
        <w:rPr>
          <w:sz w:val="21"/>
          <w:szCs w:val="21"/>
        </w:rPr>
        <w:t xml:space="preserve">长得超过；长大而不再适用；因成熟而摆脱 </w:t>
      </w:r>
      <w:r>
        <w:rPr>
          <w:b/>
          <w:sz w:val="21"/>
          <w:szCs w:val="21"/>
        </w:rPr>
        <w:t xml:space="preserve">[同] </w:t>
      </w:r>
      <w:r>
        <w:rPr>
          <w:sz w:val="21"/>
          <w:szCs w:val="21"/>
        </w:rPr>
        <w:t>grow beyond, surpass, exceed</w:t>
      </w:r>
    </w:p>
    <w:p w14:paraId="48A50B8A">
      <w:pPr>
        <w:jc w:val="both"/>
        <w:rPr>
          <w:sz w:val="21"/>
          <w:szCs w:val="21"/>
        </w:rPr>
      </w:pPr>
      <w:r>
        <w:rPr>
          <w:sz w:val="21"/>
          <w:szCs w:val="21"/>
        </w:rPr>
        <w:t xml:space="preserve">    </w:t>
      </w:r>
      <w:r>
        <w:rPr>
          <w:i/>
          <w:sz w:val="21"/>
          <w:szCs w:val="21"/>
        </w:rPr>
        <w:t xml:space="preserve">e.g. </w:t>
      </w:r>
      <w:r>
        <w:rPr>
          <w:sz w:val="21"/>
          <w:szCs w:val="21"/>
        </w:rPr>
        <w:t xml:space="preserve">A Douglas fir tree reaches its maximum rate of growth ten years later than an alder, and if the two of them begin life at the same time, the alder quickly </w:t>
      </w:r>
      <w:r>
        <w:rPr>
          <w:b/>
          <w:i/>
          <w:sz w:val="21"/>
          <w:szCs w:val="21"/>
        </w:rPr>
        <w:t>outgrow</w:t>
      </w:r>
      <w:r>
        <w:rPr>
          <w:sz w:val="21"/>
          <w:szCs w:val="21"/>
        </w:rPr>
        <w:t>s and dominates the Douglas fir.</w:t>
      </w:r>
    </w:p>
    <w:p w14:paraId="108D3278">
      <w:pPr>
        <w:jc w:val="both"/>
        <w:rPr>
          <w:sz w:val="21"/>
          <w:szCs w:val="21"/>
        </w:rPr>
      </w:pPr>
      <w:r>
        <w:rPr>
          <w:b/>
          <w:sz w:val="21"/>
          <w:szCs w:val="21"/>
        </w:rPr>
        <w:t xml:space="preserve">outgrowth </w:t>
      </w:r>
      <w:r>
        <w:rPr>
          <w:sz w:val="21"/>
          <w:szCs w:val="21"/>
        </w:rPr>
        <w:t>/ˈaʊtɡrəʊθ/</w:t>
      </w:r>
    </w:p>
    <w:p w14:paraId="73A37B7F">
      <w:pPr>
        <w:jc w:val="both"/>
        <w:rPr>
          <w:sz w:val="21"/>
          <w:szCs w:val="21"/>
        </w:rPr>
      </w:pPr>
      <w:r>
        <w:rPr>
          <w:sz w:val="21"/>
          <w:szCs w:val="21"/>
        </w:rPr>
        <w:t xml:space="preserve">    </w:t>
      </w:r>
      <w:r>
        <w:rPr>
          <w:i/>
          <w:sz w:val="21"/>
          <w:szCs w:val="21"/>
        </w:rPr>
        <w:t xml:space="preserve">n. </w:t>
      </w:r>
      <w:r>
        <w:rPr>
          <w:sz w:val="21"/>
          <w:szCs w:val="21"/>
        </w:rPr>
        <w:t xml:space="preserve">长出物；产物；结果 </w:t>
      </w:r>
      <w:r>
        <w:rPr>
          <w:b/>
          <w:sz w:val="21"/>
          <w:szCs w:val="21"/>
        </w:rPr>
        <w:t xml:space="preserve">[同] </w:t>
      </w:r>
      <w:r>
        <w:rPr>
          <w:sz w:val="21"/>
          <w:szCs w:val="21"/>
        </w:rPr>
        <w:t>development, offshoot, consequence</w:t>
      </w:r>
    </w:p>
    <w:p w14:paraId="41793B1F">
      <w:pPr>
        <w:jc w:val="both"/>
        <w:rPr>
          <w:sz w:val="21"/>
          <w:szCs w:val="21"/>
        </w:rPr>
      </w:pPr>
      <w:r>
        <w:rPr>
          <w:sz w:val="21"/>
          <w:szCs w:val="21"/>
        </w:rPr>
        <w:t xml:space="preserve">    </w:t>
      </w:r>
      <w:r>
        <w:rPr>
          <w:i/>
          <w:sz w:val="21"/>
          <w:szCs w:val="21"/>
        </w:rPr>
        <w:t xml:space="preserve">e.g. </w:t>
      </w:r>
      <w:r>
        <w:rPr>
          <w:sz w:val="21"/>
          <w:szCs w:val="21"/>
        </w:rPr>
        <w:t xml:space="preserve">The transition to gardens, fields, and pastures was probably gradual, the natural </w:t>
      </w:r>
      <w:r>
        <w:rPr>
          <w:b/>
          <w:i/>
          <w:sz w:val="21"/>
          <w:szCs w:val="21"/>
        </w:rPr>
        <w:t>outgrowth</w:t>
      </w:r>
      <w:r>
        <w:rPr>
          <w:sz w:val="21"/>
          <w:szCs w:val="21"/>
        </w:rPr>
        <w:t xml:space="preserve"> of a long familiarity with the environmental requirements, growth cycles, and reproductive mechanisms of whatever plants and animals humans liked to eat, ride, or wear.</w:t>
      </w:r>
    </w:p>
    <w:p w14:paraId="30C264FF">
      <w:pPr>
        <w:jc w:val="both"/>
        <w:rPr>
          <w:sz w:val="21"/>
          <w:szCs w:val="21"/>
        </w:rPr>
      </w:pPr>
      <w:r>
        <w:rPr>
          <w:b/>
          <w:sz w:val="21"/>
          <w:szCs w:val="21"/>
        </w:rPr>
        <w:t xml:space="preserve">outlet </w:t>
      </w:r>
      <w:r>
        <w:rPr>
          <w:sz w:val="21"/>
          <w:szCs w:val="21"/>
        </w:rPr>
        <w:t>/ˈaʊtlet/</w:t>
      </w:r>
    </w:p>
    <w:p w14:paraId="54691511">
      <w:pPr>
        <w:jc w:val="both"/>
        <w:rPr>
          <w:sz w:val="21"/>
          <w:szCs w:val="21"/>
        </w:rPr>
      </w:pPr>
      <w:r>
        <w:rPr>
          <w:sz w:val="21"/>
          <w:szCs w:val="21"/>
        </w:rPr>
        <w:t xml:space="preserve">    </w:t>
      </w:r>
      <w:r>
        <w:rPr>
          <w:i/>
          <w:sz w:val="21"/>
          <w:szCs w:val="21"/>
        </w:rPr>
        <w:t xml:space="preserve">n. </w:t>
      </w:r>
      <w:r>
        <w:rPr>
          <w:sz w:val="21"/>
          <w:szCs w:val="21"/>
        </w:rPr>
        <w:t xml:space="preserve">出口；排放口；销售渠道；发泄途径 </w:t>
      </w:r>
      <w:r>
        <w:rPr>
          <w:b/>
          <w:sz w:val="21"/>
          <w:szCs w:val="21"/>
        </w:rPr>
        <w:t xml:space="preserve">[同] </w:t>
      </w:r>
      <w:r>
        <w:rPr>
          <w:sz w:val="21"/>
          <w:szCs w:val="21"/>
        </w:rPr>
        <w:t>opening, channel, outlet store</w:t>
      </w:r>
    </w:p>
    <w:p w14:paraId="5E65F9FF">
      <w:pPr>
        <w:jc w:val="both"/>
        <w:rPr>
          <w:sz w:val="21"/>
          <w:szCs w:val="21"/>
        </w:rPr>
      </w:pPr>
      <w:r>
        <w:rPr>
          <w:sz w:val="21"/>
          <w:szCs w:val="21"/>
        </w:rPr>
        <w:t xml:space="preserve">    </w:t>
      </w:r>
      <w:r>
        <w:rPr>
          <w:i/>
          <w:sz w:val="21"/>
          <w:szCs w:val="21"/>
        </w:rPr>
        <w:t xml:space="preserve">e.g. </w:t>
      </w:r>
      <w:r>
        <w:rPr>
          <w:sz w:val="21"/>
          <w:szCs w:val="21"/>
        </w:rPr>
        <w:t xml:space="preserve">They relied on merchants and markets for access to raw materials and as </w:t>
      </w:r>
      <w:r>
        <w:rPr>
          <w:b/>
          <w:i/>
          <w:sz w:val="21"/>
          <w:szCs w:val="21"/>
        </w:rPr>
        <w:t>outlet</w:t>
      </w:r>
      <w:r>
        <w:rPr>
          <w:b/>
          <w:bCs/>
          <w:i/>
          <w:iCs/>
          <w:color w:val="000000" w:themeColor="text1"/>
          <w:sz w:val="21"/>
          <w:szCs w:val="21"/>
          <w14:textFill>
            <w14:solidFill>
              <w14:schemeClr w14:val="tx1"/>
            </w14:solidFill>
          </w14:textFill>
        </w:rPr>
        <w:t>s</w:t>
      </w:r>
      <w:r>
        <w:rPr>
          <w:sz w:val="21"/>
          <w:szCs w:val="21"/>
        </w:rPr>
        <w:t xml:space="preserve"> for their finished products.</w:t>
      </w:r>
    </w:p>
    <w:p w14:paraId="2BB6FCDB">
      <w:pPr>
        <w:jc w:val="both"/>
        <w:rPr>
          <w:sz w:val="21"/>
          <w:szCs w:val="21"/>
        </w:rPr>
      </w:pPr>
      <w:r>
        <w:rPr>
          <w:b/>
          <w:color w:val="FF0000"/>
          <w:sz w:val="21"/>
          <w:szCs w:val="21"/>
        </w:rPr>
        <w:t>outlook</w:t>
      </w:r>
      <w:r>
        <w:rPr>
          <w:b/>
          <w:sz w:val="21"/>
          <w:szCs w:val="21"/>
        </w:rPr>
        <w:t xml:space="preserve"> </w:t>
      </w:r>
      <w:r>
        <w:rPr>
          <w:sz w:val="21"/>
          <w:szCs w:val="21"/>
        </w:rPr>
        <w:t>/ˈaʊtlʊk/</w:t>
      </w:r>
    </w:p>
    <w:p w14:paraId="0765BCAD">
      <w:pPr>
        <w:jc w:val="both"/>
        <w:rPr>
          <w:sz w:val="21"/>
          <w:szCs w:val="21"/>
        </w:rPr>
      </w:pPr>
      <w:r>
        <w:rPr>
          <w:sz w:val="21"/>
          <w:szCs w:val="21"/>
        </w:rPr>
        <w:t xml:space="preserve">    </w:t>
      </w:r>
      <w:r>
        <w:rPr>
          <w:i/>
          <w:sz w:val="21"/>
          <w:szCs w:val="21"/>
        </w:rPr>
        <w:t xml:space="preserve">n. </w:t>
      </w:r>
      <w:r>
        <w:rPr>
          <w:sz w:val="21"/>
          <w:szCs w:val="21"/>
        </w:rPr>
        <w:t xml:space="preserve">观点；看法；前景；展望 </w:t>
      </w:r>
      <w:r>
        <w:rPr>
          <w:b/>
          <w:sz w:val="21"/>
          <w:szCs w:val="21"/>
        </w:rPr>
        <w:t xml:space="preserve">[同] </w:t>
      </w:r>
      <w:r>
        <w:rPr>
          <w:sz w:val="21"/>
          <w:szCs w:val="21"/>
        </w:rPr>
        <w:t>viewpoint, perspective, prospect</w:t>
      </w:r>
    </w:p>
    <w:p w14:paraId="4410691E">
      <w:pPr>
        <w:jc w:val="both"/>
        <w:rPr>
          <w:sz w:val="21"/>
          <w:szCs w:val="21"/>
        </w:rPr>
      </w:pPr>
      <w:r>
        <w:rPr>
          <w:sz w:val="21"/>
          <w:szCs w:val="21"/>
        </w:rPr>
        <w:t xml:space="preserve">    </w:t>
      </w:r>
      <w:r>
        <w:rPr>
          <w:i/>
          <w:sz w:val="21"/>
          <w:szCs w:val="21"/>
        </w:rPr>
        <w:t xml:space="preserve">e.g. </w:t>
      </w:r>
      <w:r>
        <w:rPr>
          <w:sz w:val="21"/>
          <w:szCs w:val="21"/>
        </w:rPr>
        <w:t xml:space="preserve">Many of the leading book and magazine illustrators of the 1820s and 1830s had invested their work with an essentially comic </w:t>
      </w:r>
      <w:r>
        <w:rPr>
          <w:b/>
          <w:i/>
          <w:sz w:val="21"/>
          <w:szCs w:val="21"/>
        </w:rPr>
        <w:t>outlook</w:t>
      </w:r>
      <w:r>
        <w:rPr>
          <w:sz w:val="21"/>
          <w:szCs w:val="21"/>
        </w:rPr>
        <w:t>.</w:t>
      </w:r>
    </w:p>
    <w:p w14:paraId="692A1D78">
      <w:pPr>
        <w:jc w:val="both"/>
        <w:rPr>
          <w:sz w:val="21"/>
          <w:szCs w:val="21"/>
        </w:rPr>
      </w:pPr>
      <w:r>
        <w:rPr>
          <w:b/>
          <w:color w:val="FF0000"/>
          <w:sz w:val="21"/>
          <w:szCs w:val="21"/>
        </w:rPr>
        <w:t>outlying</w:t>
      </w:r>
      <w:r>
        <w:rPr>
          <w:b/>
          <w:sz w:val="21"/>
          <w:szCs w:val="21"/>
        </w:rPr>
        <w:t xml:space="preserve"> </w:t>
      </w:r>
      <w:r>
        <w:rPr>
          <w:sz w:val="21"/>
          <w:szCs w:val="21"/>
        </w:rPr>
        <w:t>/ˌaʊtˈlaɪɪŋ/</w:t>
      </w:r>
    </w:p>
    <w:p w14:paraId="1C9F62D8">
      <w:pPr>
        <w:jc w:val="both"/>
        <w:rPr>
          <w:sz w:val="21"/>
          <w:szCs w:val="21"/>
        </w:rPr>
      </w:pPr>
      <w:r>
        <w:rPr>
          <w:sz w:val="21"/>
          <w:szCs w:val="21"/>
        </w:rPr>
        <w:t xml:space="preserve">    </w:t>
      </w:r>
      <w:r>
        <w:rPr>
          <w:i/>
          <w:sz w:val="21"/>
          <w:szCs w:val="21"/>
        </w:rPr>
        <w:t xml:space="preserve">adj. </w:t>
      </w:r>
      <w:r>
        <w:rPr>
          <w:sz w:val="21"/>
          <w:szCs w:val="21"/>
        </w:rPr>
        <w:t xml:space="preserve">边远的；偏僻的；外围的 </w:t>
      </w:r>
      <w:r>
        <w:rPr>
          <w:b/>
          <w:sz w:val="21"/>
          <w:szCs w:val="21"/>
        </w:rPr>
        <w:t xml:space="preserve">[同] </w:t>
      </w:r>
      <w:r>
        <w:rPr>
          <w:sz w:val="21"/>
          <w:szCs w:val="21"/>
        </w:rPr>
        <w:t>remote, distant, peripheral</w:t>
      </w:r>
    </w:p>
    <w:p w14:paraId="68B9E325">
      <w:pPr>
        <w:jc w:val="both"/>
        <w:rPr>
          <w:sz w:val="21"/>
          <w:szCs w:val="21"/>
        </w:rPr>
      </w:pPr>
      <w:r>
        <w:rPr>
          <w:sz w:val="21"/>
          <w:szCs w:val="21"/>
        </w:rPr>
        <w:t xml:space="preserve">    </w:t>
      </w:r>
      <w:r>
        <w:rPr>
          <w:i/>
          <w:sz w:val="21"/>
          <w:szCs w:val="21"/>
        </w:rPr>
        <w:t xml:space="preserve">e.g. </w:t>
      </w:r>
      <w:r>
        <w:rPr>
          <w:sz w:val="21"/>
          <w:szCs w:val="21"/>
        </w:rPr>
        <w:t xml:space="preserve">The fairs provided a means of bringing handmade goods from </w:t>
      </w:r>
      <w:r>
        <w:rPr>
          <w:b/>
          <w:i/>
          <w:sz w:val="21"/>
          <w:szCs w:val="21"/>
        </w:rPr>
        <w:t>outlying</w:t>
      </w:r>
      <w:r>
        <w:rPr>
          <w:sz w:val="21"/>
          <w:szCs w:val="21"/>
        </w:rPr>
        <w:t xml:space="preserve"> places to would-be buyers in the city.</w:t>
      </w:r>
    </w:p>
    <w:p w14:paraId="498F79E1">
      <w:pPr>
        <w:jc w:val="both"/>
        <w:rPr>
          <w:sz w:val="21"/>
          <w:szCs w:val="21"/>
        </w:rPr>
      </w:pPr>
      <w:r>
        <w:rPr>
          <w:b/>
          <w:sz w:val="21"/>
          <w:szCs w:val="21"/>
        </w:rPr>
        <w:t xml:space="preserve">outmoded </w:t>
      </w:r>
      <w:r>
        <w:rPr>
          <w:sz w:val="21"/>
          <w:szCs w:val="21"/>
        </w:rPr>
        <w:t>/ˌaʊtˈməʊdɪd/</w:t>
      </w:r>
    </w:p>
    <w:p w14:paraId="552494E0">
      <w:pPr>
        <w:jc w:val="both"/>
        <w:rPr>
          <w:sz w:val="21"/>
          <w:szCs w:val="21"/>
        </w:rPr>
      </w:pPr>
      <w:r>
        <w:rPr>
          <w:sz w:val="21"/>
          <w:szCs w:val="21"/>
        </w:rPr>
        <w:t xml:space="preserve">    </w:t>
      </w:r>
      <w:r>
        <w:rPr>
          <w:i/>
          <w:sz w:val="21"/>
          <w:szCs w:val="21"/>
        </w:rPr>
        <w:t xml:space="preserve">adj. </w:t>
      </w:r>
      <w:r>
        <w:rPr>
          <w:sz w:val="21"/>
          <w:szCs w:val="21"/>
        </w:rPr>
        <w:t xml:space="preserve">过时的；不再流行的 </w:t>
      </w:r>
      <w:r>
        <w:rPr>
          <w:b/>
          <w:sz w:val="21"/>
          <w:szCs w:val="21"/>
        </w:rPr>
        <w:t xml:space="preserve">[同] </w:t>
      </w:r>
      <w:r>
        <w:rPr>
          <w:sz w:val="21"/>
          <w:szCs w:val="21"/>
        </w:rPr>
        <w:t>obsolete, outdated, dated</w:t>
      </w:r>
    </w:p>
    <w:p w14:paraId="5494029C">
      <w:pPr>
        <w:jc w:val="both"/>
        <w:rPr>
          <w:sz w:val="21"/>
          <w:szCs w:val="21"/>
        </w:rPr>
      </w:pPr>
      <w:r>
        <w:rPr>
          <w:sz w:val="21"/>
          <w:szCs w:val="21"/>
        </w:rPr>
        <w:t xml:space="preserve">    </w:t>
      </w:r>
      <w:r>
        <w:rPr>
          <w:i/>
          <w:sz w:val="21"/>
          <w:szCs w:val="21"/>
        </w:rPr>
        <w:t xml:space="preserve">e.g. </w:t>
      </w:r>
      <w:r>
        <w:rPr>
          <w:sz w:val="21"/>
          <w:szCs w:val="21"/>
        </w:rPr>
        <w:t xml:space="preserve">Steam locomotives became </w:t>
      </w:r>
      <w:r>
        <w:rPr>
          <w:b/>
          <w:i/>
          <w:sz w:val="21"/>
          <w:szCs w:val="21"/>
        </w:rPr>
        <w:t>outmoded</w:t>
      </w:r>
      <w:r>
        <w:rPr>
          <w:sz w:val="21"/>
          <w:szCs w:val="21"/>
        </w:rPr>
        <w:t xml:space="preserve"> as more efficient forms of transportation were developed.</w:t>
      </w:r>
    </w:p>
    <w:p w14:paraId="6B177FD4">
      <w:pPr>
        <w:jc w:val="both"/>
        <w:rPr>
          <w:sz w:val="21"/>
          <w:szCs w:val="21"/>
        </w:rPr>
      </w:pPr>
      <w:r>
        <w:rPr>
          <w:b/>
          <w:color w:val="FF0000"/>
          <w:sz w:val="21"/>
          <w:szCs w:val="21"/>
        </w:rPr>
        <w:t>output</w:t>
      </w:r>
      <w:r>
        <w:rPr>
          <w:b/>
          <w:sz w:val="21"/>
          <w:szCs w:val="21"/>
        </w:rPr>
        <w:t xml:space="preserve"> </w:t>
      </w:r>
      <w:r>
        <w:rPr>
          <w:sz w:val="21"/>
          <w:szCs w:val="21"/>
        </w:rPr>
        <w:t>/ˈaʊtpʊt/</w:t>
      </w:r>
    </w:p>
    <w:p w14:paraId="734EB744">
      <w:pPr>
        <w:jc w:val="both"/>
        <w:rPr>
          <w:sz w:val="21"/>
          <w:szCs w:val="21"/>
        </w:rPr>
      </w:pPr>
      <w:r>
        <w:rPr>
          <w:sz w:val="21"/>
          <w:szCs w:val="21"/>
        </w:rPr>
        <w:t xml:space="preserve">    </w:t>
      </w:r>
      <w:r>
        <w:rPr>
          <w:i/>
          <w:sz w:val="21"/>
          <w:szCs w:val="21"/>
        </w:rPr>
        <w:t xml:space="preserve">n. </w:t>
      </w:r>
      <w:r>
        <w:rPr>
          <w:sz w:val="21"/>
          <w:szCs w:val="21"/>
        </w:rPr>
        <w:t xml:space="preserve">产量；输出；产品 </w:t>
      </w:r>
      <w:r>
        <w:rPr>
          <w:b/>
          <w:sz w:val="21"/>
          <w:szCs w:val="21"/>
        </w:rPr>
        <w:t xml:space="preserve">[同] </w:t>
      </w:r>
      <w:r>
        <w:rPr>
          <w:sz w:val="21"/>
          <w:szCs w:val="21"/>
        </w:rPr>
        <w:t>production, yield, product</w:t>
      </w:r>
    </w:p>
    <w:p w14:paraId="0A2755AF">
      <w:pPr>
        <w:jc w:val="both"/>
        <w:rPr>
          <w:sz w:val="21"/>
          <w:szCs w:val="21"/>
        </w:rPr>
      </w:pPr>
      <w:r>
        <w:rPr>
          <w:sz w:val="21"/>
          <w:szCs w:val="21"/>
        </w:rPr>
        <w:t xml:space="preserve">    </w:t>
      </w:r>
      <w:r>
        <w:rPr>
          <w:i/>
          <w:sz w:val="21"/>
          <w:szCs w:val="21"/>
        </w:rPr>
        <w:t xml:space="preserve">e.g. </w:t>
      </w:r>
      <w:r>
        <w:rPr>
          <w:sz w:val="21"/>
          <w:szCs w:val="21"/>
        </w:rPr>
        <w:t xml:space="preserve">However, it also dramatically increased the </w:t>
      </w:r>
      <w:r>
        <w:rPr>
          <w:b/>
          <w:i/>
          <w:sz w:val="21"/>
          <w:szCs w:val="21"/>
        </w:rPr>
        <w:t>output</w:t>
      </w:r>
      <w:r>
        <w:rPr>
          <w:sz w:val="21"/>
          <w:szCs w:val="21"/>
        </w:rPr>
        <w:t xml:space="preserve"> of shoes while cutting their price.</w:t>
      </w:r>
    </w:p>
    <w:p w14:paraId="10E3DA92">
      <w:pPr>
        <w:jc w:val="both"/>
        <w:rPr>
          <w:sz w:val="21"/>
          <w:szCs w:val="21"/>
        </w:rPr>
      </w:pPr>
      <w:r>
        <w:rPr>
          <w:b/>
          <w:sz w:val="21"/>
          <w:szCs w:val="21"/>
        </w:rPr>
        <w:t xml:space="preserve">outset </w:t>
      </w:r>
      <w:r>
        <w:rPr>
          <w:sz w:val="21"/>
          <w:szCs w:val="21"/>
        </w:rPr>
        <w:t>/ˈaʊtset/</w:t>
      </w:r>
    </w:p>
    <w:p w14:paraId="2A9EB940">
      <w:pPr>
        <w:jc w:val="both"/>
        <w:rPr>
          <w:sz w:val="21"/>
          <w:szCs w:val="21"/>
        </w:rPr>
      </w:pPr>
      <w:r>
        <w:rPr>
          <w:sz w:val="21"/>
          <w:szCs w:val="21"/>
        </w:rPr>
        <w:t xml:space="preserve">    </w:t>
      </w:r>
      <w:r>
        <w:rPr>
          <w:i/>
          <w:sz w:val="21"/>
          <w:szCs w:val="21"/>
        </w:rPr>
        <w:t xml:space="preserve">n. </w:t>
      </w:r>
      <w:r>
        <w:rPr>
          <w:sz w:val="21"/>
          <w:szCs w:val="21"/>
        </w:rPr>
        <w:t xml:space="preserve">开始，开端 </w:t>
      </w:r>
      <w:r>
        <w:rPr>
          <w:b/>
          <w:sz w:val="21"/>
          <w:szCs w:val="21"/>
        </w:rPr>
        <w:t xml:space="preserve">[同] </w:t>
      </w:r>
      <w:r>
        <w:rPr>
          <w:sz w:val="21"/>
          <w:szCs w:val="21"/>
        </w:rPr>
        <w:t>beginning, start, origin</w:t>
      </w:r>
    </w:p>
    <w:p w14:paraId="17D6B218">
      <w:pPr>
        <w:jc w:val="both"/>
        <w:rPr>
          <w:sz w:val="21"/>
          <w:szCs w:val="21"/>
        </w:rPr>
      </w:pPr>
      <w:r>
        <w:rPr>
          <w:sz w:val="21"/>
          <w:szCs w:val="21"/>
        </w:rPr>
        <w:t xml:space="preserve">    </w:t>
      </w:r>
      <w:r>
        <w:rPr>
          <w:i/>
          <w:sz w:val="21"/>
          <w:szCs w:val="21"/>
        </w:rPr>
        <w:t xml:space="preserve">e.g. </w:t>
      </w:r>
      <w:r>
        <w:rPr>
          <w:sz w:val="21"/>
          <w:szCs w:val="21"/>
        </w:rPr>
        <w:t xml:space="preserve">At the </w:t>
      </w:r>
      <w:r>
        <w:rPr>
          <w:b/>
          <w:i/>
          <w:sz w:val="21"/>
          <w:szCs w:val="21"/>
        </w:rPr>
        <w:t>outset</w:t>
      </w:r>
      <w:r>
        <w:rPr>
          <w:sz w:val="21"/>
          <w:szCs w:val="21"/>
        </w:rPr>
        <w:t>, the potter's art would have been difficult to master; clay had to be carefully selected, tempers (materials added to clay to reduce its plasticity) prepared, and construction and firing techniques explored practiced, and refined.</w:t>
      </w:r>
    </w:p>
    <w:p w14:paraId="1B3DA40B">
      <w:pPr>
        <w:jc w:val="both"/>
        <w:rPr>
          <w:sz w:val="21"/>
          <w:szCs w:val="21"/>
        </w:rPr>
      </w:pPr>
      <w:r>
        <w:rPr>
          <w:b/>
          <w:color w:val="FF0000"/>
          <w:sz w:val="21"/>
          <w:szCs w:val="21"/>
        </w:rPr>
        <w:t>outweigh</w:t>
      </w:r>
      <w:r>
        <w:rPr>
          <w:b/>
          <w:sz w:val="21"/>
          <w:szCs w:val="21"/>
        </w:rPr>
        <w:t xml:space="preserve"> </w:t>
      </w:r>
      <w:r>
        <w:rPr>
          <w:sz w:val="21"/>
          <w:szCs w:val="21"/>
        </w:rPr>
        <w:t>/ˌaʊtˈweɪ/</w:t>
      </w:r>
    </w:p>
    <w:p w14:paraId="2E78F8C4">
      <w:pPr>
        <w:jc w:val="both"/>
        <w:rPr>
          <w:sz w:val="21"/>
          <w:szCs w:val="21"/>
        </w:rPr>
      </w:pPr>
      <w:r>
        <w:rPr>
          <w:sz w:val="21"/>
          <w:szCs w:val="21"/>
        </w:rPr>
        <w:t xml:space="preserve">    </w:t>
      </w:r>
      <w:r>
        <w:rPr>
          <w:i/>
          <w:sz w:val="21"/>
          <w:szCs w:val="21"/>
        </w:rPr>
        <w:t xml:space="preserve">vt. </w:t>
      </w:r>
      <w:r>
        <w:rPr>
          <w:sz w:val="21"/>
          <w:szCs w:val="21"/>
        </w:rPr>
        <w:t xml:space="preserve">比…重；比…更重要 </w:t>
      </w:r>
      <w:r>
        <w:rPr>
          <w:b/>
          <w:sz w:val="21"/>
          <w:szCs w:val="21"/>
        </w:rPr>
        <w:t xml:space="preserve">[同] </w:t>
      </w:r>
      <w:r>
        <w:rPr>
          <w:sz w:val="21"/>
          <w:szCs w:val="21"/>
        </w:rPr>
        <w:t>surpass, exceed, overbalance</w:t>
      </w:r>
    </w:p>
    <w:p w14:paraId="4FFB9EFF">
      <w:pPr>
        <w:jc w:val="both"/>
        <w:rPr>
          <w:sz w:val="21"/>
          <w:szCs w:val="21"/>
        </w:rPr>
      </w:pPr>
      <w:r>
        <w:rPr>
          <w:sz w:val="21"/>
          <w:szCs w:val="21"/>
        </w:rPr>
        <w:t xml:space="preserve">    </w:t>
      </w:r>
      <w:r>
        <w:rPr>
          <w:i/>
          <w:sz w:val="21"/>
          <w:szCs w:val="21"/>
        </w:rPr>
        <w:t xml:space="preserve">e.g. </w:t>
      </w:r>
      <w:r>
        <w:rPr>
          <w:sz w:val="21"/>
          <w:szCs w:val="21"/>
        </w:rPr>
        <w:t xml:space="preserve">In that situation, the advantage of giving a complex call apparently </w:t>
      </w:r>
      <w:r>
        <w:rPr>
          <w:b/>
          <w:i/>
          <w:sz w:val="21"/>
          <w:szCs w:val="21"/>
        </w:rPr>
        <w:t>outweigh</w:t>
      </w:r>
      <w:r>
        <w:rPr>
          <w:b/>
          <w:bCs/>
          <w:i/>
          <w:iCs/>
          <w:sz w:val="21"/>
          <w:szCs w:val="21"/>
        </w:rPr>
        <w:t>s</w:t>
      </w:r>
      <w:r>
        <w:rPr>
          <w:sz w:val="21"/>
          <w:szCs w:val="21"/>
        </w:rPr>
        <w:t xml:space="preserve"> the risks.</w:t>
      </w:r>
    </w:p>
    <w:p w14:paraId="0FA801DA">
      <w:pPr>
        <w:jc w:val="both"/>
        <w:rPr>
          <w:sz w:val="21"/>
          <w:szCs w:val="21"/>
        </w:rPr>
      </w:pPr>
      <w:r>
        <w:rPr>
          <w:b/>
          <w:color w:val="FF0000"/>
          <w:sz w:val="21"/>
          <w:szCs w:val="21"/>
        </w:rPr>
        <w:t>oval</w:t>
      </w:r>
      <w:r>
        <w:rPr>
          <w:b/>
          <w:sz w:val="21"/>
          <w:szCs w:val="21"/>
        </w:rPr>
        <w:t xml:space="preserve"> </w:t>
      </w:r>
      <w:r>
        <w:rPr>
          <w:sz w:val="21"/>
          <w:szCs w:val="21"/>
        </w:rPr>
        <w:t>/ˈəʊvl/</w:t>
      </w:r>
    </w:p>
    <w:p w14:paraId="6AD47711">
      <w:pPr>
        <w:jc w:val="both"/>
        <w:rPr>
          <w:sz w:val="21"/>
          <w:szCs w:val="21"/>
        </w:rPr>
      </w:pPr>
      <w:r>
        <w:rPr>
          <w:sz w:val="21"/>
          <w:szCs w:val="21"/>
        </w:rPr>
        <w:t xml:space="preserve">    </w:t>
      </w:r>
      <w:r>
        <w:rPr>
          <w:i/>
          <w:sz w:val="21"/>
          <w:szCs w:val="21"/>
        </w:rPr>
        <w:t xml:space="preserve">adj. </w:t>
      </w:r>
      <w:r>
        <w:rPr>
          <w:sz w:val="21"/>
          <w:szCs w:val="21"/>
        </w:rPr>
        <w:t xml:space="preserve">卵形的，椭圆的 </w:t>
      </w:r>
      <w:r>
        <w:rPr>
          <w:b/>
          <w:sz w:val="21"/>
          <w:szCs w:val="21"/>
        </w:rPr>
        <w:t xml:space="preserve">[同] </w:t>
      </w:r>
      <w:r>
        <w:rPr>
          <w:sz w:val="21"/>
          <w:szCs w:val="21"/>
        </w:rPr>
        <w:t>elliptical, egg-shaped</w:t>
      </w:r>
    </w:p>
    <w:p w14:paraId="242956EE">
      <w:pPr>
        <w:jc w:val="both"/>
        <w:rPr>
          <w:sz w:val="21"/>
          <w:szCs w:val="21"/>
        </w:rPr>
      </w:pPr>
      <w:r>
        <w:rPr>
          <w:sz w:val="21"/>
          <w:szCs w:val="21"/>
        </w:rPr>
        <w:t xml:space="preserve">    </w:t>
      </w:r>
      <w:r>
        <w:rPr>
          <w:i/>
          <w:sz w:val="21"/>
          <w:szCs w:val="21"/>
        </w:rPr>
        <w:t xml:space="preserve">e.g. </w:t>
      </w:r>
      <w:r>
        <w:rPr>
          <w:sz w:val="21"/>
          <w:szCs w:val="21"/>
        </w:rPr>
        <w:t xml:space="preserve">Single-strand wire, round or </w:t>
      </w:r>
      <w:r>
        <w:rPr>
          <w:b/>
          <w:i/>
          <w:sz w:val="21"/>
          <w:szCs w:val="21"/>
        </w:rPr>
        <w:t>oval</w:t>
      </w:r>
      <w:r>
        <w:rPr>
          <w:sz w:val="21"/>
          <w:szCs w:val="21"/>
        </w:rPr>
        <w:t>, is made from high-tensile steel with the barbs crimped or welded on.</w:t>
      </w:r>
    </w:p>
    <w:p w14:paraId="76AEB2FD">
      <w:pPr>
        <w:jc w:val="both"/>
        <w:rPr>
          <w:sz w:val="21"/>
          <w:szCs w:val="21"/>
        </w:rPr>
      </w:pPr>
      <w:r>
        <w:rPr>
          <w:b/>
          <w:sz w:val="21"/>
          <w:szCs w:val="21"/>
        </w:rPr>
        <w:t xml:space="preserve">ovation </w:t>
      </w:r>
      <w:r>
        <w:rPr>
          <w:sz w:val="21"/>
          <w:szCs w:val="21"/>
        </w:rPr>
        <w:t>/əʊˈveɪʃn/</w:t>
      </w:r>
    </w:p>
    <w:p w14:paraId="555D9E90">
      <w:pPr>
        <w:jc w:val="both"/>
        <w:rPr>
          <w:sz w:val="21"/>
          <w:szCs w:val="21"/>
        </w:rPr>
      </w:pPr>
      <w:r>
        <w:rPr>
          <w:sz w:val="21"/>
          <w:szCs w:val="21"/>
        </w:rPr>
        <w:t xml:space="preserve">    </w:t>
      </w:r>
      <w:r>
        <w:rPr>
          <w:i/>
          <w:sz w:val="21"/>
          <w:szCs w:val="21"/>
        </w:rPr>
        <w:t xml:space="preserve">n. </w:t>
      </w:r>
      <w:r>
        <w:rPr>
          <w:sz w:val="21"/>
          <w:szCs w:val="21"/>
        </w:rPr>
        <w:t xml:space="preserve">热烈欢迎；长时间鼓掌 </w:t>
      </w:r>
      <w:r>
        <w:rPr>
          <w:b/>
          <w:sz w:val="21"/>
          <w:szCs w:val="21"/>
        </w:rPr>
        <w:t xml:space="preserve">[同] </w:t>
      </w:r>
      <w:r>
        <w:rPr>
          <w:sz w:val="21"/>
          <w:szCs w:val="21"/>
        </w:rPr>
        <w:t>applause, acclaim, tribute</w:t>
      </w:r>
    </w:p>
    <w:p w14:paraId="60441463">
      <w:pPr>
        <w:jc w:val="both"/>
        <w:rPr>
          <w:sz w:val="21"/>
          <w:szCs w:val="21"/>
        </w:rPr>
      </w:pPr>
      <w:r>
        <w:rPr>
          <w:sz w:val="21"/>
          <w:szCs w:val="21"/>
        </w:rPr>
        <w:t xml:space="preserve">    </w:t>
      </w:r>
      <w:r>
        <w:rPr>
          <w:i/>
          <w:sz w:val="21"/>
          <w:szCs w:val="21"/>
        </w:rPr>
        <w:t xml:space="preserve">e.g. </w:t>
      </w:r>
      <w:r>
        <w:rPr>
          <w:sz w:val="21"/>
          <w:szCs w:val="21"/>
        </w:rPr>
        <w:t xml:space="preserve">The final </w:t>
      </w:r>
      <w:r>
        <w:rPr>
          <w:b/>
          <w:i/>
          <w:sz w:val="21"/>
          <w:szCs w:val="21"/>
        </w:rPr>
        <w:t>ovation</w:t>
      </w:r>
      <w:r>
        <w:rPr>
          <w:sz w:val="21"/>
          <w:szCs w:val="21"/>
        </w:rPr>
        <w:t xml:space="preserve"> unique to live performance inevitably involves the audience applauding itself, as well as the performers, for understanding and appreciating the theatrical excellence they have all seen together.</w:t>
      </w:r>
    </w:p>
    <w:p w14:paraId="42761F1A">
      <w:pPr>
        <w:jc w:val="both"/>
        <w:rPr>
          <w:sz w:val="21"/>
          <w:szCs w:val="21"/>
        </w:rPr>
      </w:pPr>
      <w:r>
        <w:rPr>
          <w:b/>
          <w:color w:val="FF0000"/>
          <w:sz w:val="21"/>
          <w:szCs w:val="21"/>
        </w:rPr>
        <w:t>overall</w:t>
      </w:r>
      <w:r>
        <w:rPr>
          <w:b/>
          <w:sz w:val="21"/>
          <w:szCs w:val="21"/>
        </w:rPr>
        <w:t xml:space="preserve"> </w:t>
      </w:r>
      <w:r>
        <w:rPr>
          <w:sz w:val="21"/>
          <w:szCs w:val="21"/>
        </w:rPr>
        <w:t>/ˌəʊvərˈɔːl/</w:t>
      </w:r>
    </w:p>
    <w:p w14:paraId="63013A8B">
      <w:pPr>
        <w:jc w:val="both"/>
        <w:rPr>
          <w:sz w:val="21"/>
          <w:szCs w:val="21"/>
        </w:rPr>
      </w:pPr>
      <w:r>
        <w:rPr>
          <w:sz w:val="21"/>
          <w:szCs w:val="21"/>
        </w:rPr>
        <w:t xml:space="preserve">    </w:t>
      </w:r>
      <w:r>
        <w:rPr>
          <w:i/>
          <w:sz w:val="21"/>
          <w:szCs w:val="21"/>
        </w:rPr>
        <w:t xml:space="preserve">adj. </w:t>
      </w:r>
      <w:r>
        <w:rPr>
          <w:sz w:val="21"/>
          <w:szCs w:val="21"/>
        </w:rPr>
        <w:t xml:space="preserve">全部的，全面的 </w:t>
      </w:r>
      <w:r>
        <w:rPr>
          <w:b/>
          <w:sz w:val="21"/>
          <w:szCs w:val="21"/>
        </w:rPr>
        <w:t xml:space="preserve">[同] </w:t>
      </w:r>
      <w:r>
        <w:rPr>
          <w:sz w:val="21"/>
          <w:szCs w:val="21"/>
        </w:rPr>
        <w:t>general, comprehensive, total</w:t>
      </w:r>
    </w:p>
    <w:p w14:paraId="71538639">
      <w:pPr>
        <w:jc w:val="both"/>
        <w:rPr>
          <w:sz w:val="21"/>
          <w:szCs w:val="21"/>
        </w:rPr>
      </w:pPr>
      <w:r>
        <w:rPr>
          <w:sz w:val="21"/>
          <w:szCs w:val="21"/>
        </w:rPr>
        <w:t xml:space="preserve">    </w:t>
      </w:r>
      <w:r>
        <w:rPr>
          <w:i/>
          <w:sz w:val="21"/>
          <w:szCs w:val="21"/>
        </w:rPr>
        <w:t xml:space="preserve">e.g. </w:t>
      </w:r>
      <w:r>
        <w:rPr>
          <w:b/>
          <w:i/>
          <w:sz w:val="21"/>
          <w:szCs w:val="21"/>
        </w:rPr>
        <w:t>Overall</w:t>
      </w:r>
      <w:r>
        <w:rPr>
          <w:sz w:val="21"/>
          <w:szCs w:val="21"/>
        </w:rPr>
        <w:t>, Mars looks like a good candidate for past life.</w:t>
      </w:r>
    </w:p>
    <w:p w14:paraId="5189D748">
      <w:pPr>
        <w:jc w:val="both"/>
        <w:rPr>
          <w:sz w:val="21"/>
          <w:szCs w:val="21"/>
        </w:rPr>
      </w:pPr>
      <w:r>
        <w:rPr>
          <w:b/>
          <w:sz w:val="21"/>
          <w:szCs w:val="21"/>
        </w:rPr>
        <w:t xml:space="preserve">overcast </w:t>
      </w:r>
      <w:r>
        <w:rPr>
          <w:sz w:val="21"/>
          <w:szCs w:val="21"/>
        </w:rPr>
        <w:t>/ˈəʊvəkɑːst/</w:t>
      </w:r>
    </w:p>
    <w:p w14:paraId="49F4DC4E">
      <w:pPr>
        <w:jc w:val="both"/>
        <w:rPr>
          <w:sz w:val="21"/>
          <w:szCs w:val="21"/>
        </w:rPr>
      </w:pPr>
      <w:r>
        <w:rPr>
          <w:sz w:val="21"/>
          <w:szCs w:val="21"/>
        </w:rPr>
        <w:t xml:space="preserve">    </w:t>
      </w:r>
      <w:r>
        <w:rPr>
          <w:i/>
          <w:sz w:val="21"/>
          <w:szCs w:val="21"/>
        </w:rPr>
        <w:t xml:space="preserve">adj. </w:t>
      </w:r>
      <w:r>
        <w:rPr>
          <w:sz w:val="21"/>
          <w:szCs w:val="21"/>
        </w:rPr>
        <w:t xml:space="preserve">阴天的，阴暗的 </w:t>
      </w:r>
      <w:r>
        <w:rPr>
          <w:b/>
          <w:sz w:val="21"/>
          <w:szCs w:val="21"/>
        </w:rPr>
        <w:t xml:space="preserve">[同] </w:t>
      </w:r>
      <w:r>
        <w:rPr>
          <w:sz w:val="21"/>
          <w:szCs w:val="21"/>
        </w:rPr>
        <w:t>cloudy, gloomy, dull</w:t>
      </w:r>
    </w:p>
    <w:p w14:paraId="6A0E2EE6">
      <w:pPr>
        <w:jc w:val="both"/>
        <w:rPr>
          <w:sz w:val="21"/>
          <w:szCs w:val="21"/>
        </w:rPr>
      </w:pPr>
      <w:r>
        <w:rPr>
          <w:sz w:val="21"/>
          <w:szCs w:val="21"/>
        </w:rPr>
        <w:t xml:space="preserve">    </w:t>
      </w:r>
      <w:r>
        <w:rPr>
          <w:i/>
          <w:sz w:val="21"/>
          <w:szCs w:val="21"/>
        </w:rPr>
        <w:t xml:space="preserve">e.g. </w:t>
      </w:r>
      <w:r>
        <w:rPr>
          <w:sz w:val="21"/>
          <w:szCs w:val="21"/>
        </w:rPr>
        <w:t xml:space="preserve">On </w:t>
      </w:r>
      <w:r>
        <w:rPr>
          <w:b/>
          <w:i/>
          <w:sz w:val="21"/>
          <w:szCs w:val="21"/>
        </w:rPr>
        <w:t>overcast</w:t>
      </w:r>
      <w:r>
        <w:rPr>
          <w:sz w:val="21"/>
          <w:szCs w:val="21"/>
        </w:rPr>
        <w:t xml:space="preserve"> days, however, the birds were disoriented and had trouble locating their food box.</w:t>
      </w:r>
    </w:p>
    <w:p w14:paraId="4B377F03">
      <w:pPr>
        <w:jc w:val="both"/>
        <w:rPr>
          <w:sz w:val="21"/>
          <w:szCs w:val="21"/>
        </w:rPr>
      </w:pPr>
      <w:r>
        <w:rPr>
          <w:b/>
          <w:sz w:val="21"/>
          <w:szCs w:val="21"/>
        </w:rPr>
        <w:t xml:space="preserve">overhaul </w:t>
      </w:r>
      <w:r>
        <w:rPr>
          <w:sz w:val="21"/>
          <w:szCs w:val="21"/>
        </w:rPr>
        <w:t>/ˌəʊvəˈhɔːl/</w:t>
      </w:r>
    </w:p>
    <w:p w14:paraId="59A7D935">
      <w:pPr>
        <w:jc w:val="both"/>
        <w:rPr>
          <w:sz w:val="21"/>
          <w:szCs w:val="21"/>
        </w:rPr>
      </w:pPr>
      <w:r>
        <w:rPr>
          <w:sz w:val="21"/>
          <w:szCs w:val="21"/>
        </w:rPr>
        <w:t xml:space="preserve">    </w:t>
      </w:r>
      <w:r>
        <w:rPr>
          <w:i/>
          <w:sz w:val="21"/>
          <w:szCs w:val="21"/>
        </w:rPr>
        <w:t xml:space="preserve">v. </w:t>
      </w:r>
      <w:r>
        <w:rPr>
          <w:sz w:val="21"/>
          <w:szCs w:val="21"/>
        </w:rPr>
        <w:t xml:space="preserve">彻底检查，大修 </w:t>
      </w:r>
      <w:r>
        <w:rPr>
          <w:b/>
          <w:sz w:val="21"/>
          <w:szCs w:val="21"/>
        </w:rPr>
        <w:t xml:space="preserve">[同] </w:t>
      </w:r>
      <w:r>
        <w:rPr>
          <w:sz w:val="21"/>
          <w:szCs w:val="21"/>
        </w:rPr>
        <w:t>repair, renovate, revamp</w:t>
      </w:r>
    </w:p>
    <w:p w14:paraId="5E948443">
      <w:pPr>
        <w:jc w:val="both"/>
        <w:rPr>
          <w:sz w:val="21"/>
          <w:szCs w:val="21"/>
        </w:rPr>
      </w:pPr>
      <w:r>
        <w:rPr>
          <w:sz w:val="21"/>
          <w:szCs w:val="21"/>
        </w:rPr>
        <w:t xml:space="preserve">    </w:t>
      </w:r>
      <w:r>
        <w:rPr>
          <w:i/>
          <w:sz w:val="21"/>
          <w:szCs w:val="21"/>
        </w:rPr>
        <w:t xml:space="preserve">e.g. </w:t>
      </w:r>
      <w:r>
        <w:rPr>
          <w:sz w:val="21"/>
          <w:szCs w:val="21"/>
        </w:rPr>
        <w:t xml:space="preserve">He abolished debts and guaranteed a free peasantry, </w:t>
      </w:r>
      <w:r>
        <w:rPr>
          <w:b/>
          <w:i/>
          <w:sz w:val="21"/>
          <w:szCs w:val="21"/>
        </w:rPr>
        <w:t>overhaul</w:t>
      </w:r>
      <w:r>
        <w:rPr>
          <w:b/>
          <w:bCs/>
          <w:i/>
          <w:iCs/>
          <w:sz w:val="21"/>
          <w:szCs w:val="21"/>
        </w:rPr>
        <w:t>ed</w:t>
      </w:r>
      <w:r>
        <w:rPr>
          <w:sz w:val="21"/>
          <w:szCs w:val="21"/>
        </w:rPr>
        <w:t xml:space="preserve"> the judicial system, and recorded the laws.</w:t>
      </w:r>
    </w:p>
    <w:p w14:paraId="42DF9C02">
      <w:pPr>
        <w:jc w:val="both"/>
        <w:rPr>
          <w:sz w:val="21"/>
          <w:szCs w:val="21"/>
        </w:rPr>
      </w:pPr>
      <w:r>
        <w:rPr>
          <w:b/>
          <w:color w:val="FF0000"/>
          <w:sz w:val="21"/>
          <w:szCs w:val="21"/>
        </w:rPr>
        <w:t>overlap</w:t>
      </w:r>
      <w:r>
        <w:rPr>
          <w:b/>
          <w:sz w:val="21"/>
          <w:szCs w:val="21"/>
        </w:rPr>
        <w:t xml:space="preserve"> </w:t>
      </w:r>
      <w:r>
        <w:rPr>
          <w:sz w:val="21"/>
          <w:szCs w:val="21"/>
        </w:rPr>
        <w:t>/ˌəʊvəˈlæp/</w:t>
      </w:r>
    </w:p>
    <w:p w14:paraId="1AF134F6">
      <w:pPr>
        <w:jc w:val="both"/>
        <w:rPr>
          <w:sz w:val="21"/>
          <w:szCs w:val="21"/>
        </w:rPr>
      </w:pPr>
      <w:r>
        <w:rPr>
          <w:sz w:val="21"/>
          <w:szCs w:val="21"/>
        </w:rPr>
        <w:t xml:space="preserve">    </w:t>
      </w:r>
      <w:r>
        <w:rPr>
          <w:i/>
          <w:sz w:val="21"/>
          <w:szCs w:val="21"/>
        </w:rPr>
        <w:t xml:space="preserve">vt. </w:t>
      </w:r>
      <w:r>
        <w:rPr>
          <w:sz w:val="21"/>
          <w:szCs w:val="21"/>
        </w:rPr>
        <w:t xml:space="preserve">部分重叠，与…交搭，迭盖 </w:t>
      </w:r>
      <w:r>
        <w:rPr>
          <w:b/>
          <w:sz w:val="21"/>
          <w:szCs w:val="21"/>
        </w:rPr>
        <w:t xml:space="preserve">[同] </w:t>
      </w:r>
      <w:r>
        <w:rPr>
          <w:sz w:val="21"/>
          <w:szCs w:val="21"/>
        </w:rPr>
        <w:t>coincide, intersect, cover partly</w:t>
      </w:r>
    </w:p>
    <w:p w14:paraId="7C4E52BE">
      <w:pPr>
        <w:jc w:val="both"/>
        <w:rPr>
          <w:sz w:val="21"/>
          <w:szCs w:val="21"/>
        </w:rPr>
      </w:pPr>
      <w:r>
        <w:rPr>
          <w:sz w:val="21"/>
          <w:szCs w:val="21"/>
        </w:rPr>
        <w:t xml:space="preserve">    </w:t>
      </w:r>
      <w:r>
        <w:rPr>
          <w:i/>
          <w:sz w:val="21"/>
          <w:szCs w:val="21"/>
        </w:rPr>
        <w:t xml:space="preserve">e.g. </w:t>
      </w:r>
      <w:r>
        <w:rPr>
          <w:sz w:val="21"/>
          <w:szCs w:val="21"/>
        </w:rPr>
        <w:t xml:space="preserve">Species whose fundamental niches </w:t>
      </w:r>
      <w:r>
        <w:rPr>
          <w:b/>
          <w:i/>
          <w:sz w:val="21"/>
          <w:szCs w:val="21"/>
        </w:rPr>
        <w:t>overlap</w:t>
      </w:r>
      <w:r>
        <w:rPr>
          <w:sz w:val="21"/>
          <w:szCs w:val="21"/>
        </w:rPr>
        <w:t xml:space="preserve"> significantly are potential competitors.</w:t>
      </w:r>
    </w:p>
    <w:p w14:paraId="40F14ACC">
      <w:pPr>
        <w:jc w:val="both"/>
        <w:rPr>
          <w:sz w:val="21"/>
          <w:szCs w:val="21"/>
        </w:rPr>
      </w:pPr>
      <w:r>
        <w:rPr>
          <w:b/>
          <w:color w:val="FF0000"/>
          <w:sz w:val="21"/>
          <w:szCs w:val="21"/>
        </w:rPr>
        <w:t>overlapping</w:t>
      </w:r>
      <w:r>
        <w:rPr>
          <w:b/>
          <w:sz w:val="21"/>
          <w:szCs w:val="21"/>
        </w:rPr>
        <w:t xml:space="preserve"> </w:t>
      </w:r>
      <w:r>
        <w:rPr>
          <w:sz w:val="21"/>
          <w:szCs w:val="21"/>
        </w:rPr>
        <w:t>/ˌəʊvəˈlæpɪŋ/</w:t>
      </w:r>
    </w:p>
    <w:p w14:paraId="05BA6AB3">
      <w:pPr>
        <w:jc w:val="both"/>
        <w:rPr>
          <w:sz w:val="21"/>
          <w:szCs w:val="21"/>
        </w:rPr>
      </w:pPr>
      <w:r>
        <w:rPr>
          <w:sz w:val="21"/>
          <w:szCs w:val="21"/>
        </w:rPr>
        <w:t xml:space="preserve">    </w:t>
      </w:r>
      <w:r>
        <w:rPr>
          <w:i/>
          <w:sz w:val="21"/>
          <w:szCs w:val="21"/>
        </w:rPr>
        <w:t xml:space="preserve">adj./n. </w:t>
      </w:r>
      <w:r>
        <w:rPr>
          <w:sz w:val="21"/>
          <w:szCs w:val="21"/>
        </w:rPr>
        <w:t xml:space="preserve">交迭（的） </w:t>
      </w:r>
      <w:r>
        <w:rPr>
          <w:b/>
          <w:sz w:val="21"/>
          <w:szCs w:val="21"/>
        </w:rPr>
        <w:t xml:space="preserve">[同] </w:t>
      </w:r>
      <w:r>
        <w:rPr>
          <w:sz w:val="21"/>
          <w:szCs w:val="21"/>
        </w:rPr>
        <w:t>intersecting, coinciding, shared</w:t>
      </w:r>
    </w:p>
    <w:p w14:paraId="05D0EEE3">
      <w:pPr>
        <w:jc w:val="both"/>
        <w:rPr>
          <w:sz w:val="21"/>
          <w:szCs w:val="21"/>
        </w:rPr>
      </w:pPr>
      <w:r>
        <w:rPr>
          <w:sz w:val="21"/>
          <w:szCs w:val="21"/>
        </w:rPr>
        <w:t xml:space="preserve">    </w:t>
      </w:r>
      <w:r>
        <w:rPr>
          <w:i/>
          <w:sz w:val="21"/>
          <w:szCs w:val="21"/>
        </w:rPr>
        <w:t xml:space="preserve">e.g. </w:t>
      </w:r>
      <w:r>
        <w:rPr>
          <w:sz w:val="21"/>
          <w:szCs w:val="21"/>
        </w:rPr>
        <w:t xml:space="preserve">However, there are many variations, combinations with photographic techniques, and considerable </w:t>
      </w:r>
      <w:r>
        <w:rPr>
          <w:b/>
          <w:i/>
          <w:sz w:val="21"/>
          <w:szCs w:val="21"/>
        </w:rPr>
        <w:t>overlapping</w:t>
      </w:r>
      <w:r>
        <w:rPr>
          <w:sz w:val="21"/>
          <w:szCs w:val="21"/>
        </w:rPr>
        <w:t>.</w:t>
      </w:r>
    </w:p>
    <w:p w14:paraId="3BAF77A4">
      <w:pPr>
        <w:jc w:val="both"/>
        <w:rPr>
          <w:sz w:val="21"/>
          <w:szCs w:val="21"/>
        </w:rPr>
      </w:pPr>
      <w:r>
        <w:rPr>
          <w:b/>
          <w:sz w:val="21"/>
          <w:szCs w:val="21"/>
        </w:rPr>
        <w:t xml:space="preserve">overload </w:t>
      </w:r>
      <w:r>
        <w:rPr>
          <w:sz w:val="21"/>
          <w:szCs w:val="21"/>
        </w:rPr>
        <w:t>/ˌəʊvəˈləʊd/</w:t>
      </w:r>
    </w:p>
    <w:p w14:paraId="2176EA1A">
      <w:pPr>
        <w:jc w:val="both"/>
        <w:rPr>
          <w:sz w:val="21"/>
          <w:szCs w:val="21"/>
        </w:rPr>
      </w:pPr>
      <w:r>
        <w:rPr>
          <w:sz w:val="21"/>
          <w:szCs w:val="21"/>
        </w:rPr>
        <w:t xml:space="preserve">    </w:t>
      </w:r>
      <w:r>
        <w:rPr>
          <w:i/>
          <w:sz w:val="21"/>
          <w:szCs w:val="21"/>
        </w:rPr>
        <w:t xml:space="preserve">vt. </w:t>
      </w:r>
      <w:r>
        <w:rPr>
          <w:sz w:val="21"/>
          <w:szCs w:val="21"/>
        </w:rPr>
        <w:t xml:space="preserve">使超载，使超过负荷 </w:t>
      </w:r>
      <w:r>
        <w:rPr>
          <w:b/>
          <w:sz w:val="21"/>
          <w:szCs w:val="21"/>
        </w:rPr>
        <w:t xml:space="preserve">[同] </w:t>
      </w:r>
      <w:r>
        <w:rPr>
          <w:sz w:val="21"/>
          <w:szCs w:val="21"/>
        </w:rPr>
        <w:t>overburden, overtax, burden</w:t>
      </w:r>
    </w:p>
    <w:p w14:paraId="3F7BFE51">
      <w:pPr>
        <w:jc w:val="both"/>
        <w:rPr>
          <w:sz w:val="21"/>
          <w:szCs w:val="21"/>
        </w:rPr>
      </w:pPr>
      <w:r>
        <w:rPr>
          <w:sz w:val="21"/>
          <w:szCs w:val="21"/>
        </w:rPr>
        <w:t xml:space="preserve">    </w:t>
      </w:r>
      <w:r>
        <w:rPr>
          <w:i/>
          <w:sz w:val="21"/>
          <w:szCs w:val="21"/>
        </w:rPr>
        <w:t xml:space="preserve">e.g. </w:t>
      </w:r>
      <w:r>
        <w:rPr>
          <w:sz w:val="21"/>
          <w:szCs w:val="21"/>
        </w:rPr>
        <w:t xml:space="preserve">In this localized regions, human output may be dominant and may temporarily </w:t>
      </w:r>
      <w:r>
        <w:rPr>
          <w:b/>
          <w:i/>
          <w:sz w:val="21"/>
          <w:szCs w:val="21"/>
        </w:rPr>
        <w:t>overload</w:t>
      </w:r>
      <w:r>
        <w:rPr>
          <w:sz w:val="21"/>
          <w:szCs w:val="21"/>
        </w:rPr>
        <w:t xml:space="preserve"> the natural purification scheme of the cycle.</w:t>
      </w:r>
    </w:p>
    <w:p w14:paraId="6422DF83">
      <w:pPr>
        <w:jc w:val="both"/>
        <w:rPr>
          <w:sz w:val="21"/>
          <w:szCs w:val="21"/>
        </w:rPr>
      </w:pPr>
      <w:r>
        <w:rPr>
          <w:b/>
          <w:color w:val="FF0000"/>
          <w:sz w:val="21"/>
          <w:szCs w:val="21"/>
        </w:rPr>
        <w:t xml:space="preserve">overlook </w:t>
      </w:r>
      <w:r>
        <w:rPr>
          <w:sz w:val="21"/>
          <w:szCs w:val="21"/>
        </w:rPr>
        <w:t>/ˌəʊvəˈlʊk/</w:t>
      </w:r>
    </w:p>
    <w:p w14:paraId="60B843A9">
      <w:pPr>
        <w:jc w:val="both"/>
        <w:rPr>
          <w:sz w:val="21"/>
          <w:szCs w:val="21"/>
        </w:rPr>
      </w:pPr>
      <w:r>
        <w:rPr>
          <w:sz w:val="21"/>
          <w:szCs w:val="21"/>
        </w:rPr>
        <w:t xml:space="preserve">    </w:t>
      </w:r>
      <w:r>
        <w:rPr>
          <w:i/>
          <w:sz w:val="21"/>
          <w:szCs w:val="21"/>
        </w:rPr>
        <w:t xml:space="preserve">vt. </w:t>
      </w:r>
      <w:r>
        <w:rPr>
          <w:sz w:val="21"/>
          <w:szCs w:val="21"/>
        </w:rPr>
        <w:t xml:space="preserve">忽略，没注意到；俯瞰，远眺 </w:t>
      </w:r>
      <w:r>
        <w:rPr>
          <w:b/>
          <w:sz w:val="21"/>
          <w:szCs w:val="21"/>
        </w:rPr>
        <w:t xml:space="preserve">[同] </w:t>
      </w:r>
      <w:r>
        <w:rPr>
          <w:sz w:val="21"/>
          <w:szCs w:val="21"/>
        </w:rPr>
        <w:t>ignore, neglect, disregard</w:t>
      </w:r>
    </w:p>
    <w:p w14:paraId="2BF64B78">
      <w:pPr>
        <w:jc w:val="both"/>
        <w:rPr>
          <w:sz w:val="21"/>
          <w:szCs w:val="21"/>
        </w:rPr>
      </w:pPr>
      <w:r>
        <w:rPr>
          <w:sz w:val="21"/>
          <w:szCs w:val="21"/>
        </w:rPr>
        <w:t xml:space="preserve">    </w:t>
      </w:r>
      <w:r>
        <w:rPr>
          <w:i/>
          <w:sz w:val="21"/>
          <w:szCs w:val="21"/>
        </w:rPr>
        <w:t xml:space="preserve">e.g. </w:t>
      </w:r>
      <w:r>
        <w:rPr>
          <w:sz w:val="21"/>
          <w:szCs w:val="21"/>
        </w:rPr>
        <w:t xml:space="preserve">It also </w:t>
      </w:r>
      <w:r>
        <w:rPr>
          <w:b/>
          <w:i/>
          <w:sz w:val="21"/>
          <w:szCs w:val="21"/>
        </w:rPr>
        <w:t>overlook</w:t>
      </w:r>
      <w:r>
        <w:rPr>
          <w:sz w:val="21"/>
          <w:szCs w:val="21"/>
        </w:rPr>
        <w:t>s what is one of the world’s finest large farming regions.</w:t>
      </w:r>
    </w:p>
    <w:p w14:paraId="42B82676">
      <w:pPr>
        <w:jc w:val="both"/>
        <w:rPr>
          <w:sz w:val="21"/>
          <w:szCs w:val="21"/>
        </w:rPr>
      </w:pPr>
      <w:r>
        <w:rPr>
          <w:b/>
          <w:sz w:val="21"/>
          <w:szCs w:val="21"/>
        </w:rPr>
        <w:t xml:space="preserve">override </w:t>
      </w:r>
      <w:r>
        <w:rPr>
          <w:sz w:val="21"/>
          <w:szCs w:val="21"/>
        </w:rPr>
        <w:t>/ˌəʊvəˈraɪd/</w:t>
      </w:r>
    </w:p>
    <w:p w14:paraId="54E863D8">
      <w:pPr>
        <w:jc w:val="both"/>
        <w:rPr>
          <w:sz w:val="21"/>
          <w:szCs w:val="21"/>
        </w:rPr>
      </w:pPr>
      <w:r>
        <w:rPr>
          <w:sz w:val="21"/>
          <w:szCs w:val="21"/>
        </w:rPr>
        <w:t xml:space="preserve">    </w:t>
      </w:r>
      <w:r>
        <w:rPr>
          <w:i/>
          <w:sz w:val="21"/>
          <w:szCs w:val="21"/>
        </w:rPr>
        <w:t xml:space="preserve">v. </w:t>
      </w:r>
      <w:r>
        <w:rPr>
          <w:sz w:val="21"/>
          <w:szCs w:val="21"/>
        </w:rPr>
        <w:t xml:space="preserve">推翻；凌驾于；否决 </w:t>
      </w:r>
      <w:r>
        <w:rPr>
          <w:b/>
          <w:sz w:val="21"/>
          <w:szCs w:val="21"/>
        </w:rPr>
        <w:t xml:space="preserve">[同] </w:t>
      </w:r>
      <w:r>
        <w:rPr>
          <w:sz w:val="21"/>
          <w:szCs w:val="21"/>
        </w:rPr>
        <w:t>overrule, reverse, countermand</w:t>
      </w:r>
    </w:p>
    <w:p w14:paraId="5C46E152">
      <w:pPr>
        <w:jc w:val="both"/>
        <w:rPr>
          <w:sz w:val="21"/>
          <w:szCs w:val="21"/>
        </w:rPr>
      </w:pPr>
      <w:r>
        <w:rPr>
          <w:sz w:val="21"/>
          <w:szCs w:val="21"/>
        </w:rPr>
        <w:t xml:space="preserve">    </w:t>
      </w:r>
      <w:r>
        <w:rPr>
          <w:i/>
          <w:sz w:val="21"/>
          <w:szCs w:val="21"/>
        </w:rPr>
        <w:t xml:space="preserve">e.g. </w:t>
      </w:r>
      <w:r>
        <w:rPr>
          <w:sz w:val="21"/>
          <w:szCs w:val="21"/>
        </w:rPr>
        <w:t xml:space="preserve">People cannot </w:t>
      </w:r>
      <w:r>
        <w:rPr>
          <w:b/>
          <w:i/>
          <w:sz w:val="21"/>
          <w:szCs w:val="21"/>
        </w:rPr>
        <w:t>override</w:t>
      </w:r>
      <w:r>
        <w:rPr>
          <w:sz w:val="21"/>
          <w:szCs w:val="21"/>
        </w:rPr>
        <w:t xml:space="preserve"> indefinitely the desire to sleep; the body shuts down whether we like it or not.</w:t>
      </w:r>
    </w:p>
    <w:p w14:paraId="45BBFDC9">
      <w:pPr>
        <w:jc w:val="both"/>
        <w:rPr>
          <w:sz w:val="21"/>
          <w:szCs w:val="21"/>
        </w:rPr>
      </w:pPr>
      <w:r>
        <w:rPr>
          <w:b/>
          <w:sz w:val="21"/>
          <w:szCs w:val="21"/>
        </w:rPr>
        <w:t xml:space="preserve">oversee </w:t>
      </w:r>
      <w:r>
        <w:rPr>
          <w:sz w:val="21"/>
          <w:szCs w:val="21"/>
        </w:rPr>
        <w:t>/ˌəʊvəˈsiː/</w:t>
      </w:r>
    </w:p>
    <w:p w14:paraId="770869C3">
      <w:pPr>
        <w:jc w:val="both"/>
        <w:rPr>
          <w:sz w:val="21"/>
          <w:szCs w:val="21"/>
        </w:rPr>
      </w:pPr>
      <w:r>
        <w:rPr>
          <w:sz w:val="21"/>
          <w:szCs w:val="21"/>
        </w:rPr>
        <w:t xml:space="preserve">    </w:t>
      </w:r>
      <w:r>
        <w:rPr>
          <w:i/>
          <w:sz w:val="21"/>
          <w:szCs w:val="21"/>
        </w:rPr>
        <w:t xml:space="preserve">vt. </w:t>
      </w:r>
      <w:r>
        <w:rPr>
          <w:sz w:val="21"/>
          <w:szCs w:val="21"/>
        </w:rPr>
        <w:t xml:space="preserve">监督，管理 </w:t>
      </w:r>
      <w:r>
        <w:rPr>
          <w:b/>
          <w:sz w:val="21"/>
          <w:szCs w:val="21"/>
        </w:rPr>
        <w:t xml:space="preserve">[同] </w:t>
      </w:r>
      <w:r>
        <w:rPr>
          <w:sz w:val="21"/>
          <w:szCs w:val="21"/>
        </w:rPr>
        <w:t>supervise, manage, direct</w:t>
      </w:r>
    </w:p>
    <w:p w14:paraId="1AA4ADCA">
      <w:pPr>
        <w:jc w:val="both"/>
        <w:rPr>
          <w:sz w:val="21"/>
          <w:szCs w:val="21"/>
        </w:rPr>
      </w:pPr>
      <w:r>
        <w:rPr>
          <w:sz w:val="21"/>
          <w:szCs w:val="21"/>
        </w:rPr>
        <w:t xml:space="preserve">    </w:t>
      </w:r>
      <w:r>
        <w:rPr>
          <w:i/>
          <w:sz w:val="21"/>
          <w:szCs w:val="21"/>
        </w:rPr>
        <w:t xml:space="preserve">e.g. </w:t>
      </w:r>
      <w:r>
        <w:rPr>
          <w:sz w:val="21"/>
          <w:szCs w:val="21"/>
        </w:rPr>
        <w:t xml:space="preserve">The need to </w:t>
      </w:r>
      <w:r>
        <w:rPr>
          <w:b/>
          <w:i/>
          <w:sz w:val="21"/>
          <w:szCs w:val="21"/>
        </w:rPr>
        <w:t>oversee</w:t>
      </w:r>
      <w:r>
        <w:rPr>
          <w:sz w:val="21"/>
          <w:szCs w:val="21"/>
        </w:rPr>
        <w:t xml:space="preserve"> the entire process brought about the emergence of an elite that was eventually transformed into a government.</w:t>
      </w:r>
    </w:p>
    <w:p w14:paraId="6945BAED">
      <w:pPr>
        <w:jc w:val="both"/>
        <w:rPr>
          <w:sz w:val="21"/>
          <w:szCs w:val="21"/>
        </w:rPr>
      </w:pPr>
      <w:r>
        <w:rPr>
          <w:b/>
          <w:sz w:val="21"/>
          <w:szCs w:val="21"/>
        </w:rPr>
        <w:t xml:space="preserve">overt </w:t>
      </w:r>
      <w:r>
        <w:rPr>
          <w:sz w:val="21"/>
          <w:szCs w:val="21"/>
        </w:rPr>
        <w:t>/ˈəʊvɜːt/</w:t>
      </w:r>
    </w:p>
    <w:p w14:paraId="2E77B988">
      <w:pPr>
        <w:jc w:val="both"/>
        <w:rPr>
          <w:sz w:val="21"/>
          <w:szCs w:val="21"/>
        </w:rPr>
      </w:pPr>
      <w:r>
        <w:rPr>
          <w:sz w:val="21"/>
          <w:szCs w:val="21"/>
        </w:rPr>
        <w:t xml:space="preserve">    </w:t>
      </w:r>
      <w:r>
        <w:rPr>
          <w:i/>
          <w:sz w:val="21"/>
          <w:szCs w:val="21"/>
        </w:rPr>
        <w:t xml:space="preserve">adj. </w:t>
      </w:r>
      <w:r>
        <w:rPr>
          <w:sz w:val="21"/>
          <w:szCs w:val="21"/>
        </w:rPr>
        <w:t xml:space="preserve">明显的；公然的 </w:t>
      </w:r>
      <w:r>
        <w:rPr>
          <w:b/>
          <w:sz w:val="21"/>
          <w:szCs w:val="21"/>
        </w:rPr>
        <w:t xml:space="preserve">[同] </w:t>
      </w:r>
      <w:r>
        <w:rPr>
          <w:sz w:val="21"/>
          <w:szCs w:val="21"/>
        </w:rPr>
        <w:t>open, evident, explicit</w:t>
      </w:r>
    </w:p>
    <w:p w14:paraId="66161F6F">
      <w:pPr>
        <w:jc w:val="both"/>
        <w:rPr>
          <w:sz w:val="21"/>
          <w:szCs w:val="21"/>
        </w:rPr>
      </w:pPr>
      <w:r>
        <w:rPr>
          <w:sz w:val="21"/>
          <w:szCs w:val="21"/>
        </w:rPr>
        <w:t xml:space="preserve">    </w:t>
      </w:r>
      <w:r>
        <w:rPr>
          <w:i/>
          <w:sz w:val="21"/>
          <w:szCs w:val="21"/>
        </w:rPr>
        <w:t xml:space="preserve">e.g. </w:t>
      </w:r>
      <w:r>
        <w:rPr>
          <w:sz w:val="21"/>
          <w:szCs w:val="21"/>
        </w:rPr>
        <w:t xml:space="preserve">The species showed no </w:t>
      </w:r>
      <w:r>
        <w:rPr>
          <w:b/>
          <w:i/>
          <w:sz w:val="21"/>
          <w:szCs w:val="21"/>
        </w:rPr>
        <w:t>overt</w:t>
      </w:r>
      <w:r>
        <w:rPr>
          <w:sz w:val="21"/>
          <w:szCs w:val="21"/>
        </w:rPr>
        <w:t xml:space="preserve"> signs of stress despite the dramatic environmental changes.</w:t>
      </w:r>
    </w:p>
    <w:p w14:paraId="1CDEAEB1">
      <w:pPr>
        <w:jc w:val="both"/>
        <w:rPr>
          <w:sz w:val="21"/>
          <w:szCs w:val="21"/>
        </w:rPr>
      </w:pPr>
      <w:r>
        <w:rPr>
          <w:b/>
          <w:sz w:val="21"/>
          <w:szCs w:val="21"/>
        </w:rPr>
        <w:t xml:space="preserve">overturn </w:t>
      </w:r>
      <w:r>
        <w:rPr>
          <w:sz w:val="21"/>
          <w:szCs w:val="21"/>
        </w:rPr>
        <w:t>/ˌəʊvəˈtɜːn/</w:t>
      </w:r>
    </w:p>
    <w:p w14:paraId="04B2A3C3">
      <w:pPr>
        <w:jc w:val="both"/>
        <w:rPr>
          <w:sz w:val="21"/>
          <w:szCs w:val="21"/>
        </w:rPr>
      </w:pPr>
      <w:r>
        <w:rPr>
          <w:sz w:val="21"/>
          <w:szCs w:val="21"/>
        </w:rPr>
        <w:t xml:space="preserve">    </w:t>
      </w:r>
      <w:r>
        <w:rPr>
          <w:i/>
          <w:sz w:val="21"/>
          <w:szCs w:val="21"/>
        </w:rPr>
        <w:t xml:space="preserve">n./vt. </w:t>
      </w:r>
      <w:r>
        <w:rPr>
          <w:sz w:val="21"/>
          <w:szCs w:val="21"/>
        </w:rPr>
        <w:t xml:space="preserve">推翻；翻倒；倾覆 </w:t>
      </w:r>
      <w:r>
        <w:rPr>
          <w:b/>
          <w:sz w:val="21"/>
          <w:szCs w:val="21"/>
        </w:rPr>
        <w:t xml:space="preserve">[同] </w:t>
      </w:r>
      <w:r>
        <w:rPr>
          <w:sz w:val="21"/>
          <w:szCs w:val="21"/>
        </w:rPr>
        <w:t>reverse, overthrow, upend</w:t>
      </w:r>
    </w:p>
    <w:p w14:paraId="7B4018F4">
      <w:pPr>
        <w:jc w:val="both"/>
        <w:rPr>
          <w:sz w:val="21"/>
          <w:szCs w:val="21"/>
        </w:rPr>
      </w:pPr>
      <w:r>
        <w:rPr>
          <w:sz w:val="21"/>
          <w:szCs w:val="21"/>
        </w:rPr>
        <w:t xml:space="preserve">    </w:t>
      </w:r>
      <w:r>
        <w:rPr>
          <w:i/>
          <w:sz w:val="21"/>
          <w:szCs w:val="21"/>
        </w:rPr>
        <w:t xml:space="preserve">e.g. </w:t>
      </w:r>
      <w:r>
        <w:rPr>
          <w:sz w:val="21"/>
          <w:szCs w:val="21"/>
        </w:rPr>
        <w:t xml:space="preserve">Excavation has also played its part in </w:t>
      </w:r>
      <w:r>
        <w:rPr>
          <w:b/>
          <w:i/>
          <w:sz w:val="21"/>
          <w:szCs w:val="21"/>
        </w:rPr>
        <w:t>overturning</w:t>
      </w:r>
      <w:r>
        <w:rPr>
          <w:sz w:val="21"/>
          <w:szCs w:val="21"/>
        </w:rPr>
        <w:t xml:space="preserve"> the established picture of Maya cities.</w:t>
      </w:r>
    </w:p>
    <w:p w14:paraId="6721E998">
      <w:pPr>
        <w:jc w:val="both"/>
        <w:rPr>
          <w:sz w:val="21"/>
          <w:szCs w:val="21"/>
        </w:rPr>
      </w:pPr>
      <w:r>
        <w:rPr>
          <w:b/>
          <w:color w:val="FF0000"/>
          <w:sz w:val="21"/>
          <w:szCs w:val="21"/>
        </w:rPr>
        <w:t>overwhelm</w:t>
      </w:r>
      <w:r>
        <w:rPr>
          <w:b/>
          <w:sz w:val="21"/>
          <w:szCs w:val="21"/>
        </w:rPr>
        <w:t xml:space="preserve"> </w:t>
      </w:r>
      <w:r>
        <w:rPr>
          <w:sz w:val="21"/>
          <w:szCs w:val="21"/>
        </w:rPr>
        <w:t>/ˌəʊvəˈwelm/</w:t>
      </w:r>
    </w:p>
    <w:p w14:paraId="692C6569">
      <w:pPr>
        <w:jc w:val="both"/>
        <w:rPr>
          <w:sz w:val="21"/>
          <w:szCs w:val="21"/>
        </w:rPr>
      </w:pPr>
      <w:r>
        <w:rPr>
          <w:sz w:val="21"/>
          <w:szCs w:val="21"/>
        </w:rPr>
        <w:t xml:space="preserve">    </w:t>
      </w:r>
      <w:r>
        <w:rPr>
          <w:i/>
          <w:sz w:val="21"/>
          <w:szCs w:val="21"/>
        </w:rPr>
        <w:t xml:space="preserve">vt. </w:t>
      </w:r>
      <w:r>
        <w:rPr>
          <w:sz w:val="21"/>
          <w:szCs w:val="21"/>
        </w:rPr>
        <w:t xml:space="preserve">战胜；压倒 </w:t>
      </w:r>
      <w:r>
        <w:rPr>
          <w:b/>
          <w:sz w:val="21"/>
          <w:szCs w:val="21"/>
        </w:rPr>
        <w:t xml:space="preserve">[同] </w:t>
      </w:r>
      <w:r>
        <w:rPr>
          <w:sz w:val="21"/>
          <w:szCs w:val="21"/>
        </w:rPr>
        <w:t>overpower, defeat, crush</w:t>
      </w:r>
    </w:p>
    <w:p w14:paraId="5AEAD9DB">
      <w:pPr>
        <w:jc w:val="both"/>
        <w:rPr>
          <w:sz w:val="21"/>
          <w:szCs w:val="21"/>
        </w:rPr>
      </w:pPr>
      <w:r>
        <w:rPr>
          <w:sz w:val="21"/>
          <w:szCs w:val="21"/>
        </w:rPr>
        <w:t xml:space="preserve">    </w:t>
      </w:r>
      <w:r>
        <w:rPr>
          <w:i/>
          <w:sz w:val="21"/>
          <w:szCs w:val="21"/>
        </w:rPr>
        <w:t xml:space="preserve">e.g. </w:t>
      </w:r>
      <w:r>
        <w:rPr>
          <w:sz w:val="21"/>
          <w:szCs w:val="21"/>
        </w:rPr>
        <w:t xml:space="preserve">Extensive falls of volcanic ash and coarser particles </w:t>
      </w:r>
      <w:r>
        <w:rPr>
          <w:b/>
          <w:i/>
          <w:sz w:val="21"/>
          <w:szCs w:val="21"/>
        </w:rPr>
        <w:t>overwhelm</w:t>
      </w:r>
      <w:r>
        <w:rPr>
          <w:sz w:val="21"/>
          <w:szCs w:val="21"/>
        </w:rPr>
        <w:t xml:space="preserve"> and bury all forms of life, from flying insects to great trees.</w:t>
      </w:r>
    </w:p>
    <w:p w14:paraId="498330A1">
      <w:pPr>
        <w:jc w:val="both"/>
        <w:rPr>
          <w:sz w:val="21"/>
          <w:szCs w:val="21"/>
        </w:rPr>
      </w:pPr>
      <w:r>
        <w:rPr>
          <w:b/>
          <w:sz w:val="21"/>
          <w:szCs w:val="21"/>
        </w:rPr>
        <w:t xml:space="preserve">overwhelmingly </w:t>
      </w:r>
      <w:r>
        <w:rPr>
          <w:sz w:val="21"/>
          <w:szCs w:val="21"/>
        </w:rPr>
        <w:t>/ˌəʊvəˈwelmɪŋli/</w:t>
      </w:r>
    </w:p>
    <w:p w14:paraId="32C6341D">
      <w:pPr>
        <w:jc w:val="both"/>
        <w:rPr>
          <w:sz w:val="21"/>
          <w:szCs w:val="21"/>
        </w:rPr>
      </w:pPr>
      <w:r>
        <w:rPr>
          <w:sz w:val="21"/>
          <w:szCs w:val="21"/>
        </w:rPr>
        <w:t xml:space="preserve">    </w:t>
      </w:r>
      <w:r>
        <w:rPr>
          <w:i/>
          <w:sz w:val="21"/>
          <w:szCs w:val="21"/>
        </w:rPr>
        <w:t xml:space="preserve">adv. </w:t>
      </w:r>
      <w:r>
        <w:rPr>
          <w:sz w:val="21"/>
          <w:szCs w:val="21"/>
        </w:rPr>
        <w:t xml:space="preserve">压倒性地；不可抵抗地 </w:t>
      </w:r>
      <w:r>
        <w:rPr>
          <w:b/>
          <w:sz w:val="21"/>
          <w:szCs w:val="21"/>
        </w:rPr>
        <w:t xml:space="preserve">[同] </w:t>
      </w:r>
      <w:r>
        <w:rPr>
          <w:sz w:val="21"/>
          <w:szCs w:val="21"/>
        </w:rPr>
        <w:t>decisively, irresistibly, predominantly</w:t>
      </w:r>
    </w:p>
    <w:p w14:paraId="6C3B51E3">
      <w:pPr>
        <w:jc w:val="both"/>
        <w:rPr>
          <w:sz w:val="21"/>
          <w:szCs w:val="21"/>
        </w:rPr>
      </w:pPr>
      <w:r>
        <w:rPr>
          <w:sz w:val="21"/>
          <w:szCs w:val="21"/>
        </w:rPr>
        <w:t xml:space="preserve">    </w:t>
      </w:r>
      <w:r>
        <w:rPr>
          <w:i/>
          <w:sz w:val="21"/>
          <w:szCs w:val="21"/>
        </w:rPr>
        <w:t xml:space="preserve">e.g. </w:t>
      </w:r>
      <w:r>
        <w:rPr>
          <w:sz w:val="21"/>
          <w:szCs w:val="21"/>
        </w:rPr>
        <w:t xml:space="preserve">The country had been </w:t>
      </w:r>
      <w:r>
        <w:rPr>
          <w:b/>
          <w:i/>
          <w:sz w:val="21"/>
          <w:szCs w:val="21"/>
        </w:rPr>
        <w:t>overwhelmingly</w:t>
      </w:r>
      <w:r>
        <w:rPr>
          <w:sz w:val="21"/>
          <w:szCs w:val="21"/>
        </w:rPr>
        <w:t xml:space="preserve"> rural at the beginning of the century, with less than 5 percent of Americans living in large towns or cities.</w:t>
      </w:r>
    </w:p>
    <w:p w14:paraId="497FC535">
      <w:pPr>
        <w:jc w:val="both"/>
        <w:rPr>
          <w:sz w:val="21"/>
          <w:szCs w:val="21"/>
        </w:rPr>
      </w:pPr>
      <w:r>
        <w:rPr>
          <w:b/>
          <w:sz w:val="21"/>
          <w:szCs w:val="21"/>
        </w:rPr>
        <w:t xml:space="preserve">oxen </w:t>
      </w:r>
      <w:r>
        <w:rPr>
          <w:sz w:val="21"/>
          <w:szCs w:val="21"/>
        </w:rPr>
        <w:t>/ˈɒksən/</w:t>
      </w:r>
    </w:p>
    <w:p w14:paraId="530C3552">
      <w:pPr>
        <w:jc w:val="both"/>
        <w:rPr>
          <w:sz w:val="21"/>
          <w:szCs w:val="21"/>
        </w:rPr>
      </w:pPr>
      <w:r>
        <w:rPr>
          <w:sz w:val="21"/>
          <w:szCs w:val="21"/>
        </w:rPr>
        <w:t xml:space="preserve">    </w:t>
      </w:r>
      <w:r>
        <w:rPr>
          <w:i/>
          <w:sz w:val="21"/>
          <w:szCs w:val="21"/>
        </w:rPr>
        <w:t xml:space="preserve">n. </w:t>
      </w:r>
      <w:r>
        <w:rPr>
          <w:sz w:val="21"/>
          <w:szCs w:val="21"/>
        </w:rPr>
        <w:t xml:space="preserve">公牛；阉牛（ox 的复数） </w:t>
      </w:r>
      <w:r>
        <w:rPr>
          <w:b/>
          <w:sz w:val="21"/>
          <w:szCs w:val="21"/>
        </w:rPr>
        <w:t xml:space="preserve">[同] </w:t>
      </w:r>
      <w:r>
        <w:rPr>
          <w:sz w:val="21"/>
          <w:szCs w:val="21"/>
        </w:rPr>
        <w:t>cattle, bullocks</w:t>
      </w:r>
    </w:p>
    <w:p w14:paraId="3A28D886">
      <w:pPr>
        <w:jc w:val="both"/>
        <w:rPr>
          <w:sz w:val="21"/>
          <w:szCs w:val="21"/>
        </w:rPr>
      </w:pPr>
      <w:r>
        <w:rPr>
          <w:sz w:val="21"/>
          <w:szCs w:val="21"/>
        </w:rPr>
        <w:t xml:space="preserve">    </w:t>
      </w:r>
      <w:r>
        <w:rPr>
          <w:i/>
          <w:sz w:val="21"/>
          <w:szCs w:val="21"/>
        </w:rPr>
        <w:t xml:space="preserve">e.g. </w:t>
      </w:r>
      <w:r>
        <w:rPr>
          <w:sz w:val="21"/>
          <w:szCs w:val="21"/>
        </w:rPr>
        <w:t xml:space="preserve">Instead of the skeletons he had expected to find, he saw his </w:t>
      </w:r>
      <w:r>
        <w:rPr>
          <w:b/>
          <w:i/>
          <w:sz w:val="21"/>
          <w:szCs w:val="21"/>
        </w:rPr>
        <w:t>oxen</w:t>
      </w:r>
      <w:r>
        <w:rPr>
          <w:sz w:val="21"/>
          <w:szCs w:val="21"/>
        </w:rPr>
        <w:t>, living, fat, and healthy.</w:t>
      </w:r>
    </w:p>
    <w:p w14:paraId="5C7CC947">
      <w:pPr>
        <w:jc w:val="both"/>
        <w:rPr>
          <w:sz w:val="21"/>
          <w:szCs w:val="21"/>
        </w:rPr>
      </w:pPr>
      <w:r>
        <w:rPr>
          <w:b/>
          <w:color w:val="FF0000"/>
          <w:sz w:val="21"/>
          <w:szCs w:val="21"/>
        </w:rPr>
        <w:t>oxygen</w:t>
      </w:r>
      <w:r>
        <w:rPr>
          <w:b/>
          <w:sz w:val="21"/>
          <w:szCs w:val="21"/>
        </w:rPr>
        <w:t xml:space="preserve"> </w:t>
      </w:r>
      <w:r>
        <w:rPr>
          <w:sz w:val="21"/>
          <w:szCs w:val="21"/>
        </w:rPr>
        <w:t>/ˈɒksɪdʒən/</w:t>
      </w:r>
    </w:p>
    <w:p w14:paraId="4A5A873C">
      <w:pPr>
        <w:jc w:val="both"/>
        <w:rPr>
          <w:sz w:val="21"/>
          <w:szCs w:val="21"/>
        </w:rPr>
      </w:pPr>
      <w:r>
        <w:rPr>
          <w:sz w:val="21"/>
          <w:szCs w:val="21"/>
        </w:rPr>
        <w:t xml:space="preserve">    </w:t>
      </w:r>
      <w:r>
        <w:rPr>
          <w:i/>
          <w:sz w:val="21"/>
          <w:szCs w:val="21"/>
        </w:rPr>
        <w:t xml:space="preserve">n. </w:t>
      </w:r>
      <w:r>
        <w:rPr>
          <w:sz w:val="21"/>
          <w:szCs w:val="21"/>
        </w:rPr>
        <w:t>氧气</w:t>
      </w:r>
    </w:p>
    <w:p w14:paraId="7B7D510A">
      <w:pPr>
        <w:jc w:val="both"/>
        <w:rPr>
          <w:sz w:val="21"/>
          <w:szCs w:val="21"/>
        </w:rPr>
      </w:pPr>
      <w:r>
        <w:rPr>
          <w:sz w:val="21"/>
          <w:szCs w:val="21"/>
        </w:rPr>
        <w:t xml:space="preserve">    </w:t>
      </w:r>
      <w:r>
        <w:rPr>
          <w:i/>
          <w:sz w:val="21"/>
          <w:szCs w:val="21"/>
        </w:rPr>
        <w:t xml:space="preserve">e.g. </w:t>
      </w:r>
      <w:r>
        <w:rPr>
          <w:sz w:val="21"/>
          <w:szCs w:val="21"/>
        </w:rPr>
        <w:t xml:space="preserve">First, photosynthesis is only one part of the </w:t>
      </w:r>
      <w:r>
        <w:rPr>
          <w:b/>
          <w:i/>
          <w:sz w:val="21"/>
          <w:szCs w:val="21"/>
        </w:rPr>
        <w:t>oxygen</w:t>
      </w:r>
      <w:r>
        <w:rPr>
          <w:sz w:val="21"/>
          <w:szCs w:val="21"/>
        </w:rPr>
        <w:t xml:space="preserve"> cycle.</w:t>
      </w:r>
    </w:p>
    <w:p w14:paraId="265EC372">
      <w:pPr>
        <w:jc w:val="both"/>
        <w:rPr>
          <w:sz w:val="21"/>
          <w:szCs w:val="21"/>
        </w:rPr>
      </w:pPr>
      <w:r>
        <w:rPr>
          <w:b/>
          <w:sz w:val="21"/>
          <w:szCs w:val="21"/>
        </w:rPr>
        <w:t xml:space="preserve">oxide </w:t>
      </w:r>
      <w:r>
        <w:rPr>
          <w:sz w:val="21"/>
          <w:szCs w:val="21"/>
        </w:rPr>
        <w:t>/ˈɒksaɪd/</w:t>
      </w:r>
    </w:p>
    <w:p w14:paraId="4C9296DB">
      <w:pPr>
        <w:jc w:val="both"/>
        <w:rPr>
          <w:sz w:val="21"/>
          <w:szCs w:val="21"/>
        </w:rPr>
      </w:pPr>
      <w:r>
        <w:rPr>
          <w:sz w:val="21"/>
          <w:szCs w:val="21"/>
        </w:rPr>
        <w:t xml:space="preserve">    </w:t>
      </w:r>
      <w:r>
        <w:rPr>
          <w:i/>
          <w:sz w:val="21"/>
          <w:szCs w:val="21"/>
        </w:rPr>
        <w:t xml:space="preserve">n. </w:t>
      </w:r>
      <w:r>
        <w:rPr>
          <w:sz w:val="21"/>
          <w:szCs w:val="21"/>
        </w:rPr>
        <w:t xml:space="preserve">氧化物 </w:t>
      </w:r>
      <w:r>
        <w:rPr>
          <w:b/>
          <w:sz w:val="21"/>
          <w:szCs w:val="21"/>
        </w:rPr>
        <w:t xml:space="preserve">[同] </w:t>
      </w:r>
      <w:r>
        <w:rPr>
          <w:sz w:val="21"/>
          <w:szCs w:val="21"/>
        </w:rPr>
        <w:t>compound, oxidized compound</w:t>
      </w:r>
    </w:p>
    <w:p w14:paraId="1350A6E5">
      <w:pPr>
        <w:jc w:val="both"/>
        <w:rPr>
          <w:sz w:val="21"/>
          <w:szCs w:val="21"/>
        </w:rPr>
      </w:pPr>
      <w:r>
        <w:rPr>
          <w:sz w:val="21"/>
          <w:szCs w:val="21"/>
        </w:rPr>
        <w:t xml:space="preserve">    </w:t>
      </w:r>
      <w:r>
        <w:rPr>
          <w:i/>
          <w:sz w:val="21"/>
          <w:szCs w:val="21"/>
        </w:rPr>
        <w:t xml:space="preserve">e.g. </w:t>
      </w:r>
      <w:r>
        <w:rPr>
          <w:sz w:val="21"/>
          <w:szCs w:val="21"/>
        </w:rPr>
        <w:t xml:space="preserve">Scientific analysis reveals that the colors were derived from ocher and other iron </w:t>
      </w:r>
      <w:r>
        <w:rPr>
          <w:b/>
          <w:i/>
          <w:sz w:val="21"/>
          <w:szCs w:val="21"/>
        </w:rPr>
        <w:t>oxide</w:t>
      </w:r>
      <w:r>
        <w:rPr>
          <w:b/>
          <w:bCs/>
          <w:i/>
          <w:iCs/>
          <w:sz w:val="21"/>
          <w:szCs w:val="21"/>
        </w:rPr>
        <w:t>s</w:t>
      </w:r>
      <w:r>
        <w:rPr>
          <w:sz w:val="21"/>
          <w:szCs w:val="21"/>
        </w:rPr>
        <w:t xml:space="preserve"> ground into a fine powder.</w:t>
      </w:r>
    </w:p>
    <w:p w14:paraId="7706697C">
      <w:pPr>
        <w:jc w:val="both"/>
        <w:rPr>
          <w:sz w:val="21"/>
          <w:szCs w:val="21"/>
        </w:rPr>
      </w:pPr>
      <w:r>
        <w:rPr>
          <w:b/>
          <w:sz w:val="21"/>
          <w:szCs w:val="21"/>
        </w:rPr>
        <w:t xml:space="preserve">oxidation </w:t>
      </w:r>
      <w:r>
        <w:rPr>
          <w:sz w:val="21"/>
          <w:szCs w:val="21"/>
        </w:rPr>
        <w:t>/ˌɒksɪˈdeɪʃn/</w:t>
      </w:r>
    </w:p>
    <w:p w14:paraId="2C827AA5">
      <w:pPr>
        <w:jc w:val="both"/>
        <w:rPr>
          <w:sz w:val="21"/>
          <w:szCs w:val="21"/>
        </w:rPr>
      </w:pPr>
      <w:r>
        <w:rPr>
          <w:sz w:val="21"/>
          <w:szCs w:val="21"/>
        </w:rPr>
        <w:t xml:space="preserve">    </w:t>
      </w:r>
      <w:r>
        <w:rPr>
          <w:i/>
          <w:sz w:val="21"/>
          <w:szCs w:val="21"/>
        </w:rPr>
        <w:t xml:space="preserve">n. </w:t>
      </w:r>
      <w:r>
        <w:rPr>
          <w:sz w:val="21"/>
          <w:szCs w:val="21"/>
        </w:rPr>
        <w:t xml:space="preserve">氧化作用 </w:t>
      </w:r>
      <w:r>
        <w:rPr>
          <w:b/>
          <w:sz w:val="21"/>
          <w:szCs w:val="21"/>
        </w:rPr>
        <w:t xml:space="preserve">[同] </w:t>
      </w:r>
      <w:r>
        <w:rPr>
          <w:sz w:val="21"/>
          <w:szCs w:val="21"/>
        </w:rPr>
        <w:t>rusting, corrosion</w:t>
      </w:r>
    </w:p>
    <w:p w14:paraId="3737D77E">
      <w:pPr>
        <w:jc w:val="both"/>
        <w:rPr>
          <w:sz w:val="21"/>
          <w:szCs w:val="21"/>
        </w:rPr>
      </w:pPr>
      <w:r>
        <w:rPr>
          <w:sz w:val="21"/>
          <w:szCs w:val="21"/>
        </w:rPr>
        <w:t xml:space="preserve">    </w:t>
      </w:r>
      <w:r>
        <w:rPr>
          <w:i/>
          <w:sz w:val="21"/>
          <w:szCs w:val="21"/>
        </w:rPr>
        <w:t xml:space="preserve">e.g. </w:t>
      </w:r>
      <w:r>
        <w:rPr>
          <w:sz w:val="21"/>
          <w:szCs w:val="21"/>
        </w:rPr>
        <w:t xml:space="preserve">When minerals in rocks react with oxygen in the air, the chemical process is known as </w:t>
      </w:r>
      <w:r>
        <w:rPr>
          <w:b/>
          <w:i/>
          <w:sz w:val="21"/>
          <w:szCs w:val="21"/>
        </w:rPr>
        <w:t>oxidation</w:t>
      </w:r>
      <w:r>
        <w:rPr>
          <w:sz w:val="21"/>
          <w:szCs w:val="21"/>
        </w:rPr>
        <w:t>.</w:t>
      </w:r>
    </w:p>
    <w:p w14:paraId="1164D29A">
      <w:pPr>
        <w:jc w:val="both"/>
        <w:rPr>
          <w:sz w:val="21"/>
          <w:szCs w:val="21"/>
        </w:rPr>
      </w:pPr>
      <w:r>
        <w:rPr>
          <w:b/>
          <w:sz w:val="21"/>
          <w:szCs w:val="21"/>
        </w:rPr>
        <w:t xml:space="preserve">oxidizable </w:t>
      </w:r>
      <w:r>
        <w:rPr>
          <w:sz w:val="21"/>
          <w:szCs w:val="21"/>
        </w:rPr>
        <w:t>/ˈɒksɪdaɪzəbl/</w:t>
      </w:r>
    </w:p>
    <w:p w14:paraId="4D16A7FC">
      <w:pPr>
        <w:jc w:val="both"/>
        <w:rPr>
          <w:sz w:val="21"/>
          <w:szCs w:val="21"/>
        </w:rPr>
      </w:pPr>
      <w:r>
        <w:rPr>
          <w:sz w:val="21"/>
          <w:szCs w:val="21"/>
        </w:rPr>
        <w:t xml:space="preserve">    </w:t>
      </w:r>
      <w:r>
        <w:rPr>
          <w:i/>
          <w:sz w:val="21"/>
          <w:szCs w:val="21"/>
        </w:rPr>
        <w:t xml:space="preserve">adj. </w:t>
      </w:r>
      <w:r>
        <w:rPr>
          <w:sz w:val="21"/>
          <w:szCs w:val="21"/>
        </w:rPr>
        <w:t xml:space="preserve">可氧化的 </w:t>
      </w:r>
      <w:r>
        <w:rPr>
          <w:b/>
          <w:sz w:val="21"/>
          <w:szCs w:val="21"/>
        </w:rPr>
        <w:t xml:space="preserve">[同] </w:t>
      </w:r>
      <w:r>
        <w:rPr>
          <w:sz w:val="21"/>
          <w:szCs w:val="21"/>
        </w:rPr>
        <w:t>oxidisable, reactive</w:t>
      </w:r>
    </w:p>
    <w:p w14:paraId="694DC083">
      <w:pPr>
        <w:jc w:val="both"/>
        <w:rPr>
          <w:sz w:val="21"/>
          <w:szCs w:val="21"/>
        </w:rPr>
      </w:pPr>
      <w:r>
        <w:rPr>
          <w:sz w:val="21"/>
          <w:szCs w:val="21"/>
        </w:rPr>
        <w:t xml:space="preserve">    </w:t>
      </w:r>
      <w:r>
        <w:rPr>
          <w:i/>
          <w:sz w:val="21"/>
          <w:szCs w:val="21"/>
        </w:rPr>
        <w:t xml:space="preserve">e.g. </w:t>
      </w:r>
      <w:r>
        <w:rPr>
          <w:sz w:val="21"/>
          <w:szCs w:val="21"/>
        </w:rPr>
        <w:t xml:space="preserve">In each case enough energy is given out to heat the </w:t>
      </w:r>
      <w:r>
        <w:rPr>
          <w:b/>
          <w:i/>
          <w:sz w:val="21"/>
          <w:szCs w:val="21"/>
        </w:rPr>
        <w:t>oxidizable</w:t>
      </w:r>
      <w:r>
        <w:rPr>
          <w:sz w:val="21"/>
          <w:szCs w:val="21"/>
        </w:rPr>
        <w:t xml:space="preserve"> metal momentarily to a white-hot emission of visible light.</w:t>
      </w:r>
    </w:p>
    <w:p w14:paraId="5D919727">
      <w:pPr>
        <w:jc w:val="both"/>
        <w:rPr>
          <w:sz w:val="21"/>
          <w:szCs w:val="21"/>
        </w:rPr>
      </w:pPr>
      <w:r>
        <w:rPr>
          <w:b/>
          <w:sz w:val="21"/>
          <w:szCs w:val="21"/>
        </w:rPr>
        <w:t xml:space="preserve">oyster </w:t>
      </w:r>
      <w:r>
        <w:rPr>
          <w:sz w:val="21"/>
          <w:szCs w:val="21"/>
        </w:rPr>
        <w:t>/ˈɔɪstə(r)/</w:t>
      </w:r>
    </w:p>
    <w:p w14:paraId="70FE3C5B">
      <w:pPr>
        <w:jc w:val="both"/>
        <w:rPr>
          <w:sz w:val="21"/>
          <w:szCs w:val="21"/>
        </w:rPr>
      </w:pPr>
      <w:r>
        <w:rPr>
          <w:sz w:val="21"/>
          <w:szCs w:val="21"/>
        </w:rPr>
        <w:t xml:space="preserve">    </w:t>
      </w:r>
      <w:r>
        <w:rPr>
          <w:i/>
          <w:sz w:val="21"/>
          <w:szCs w:val="21"/>
        </w:rPr>
        <w:t xml:space="preserve">n. </w:t>
      </w:r>
      <w:r>
        <w:rPr>
          <w:sz w:val="21"/>
          <w:szCs w:val="21"/>
        </w:rPr>
        <w:t xml:space="preserve">[动]牡蛎, 蚝 </w:t>
      </w:r>
    </w:p>
    <w:p w14:paraId="5A4B0FF0">
      <w:pPr>
        <w:jc w:val="both"/>
        <w:rPr>
          <w:sz w:val="21"/>
          <w:szCs w:val="21"/>
        </w:rPr>
      </w:pPr>
      <w:r>
        <w:rPr>
          <w:sz w:val="21"/>
          <w:szCs w:val="21"/>
        </w:rPr>
        <w:t xml:space="preserve">    </w:t>
      </w:r>
      <w:r>
        <w:rPr>
          <w:i/>
          <w:sz w:val="21"/>
          <w:szCs w:val="21"/>
        </w:rPr>
        <w:t xml:space="preserve">e.g. </w:t>
      </w:r>
      <w:r>
        <w:rPr>
          <w:sz w:val="21"/>
          <w:szCs w:val="21"/>
        </w:rPr>
        <w:t xml:space="preserve">Spartina was transported to Washington State in packing materials for </w:t>
      </w:r>
      <w:r>
        <w:rPr>
          <w:b/>
          <w:i/>
          <w:sz w:val="21"/>
          <w:szCs w:val="21"/>
        </w:rPr>
        <w:t>oysters</w:t>
      </w:r>
      <w:r>
        <w:rPr>
          <w:sz w:val="21"/>
          <w:szCs w:val="21"/>
        </w:rPr>
        <w:t xml:space="preserve"> transplanted from the east coast in 1894.</w:t>
      </w:r>
    </w:p>
    <w:p w14:paraId="233DDFAF">
      <w:pPr>
        <w:jc w:val="both"/>
        <w:rPr>
          <w:sz w:val="21"/>
          <w:szCs w:val="21"/>
        </w:rPr>
      </w:pPr>
      <w:r>
        <w:rPr>
          <w:b/>
          <w:sz w:val="21"/>
          <w:szCs w:val="21"/>
        </w:rPr>
        <w:t xml:space="preserve">ozone </w:t>
      </w:r>
      <w:r>
        <w:rPr>
          <w:sz w:val="21"/>
          <w:szCs w:val="21"/>
        </w:rPr>
        <w:t>/ˈəʊzəʊn/</w:t>
      </w:r>
    </w:p>
    <w:p w14:paraId="46CE0439">
      <w:pPr>
        <w:jc w:val="both"/>
        <w:rPr>
          <w:sz w:val="21"/>
          <w:szCs w:val="21"/>
        </w:rPr>
      </w:pPr>
      <w:r>
        <w:rPr>
          <w:sz w:val="21"/>
          <w:szCs w:val="21"/>
        </w:rPr>
        <w:t xml:space="preserve">    </w:t>
      </w:r>
      <w:r>
        <w:rPr>
          <w:i/>
          <w:sz w:val="21"/>
          <w:szCs w:val="21"/>
        </w:rPr>
        <w:t xml:space="preserve">n. </w:t>
      </w:r>
      <w:r>
        <w:rPr>
          <w:sz w:val="21"/>
          <w:szCs w:val="21"/>
        </w:rPr>
        <w:t xml:space="preserve">臭氧 </w:t>
      </w:r>
    </w:p>
    <w:p w14:paraId="2C2B3CFD">
      <w:pPr>
        <w:jc w:val="both"/>
        <w:rPr>
          <w:sz w:val="21"/>
          <w:szCs w:val="21"/>
        </w:rPr>
      </w:pPr>
      <w:r>
        <w:rPr>
          <w:sz w:val="21"/>
          <w:szCs w:val="21"/>
        </w:rPr>
        <w:t xml:space="preserve">    </w:t>
      </w:r>
      <w:r>
        <w:rPr>
          <w:i/>
          <w:sz w:val="21"/>
          <w:szCs w:val="21"/>
        </w:rPr>
        <w:t xml:space="preserve">e.g. </w:t>
      </w:r>
      <w:r>
        <w:rPr>
          <w:sz w:val="21"/>
          <w:szCs w:val="21"/>
        </w:rPr>
        <w:t xml:space="preserve">Even if hydrochloric acid does reach the stratosphere, its effect on </w:t>
      </w:r>
      <w:r>
        <w:rPr>
          <w:b/>
          <w:i/>
          <w:sz w:val="21"/>
          <w:szCs w:val="21"/>
        </w:rPr>
        <w:t>ozone</w:t>
      </w:r>
      <w:r>
        <w:rPr>
          <w:sz w:val="21"/>
          <w:szCs w:val="21"/>
        </w:rPr>
        <w:t xml:space="preserve"> is unclear because hydrochloric acid itself does not react with ozone.</w:t>
      </w:r>
    </w:p>
    <w:p w14:paraId="130A160D">
      <w:pPr>
        <w:jc w:val="both"/>
        <w:rPr>
          <w:sz w:val="21"/>
          <w:szCs w:val="21"/>
        </w:rPr>
      </w:pPr>
      <w:r>
        <w:rPr>
          <w:b/>
          <w:color w:val="FF0000"/>
          <w:sz w:val="21"/>
          <w:szCs w:val="21"/>
        </w:rPr>
        <w:t>pacific</w:t>
      </w:r>
      <w:r>
        <w:rPr>
          <w:b/>
          <w:sz w:val="21"/>
          <w:szCs w:val="21"/>
        </w:rPr>
        <w:t xml:space="preserve"> </w:t>
      </w:r>
      <w:r>
        <w:rPr>
          <w:sz w:val="21"/>
          <w:szCs w:val="21"/>
        </w:rPr>
        <w:t>/pəˈsɪfɪk/</w:t>
      </w:r>
    </w:p>
    <w:p w14:paraId="3CEA4080">
      <w:pPr>
        <w:jc w:val="both"/>
        <w:rPr>
          <w:sz w:val="21"/>
          <w:szCs w:val="21"/>
        </w:rPr>
      </w:pPr>
      <w:r>
        <w:rPr>
          <w:sz w:val="21"/>
          <w:szCs w:val="21"/>
        </w:rPr>
        <w:t xml:space="preserve">    </w:t>
      </w:r>
      <w:r>
        <w:rPr>
          <w:i/>
          <w:sz w:val="21"/>
          <w:szCs w:val="21"/>
        </w:rPr>
        <w:t xml:space="preserve">adj. </w:t>
      </w:r>
      <w:r>
        <w:rPr>
          <w:sz w:val="21"/>
          <w:szCs w:val="21"/>
        </w:rPr>
        <w:t xml:space="preserve">平静的；冷静的 </w:t>
      </w:r>
      <w:r>
        <w:rPr>
          <w:b/>
          <w:sz w:val="21"/>
          <w:szCs w:val="21"/>
        </w:rPr>
        <w:t xml:space="preserve">[同] </w:t>
      </w:r>
      <w:r>
        <w:rPr>
          <w:sz w:val="21"/>
          <w:szCs w:val="21"/>
        </w:rPr>
        <w:t>peaceful, calm, tranquil</w:t>
      </w:r>
    </w:p>
    <w:p w14:paraId="0D5A122B">
      <w:pPr>
        <w:ind w:firstLine="220"/>
        <w:jc w:val="both"/>
      </w:pPr>
      <w:r>
        <w:rPr>
          <w:i/>
          <w:sz w:val="21"/>
          <w:szCs w:val="21"/>
        </w:rPr>
        <w:t xml:space="preserve">e.g. </w:t>
      </w:r>
      <w:r>
        <w:t xml:space="preserve">For much of its history, the kingdom remained a relatively </w:t>
      </w:r>
      <w:r>
        <w:rPr>
          <w:b/>
          <w:bCs/>
          <w:i/>
          <w:iCs/>
        </w:rPr>
        <w:t>pacific</w:t>
      </w:r>
      <w:r>
        <w:t xml:space="preserve"> state, engaging in trade rather than warfare.</w:t>
      </w:r>
    </w:p>
    <w:p w14:paraId="09E1BFB5">
      <w:pPr>
        <w:jc w:val="both"/>
        <w:rPr>
          <w:sz w:val="21"/>
          <w:szCs w:val="21"/>
        </w:rPr>
      </w:pPr>
      <w:r>
        <w:rPr>
          <w:b/>
          <w:sz w:val="21"/>
          <w:szCs w:val="21"/>
        </w:rPr>
        <w:t xml:space="preserve">pacifier </w:t>
      </w:r>
      <w:r>
        <w:rPr>
          <w:sz w:val="21"/>
          <w:szCs w:val="21"/>
        </w:rPr>
        <w:t>/ˈpæsɪfaɪə(r)/</w:t>
      </w:r>
    </w:p>
    <w:p w14:paraId="19553263">
      <w:pPr>
        <w:jc w:val="both"/>
        <w:rPr>
          <w:sz w:val="21"/>
          <w:szCs w:val="21"/>
        </w:rPr>
      </w:pPr>
      <w:r>
        <w:rPr>
          <w:sz w:val="21"/>
          <w:szCs w:val="21"/>
        </w:rPr>
        <w:t xml:space="preserve">    </w:t>
      </w:r>
      <w:r>
        <w:rPr>
          <w:i/>
          <w:sz w:val="21"/>
          <w:szCs w:val="21"/>
        </w:rPr>
        <w:t xml:space="preserve">n. </w:t>
      </w:r>
      <w:r>
        <w:rPr>
          <w:sz w:val="21"/>
          <w:szCs w:val="21"/>
        </w:rPr>
        <w:t xml:space="preserve">安抚者；奶嘴 </w:t>
      </w:r>
      <w:r>
        <w:rPr>
          <w:b/>
          <w:sz w:val="21"/>
          <w:szCs w:val="21"/>
        </w:rPr>
        <w:t xml:space="preserve">[同] </w:t>
      </w:r>
      <w:r>
        <w:rPr>
          <w:sz w:val="21"/>
          <w:szCs w:val="21"/>
        </w:rPr>
        <w:t>soother, comforter, dummy</w:t>
      </w:r>
    </w:p>
    <w:p w14:paraId="3F6C65B5">
      <w:pPr>
        <w:jc w:val="both"/>
        <w:rPr>
          <w:sz w:val="21"/>
          <w:szCs w:val="21"/>
        </w:rPr>
      </w:pPr>
      <w:r>
        <w:rPr>
          <w:sz w:val="21"/>
          <w:szCs w:val="21"/>
        </w:rPr>
        <w:t xml:space="preserve">    </w:t>
      </w:r>
      <w:r>
        <w:rPr>
          <w:i/>
          <w:sz w:val="21"/>
          <w:szCs w:val="21"/>
        </w:rPr>
        <w:t xml:space="preserve">e.g. </w:t>
      </w:r>
      <w:r>
        <w:rPr>
          <w:sz w:val="21"/>
          <w:szCs w:val="21"/>
        </w:rPr>
        <w:t xml:space="preserve">They devised an apparatus that connected a baby's </w:t>
      </w:r>
      <w:r>
        <w:rPr>
          <w:b/>
          <w:i/>
          <w:sz w:val="21"/>
          <w:szCs w:val="21"/>
        </w:rPr>
        <w:t>pacifier</w:t>
      </w:r>
      <w:r>
        <w:rPr>
          <w:sz w:val="21"/>
          <w:szCs w:val="21"/>
        </w:rPr>
        <w:t xml:space="preserve"> to a counting device.</w:t>
      </w:r>
    </w:p>
    <w:p w14:paraId="4AC21E93">
      <w:pPr>
        <w:jc w:val="both"/>
        <w:rPr>
          <w:sz w:val="21"/>
          <w:szCs w:val="21"/>
        </w:rPr>
      </w:pPr>
      <w:r>
        <w:rPr>
          <w:b/>
          <w:color w:val="FF0000"/>
          <w:sz w:val="21"/>
          <w:szCs w:val="21"/>
        </w:rPr>
        <w:t>pack</w:t>
      </w:r>
      <w:r>
        <w:rPr>
          <w:b/>
          <w:sz w:val="21"/>
          <w:szCs w:val="21"/>
        </w:rPr>
        <w:t xml:space="preserve"> </w:t>
      </w:r>
      <w:r>
        <w:rPr>
          <w:sz w:val="21"/>
          <w:szCs w:val="21"/>
        </w:rPr>
        <w:t>/pæk/</w:t>
      </w:r>
    </w:p>
    <w:p w14:paraId="0C4CB9E6">
      <w:pPr>
        <w:jc w:val="both"/>
        <w:rPr>
          <w:sz w:val="21"/>
          <w:szCs w:val="21"/>
        </w:rPr>
      </w:pPr>
      <w:r>
        <w:rPr>
          <w:sz w:val="21"/>
          <w:szCs w:val="21"/>
        </w:rPr>
        <w:t xml:space="preserve">    </w:t>
      </w:r>
      <w:r>
        <w:rPr>
          <w:i/>
          <w:sz w:val="21"/>
          <w:szCs w:val="21"/>
        </w:rPr>
        <w:t xml:space="preserve">vt. </w:t>
      </w:r>
      <w:r>
        <w:rPr>
          <w:sz w:val="21"/>
          <w:szCs w:val="21"/>
        </w:rPr>
        <w:t xml:space="preserve">装；将…挤入，塞满 </w:t>
      </w:r>
      <w:r>
        <w:rPr>
          <w:b/>
          <w:sz w:val="21"/>
          <w:szCs w:val="21"/>
        </w:rPr>
        <w:t xml:space="preserve">[同] </w:t>
      </w:r>
      <w:r>
        <w:rPr>
          <w:sz w:val="21"/>
          <w:szCs w:val="21"/>
        </w:rPr>
        <w:t>fill, load, stuff</w:t>
      </w:r>
    </w:p>
    <w:p w14:paraId="79FEB807">
      <w:pPr>
        <w:jc w:val="both"/>
        <w:rPr>
          <w:sz w:val="21"/>
          <w:szCs w:val="21"/>
        </w:rPr>
      </w:pPr>
      <w:r>
        <w:rPr>
          <w:sz w:val="21"/>
          <w:szCs w:val="21"/>
        </w:rPr>
        <w:t xml:space="preserve">    </w:t>
      </w:r>
      <w:r>
        <w:rPr>
          <w:i/>
          <w:sz w:val="21"/>
          <w:szCs w:val="21"/>
        </w:rPr>
        <w:t xml:space="preserve">e.g. </w:t>
      </w:r>
      <w:r>
        <w:rPr>
          <w:sz w:val="21"/>
          <w:szCs w:val="21"/>
        </w:rPr>
        <w:t xml:space="preserve">Roman roads were constructed with thick layers of tightly </w:t>
      </w:r>
      <w:r>
        <w:rPr>
          <w:b/>
          <w:i/>
          <w:sz w:val="21"/>
          <w:szCs w:val="21"/>
        </w:rPr>
        <w:t>pack</w:t>
      </w:r>
      <w:r>
        <w:rPr>
          <w:b/>
          <w:bCs/>
          <w:i/>
          <w:iCs/>
          <w:sz w:val="21"/>
          <w:szCs w:val="21"/>
        </w:rPr>
        <w:t>ed</w:t>
      </w:r>
      <w:r>
        <w:rPr>
          <w:sz w:val="21"/>
          <w:szCs w:val="21"/>
        </w:rPr>
        <w:t xml:space="preserve"> stones and gravel sorted for size.</w:t>
      </w:r>
    </w:p>
    <w:p w14:paraId="2CEEE7D1">
      <w:pPr>
        <w:jc w:val="both"/>
        <w:rPr>
          <w:sz w:val="21"/>
          <w:szCs w:val="21"/>
        </w:rPr>
      </w:pPr>
      <w:r>
        <w:rPr>
          <w:b/>
          <w:color w:val="FF0000"/>
          <w:sz w:val="21"/>
          <w:szCs w:val="21"/>
        </w:rPr>
        <w:t>package</w:t>
      </w:r>
      <w:r>
        <w:rPr>
          <w:b/>
          <w:sz w:val="21"/>
          <w:szCs w:val="21"/>
        </w:rPr>
        <w:t xml:space="preserve"> </w:t>
      </w:r>
      <w:r>
        <w:rPr>
          <w:sz w:val="21"/>
          <w:szCs w:val="21"/>
        </w:rPr>
        <w:t>/ˈpækɪdʒ/</w:t>
      </w:r>
    </w:p>
    <w:p w14:paraId="36080860">
      <w:pPr>
        <w:jc w:val="both"/>
        <w:rPr>
          <w:sz w:val="21"/>
          <w:szCs w:val="21"/>
        </w:rPr>
      </w:pPr>
      <w:r>
        <w:rPr>
          <w:sz w:val="21"/>
          <w:szCs w:val="21"/>
        </w:rPr>
        <w:t xml:space="preserve">    </w:t>
      </w:r>
      <w:r>
        <w:rPr>
          <w:i/>
          <w:sz w:val="21"/>
          <w:szCs w:val="21"/>
        </w:rPr>
        <w:t xml:space="preserve">n. </w:t>
      </w:r>
      <w:r>
        <w:rPr>
          <w:sz w:val="21"/>
          <w:szCs w:val="21"/>
        </w:rPr>
        <w:t xml:space="preserve">包裹，包 </w:t>
      </w:r>
      <w:r>
        <w:rPr>
          <w:b/>
          <w:sz w:val="21"/>
          <w:szCs w:val="21"/>
        </w:rPr>
        <w:t xml:space="preserve">[同] </w:t>
      </w:r>
      <w:r>
        <w:rPr>
          <w:sz w:val="21"/>
          <w:szCs w:val="21"/>
        </w:rPr>
        <w:t>parcel, bundle, pack</w:t>
      </w:r>
    </w:p>
    <w:p w14:paraId="12338FF6">
      <w:pPr>
        <w:jc w:val="both"/>
        <w:rPr>
          <w:sz w:val="21"/>
          <w:szCs w:val="21"/>
        </w:rPr>
      </w:pPr>
      <w:r>
        <w:rPr>
          <w:sz w:val="21"/>
          <w:szCs w:val="21"/>
        </w:rPr>
        <w:t xml:space="preserve">    </w:t>
      </w:r>
      <w:r>
        <w:rPr>
          <w:i/>
          <w:sz w:val="21"/>
          <w:szCs w:val="21"/>
        </w:rPr>
        <w:t xml:space="preserve">e.g. </w:t>
      </w:r>
      <w:r>
        <w:rPr>
          <w:sz w:val="21"/>
          <w:szCs w:val="21"/>
        </w:rPr>
        <w:t xml:space="preserve">In the most extreme instances, natives literally bought the whole </w:t>
      </w:r>
      <w:r>
        <w:rPr>
          <w:b/>
          <w:i/>
          <w:sz w:val="21"/>
          <w:szCs w:val="21"/>
        </w:rPr>
        <w:t>package</w:t>
      </w:r>
      <w:r>
        <w:rPr>
          <w:sz w:val="21"/>
          <w:szCs w:val="21"/>
        </w:rPr>
        <w:t xml:space="preserve"> of Roman culture.</w:t>
      </w:r>
    </w:p>
    <w:p w14:paraId="3D8FBCED">
      <w:pPr>
        <w:jc w:val="both"/>
        <w:rPr>
          <w:sz w:val="21"/>
          <w:szCs w:val="21"/>
        </w:rPr>
      </w:pPr>
      <w:r>
        <w:rPr>
          <w:b/>
          <w:color w:val="FF0000"/>
          <w:sz w:val="21"/>
          <w:szCs w:val="21"/>
        </w:rPr>
        <w:t>paddy</w:t>
      </w:r>
      <w:r>
        <w:rPr>
          <w:b/>
          <w:sz w:val="21"/>
          <w:szCs w:val="21"/>
        </w:rPr>
        <w:t xml:space="preserve"> </w:t>
      </w:r>
      <w:r>
        <w:rPr>
          <w:sz w:val="21"/>
          <w:szCs w:val="21"/>
        </w:rPr>
        <w:t>/ˈpædi/</w:t>
      </w:r>
    </w:p>
    <w:p w14:paraId="32C27012">
      <w:pPr>
        <w:jc w:val="both"/>
        <w:rPr>
          <w:sz w:val="21"/>
          <w:szCs w:val="21"/>
        </w:rPr>
      </w:pPr>
      <w:r>
        <w:rPr>
          <w:sz w:val="21"/>
          <w:szCs w:val="21"/>
        </w:rPr>
        <w:t xml:space="preserve">    </w:t>
      </w:r>
      <w:r>
        <w:rPr>
          <w:i/>
          <w:sz w:val="21"/>
          <w:szCs w:val="21"/>
        </w:rPr>
        <w:t xml:space="preserve">n. </w:t>
      </w:r>
      <w:r>
        <w:rPr>
          <w:sz w:val="21"/>
          <w:szCs w:val="21"/>
        </w:rPr>
        <w:t xml:space="preserve">稻田；稻谷 </w:t>
      </w:r>
      <w:r>
        <w:rPr>
          <w:b/>
          <w:sz w:val="21"/>
          <w:szCs w:val="21"/>
        </w:rPr>
        <w:t xml:space="preserve">[同] </w:t>
      </w:r>
      <w:r>
        <w:rPr>
          <w:sz w:val="21"/>
          <w:szCs w:val="21"/>
        </w:rPr>
        <w:t>rice field, paddy field</w:t>
      </w:r>
    </w:p>
    <w:p w14:paraId="3CD8FB39">
      <w:pPr>
        <w:jc w:val="both"/>
        <w:rPr>
          <w:sz w:val="21"/>
          <w:szCs w:val="21"/>
        </w:rPr>
      </w:pPr>
      <w:r>
        <w:rPr>
          <w:sz w:val="21"/>
          <w:szCs w:val="21"/>
        </w:rPr>
        <w:t xml:space="preserve">    </w:t>
      </w:r>
      <w:r>
        <w:rPr>
          <w:i/>
          <w:sz w:val="21"/>
          <w:szCs w:val="21"/>
        </w:rPr>
        <w:t xml:space="preserve">e.g. </w:t>
      </w:r>
      <w:r>
        <w:rPr>
          <w:sz w:val="21"/>
          <w:szCs w:val="21"/>
        </w:rPr>
        <w:t xml:space="preserve">By mid 1500s, one quarter of all </w:t>
      </w:r>
      <w:r>
        <w:rPr>
          <w:b/>
          <w:i/>
          <w:sz w:val="21"/>
          <w:szCs w:val="21"/>
        </w:rPr>
        <w:t>paddy</w:t>
      </w:r>
      <w:r>
        <w:rPr>
          <w:sz w:val="21"/>
          <w:szCs w:val="21"/>
        </w:rPr>
        <w:t xml:space="preserve"> land were used to double crop.</w:t>
      </w:r>
    </w:p>
    <w:p w14:paraId="6F4F7EC1">
      <w:pPr>
        <w:jc w:val="both"/>
        <w:rPr>
          <w:sz w:val="21"/>
          <w:szCs w:val="21"/>
        </w:rPr>
      </w:pPr>
      <w:r>
        <w:rPr>
          <w:b/>
          <w:sz w:val="21"/>
          <w:szCs w:val="21"/>
        </w:rPr>
        <w:t xml:space="preserve">painstaking </w:t>
      </w:r>
      <w:r>
        <w:rPr>
          <w:sz w:val="21"/>
          <w:szCs w:val="21"/>
        </w:rPr>
        <w:t>/ˈpeɪnzteɪkɪŋ/</w:t>
      </w:r>
    </w:p>
    <w:p w14:paraId="50586D64">
      <w:pPr>
        <w:jc w:val="both"/>
        <w:rPr>
          <w:sz w:val="21"/>
          <w:szCs w:val="21"/>
        </w:rPr>
      </w:pPr>
      <w:r>
        <w:rPr>
          <w:sz w:val="21"/>
          <w:szCs w:val="21"/>
        </w:rPr>
        <w:t xml:space="preserve">    </w:t>
      </w:r>
      <w:r>
        <w:rPr>
          <w:i/>
          <w:sz w:val="21"/>
          <w:szCs w:val="21"/>
        </w:rPr>
        <w:t xml:space="preserve">adj. </w:t>
      </w:r>
      <w:r>
        <w:rPr>
          <w:sz w:val="21"/>
          <w:szCs w:val="21"/>
        </w:rPr>
        <w:t xml:space="preserve">辛苦的，辛勤的 </w:t>
      </w:r>
      <w:r>
        <w:rPr>
          <w:b/>
          <w:sz w:val="21"/>
          <w:szCs w:val="21"/>
        </w:rPr>
        <w:t xml:space="preserve">[同] </w:t>
      </w:r>
      <w:r>
        <w:rPr>
          <w:sz w:val="21"/>
          <w:szCs w:val="21"/>
        </w:rPr>
        <w:t>careful, meticulous, diligent</w:t>
      </w:r>
    </w:p>
    <w:p w14:paraId="606516E6">
      <w:pPr>
        <w:jc w:val="both"/>
        <w:rPr>
          <w:sz w:val="21"/>
          <w:szCs w:val="21"/>
        </w:rPr>
      </w:pPr>
      <w:r>
        <w:rPr>
          <w:sz w:val="21"/>
          <w:szCs w:val="21"/>
        </w:rPr>
        <w:t xml:space="preserve">    </w:t>
      </w:r>
      <w:r>
        <w:rPr>
          <w:i/>
          <w:sz w:val="21"/>
          <w:szCs w:val="21"/>
        </w:rPr>
        <w:t xml:space="preserve">e.g. </w:t>
      </w:r>
      <w:r>
        <w:rPr>
          <w:sz w:val="21"/>
          <w:szCs w:val="21"/>
        </w:rPr>
        <w:t xml:space="preserve">Panel painting, common in thirteenth-and fourteenth-century Europe, involved a </w:t>
      </w:r>
      <w:r>
        <w:rPr>
          <w:b/>
          <w:i/>
          <w:sz w:val="21"/>
          <w:szCs w:val="21"/>
        </w:rPr>
        <w:t>painstaking</w:t>
      </w:r>
      <w:r>
        <w:rPr>
          <w:sz w:val="21"/>
          <w:szCs w:val="21"/>
        </w:rPr>
        <w:t>, laborious process.</w:t>
      </w:r>
    </w:p>
    <w:p w14:paraId="7D29A2FE">
      <w:pPr>
        <w:jc w:val="both"/>
        <w:rPr>
          <w:sz w:val="21"/>
          <w:szCs w:val="21"/>
        </w:rPr>
      </w:pPr>
      <w:r>
        <w:rPr>
          <w:b/>
          <w:sz w:val="21"/>
          <w:szCs w:val="21"/>
        </w:rPr>
        <w:t xml:space="preserve">palatable </w:t>
      </w:r>
      <w:r>
        <w:rPr>
          <w:sz w:val="21"/>
          <w:szCs w:val="21"/>
        </w:rPr>
        <w:t>/ˈpælətəbl/</w:t>
      </w:r>
    </w:p>
    <w:p w14:paraId="78571D88">
      <w:pPr>
        <w:jc w:val="both"/>
        <w:rPr>
          <w:sz w:val="21"/>
          <w:szCs w:val="21"/>
        </w:rPr>
      </w:pPr>
      <w:r>
        <w:rPr>
          <w:sz w:val="21"/>
          <w:szCs w:val="21"/>
        </w:rPr>
        <w:t xml:space="preserve">    </w:t>
      </w:r>
      <w:r>
        <w:rPr>
          <w:i/>
          <w:sz w:val="21"/>
          <w:szCs w:val="21"/>
        </w:rPr>
        <w:t xml:space="preserve">adj. </w:t>
      </w:r>
      <w:r>
        <w:rPr>
          <w:sz w:val="21"/>
          <w:szCs w:val="21"/>
        </w:rPr>
        <w:t xml:space="preserve">美味的 </w:t>
      </w:r>
      <w:r>
        <w:rPr>
          <w:b/>
          <w:sz w:val="21"/>
          <w:szCs w:val="21"/>
        </w:rPr>
        <w:t xml:space="preserve">[同] </w:t>
      </w:r>
      <w:r>
        <w:rPr>
          <w:sz w:val="21"/>
          <w:szCs w:val="21"/>
        </w:rPr>
        <w:t>tasty, appetizing, agreeable</w:t>
      </w:r>
    </w:p>
    <w:p w14:paraId="356D49A2">
      <w:pPr>
        <w:jc w:val="both"/>
        <w:rPr>
          <w:sz w:val="21"/>
          <w:szCs w:val="21"/>
        </w:rPr>
      </w:pPr>
      <w:r>
        <w:rPr>
          <w:sz w:val="21"/>
          <w:szCs w:val="21"/>
        </w:rPr>
        <w:t xml:space="preserve">    </w:t>
      </w:r>
      <w:r>
        <w:rPr>
          <w:i/>
          <w:sz w:val="21"/>
          <w:szCs w:val="21"/>
        </w:rPr>
        <w:t xml:space="preserve">e.g. </w:t>
      </w:r>
      <w:r>
        <w:rPr>
          <w:sz w:val="21"/>
          <w:szCs w:val="21"/>
        </w:rPr>
        <w:t xml:space="preserve">Although nutritious, the roots had to be cooked properly to become </w:t>
      </w:r>
      <w:r>
        <w:rPr>
          <w:b/>
          <w:i/>
          <w:sz w:val="21"/>
          <w:szCs w:val="21"/>
        </w:rPr>
        <w:t>palatable</w:t>
      </w:r>
      <w:r>
        <w:rPr>
          <w:sz w:val="21"/>
          <w:szCs w:val="21"/>
        </w:rPr>
        <w:t xml:space="preserve"> to humans.</w:t>
      </w:r>
    </w:p>
    <w:p w14:paraId="58C0BEE5">
      <w:pPr>
        <w:jc w:val="both"/>
        <w:rPr>
          <w:sz w:val="21"/>
          <w:szCs w:val="21"/>
        </w:rPr>
      </w:pPr>
      <w:r>
        <w:rPr>
          <w:b/>
          <w:color w:val="FF0000"/>
          <w:sz w:val="21"/>
          <w:szCs w:val="21"/>
        </w:rPr>
        <w:t>pale</w:t>
      </w:r>
      <w:r>
        <w:rPr>
          <w:b/>
          <w:sz w:val="21"/>
          <w:szCs w:val="21"/>
        </w:rPr>
        <w:t xml:space="preserve"> </w:t>
      </w:r>
      <w:r>
        <w:rPr>
          <w:sz w:val="21"/>
          <w:szCs w:val="21"/>
        </w:rPr>
        <w:t>/peɪl/</w:t>
      </w:r>
    </w:p>
    <w:p w14:paraId="54763137">
      <w:pPr>
        <w:jc w:val="both"/>
        <w:rPr>
          <w:sz w:val="21"/>
          <w:szCs w:val="21"/>
        </w:rPr>
      </w:pPr>
      <w:r>
        <w:rPr>
          <w:sz w:val="21"/>
          <w:szCs w:val="21"/>
        </w:rPr>
        <w:t xml:space="preserve">    </w:t>
      </w:r>
      <w:r>
        <w:rPr>
          <w:i/>
          <w:sz w:val="21"/>
          <w:szCs w:val="21"/>
        </w:rPr>
        <w:t xml:space="preserve">adj. </w:t>
      </w:r>
      <w:r>
        <w:rPr>
          <w:sz w:val="21"/>
          <w:szCs w:val="21"/>
        </w:rPr>
        <w:t xml:space="preserve">苍白的；浅色的；暗淡的 </w:t>
      </w:r>
      <w:r>
        <w:rPr>
          <w:b/>
          <w:sz w:val="21"/>
          <w:szCs w:val="21"/>
        </w:rPr>
        <w:t xml:space="preserve">[同] </w:t>
      </w:r>
      <w:r>
        <w:rPr>
          <w:sz w:val="21"/>
          <w:szCs w:val="21"/>
        </w:rPr>
        <w:t>pallid, light-coloured, wan</w:t>
      </w:r>
    </w:p>
    <w:p w14:paraId="3965D32F">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pale</w:t>
      </w:r>
      <w:r>
        <w:rPr>
          <w:sz w:val="21"/>
          <w:szCs w:val="21"/>
        </w:rPr>
        <w:t>, smooth desert plain provides a perfect backdrop for spotting meteorites, which are usually dark brown of black.</w:t>
      </w:r>
    </w:p>
    <w:p w14:paraId="381A3E1C">
      <w:pPr>
        <w:jc w:val="both"/>
        <w:rPr>
          <w:sz w:val="21"/>
          <w:szCs w:val="21"/>
        </w:rPr>
      </w:pPr>
      <w:r>
        <w:rPr>
          <w:b/>
          <w:color w:val="FF0000"/>
          <w:sz w:val="21"/>
          <w:szCs w:val="21"/>
        </w:rPr>
        <w:t>paleontologist</w:t>
      </w:r>
      <w:r>
        <w:rPr>
          <w:b/>
          <w:sz w:val="21"/>
          <w:szCs w:val="21"/>
        </w:rPr>
        <w:t xml:space="preserve"> </w:t>
      </w:r>
      <w:r>
        <w:rPr>
          <w:sz w:val="21"/>
          <w:szCs w:val="21"/>
        </w:rPr>
        <w:t>/ˌpæliənˈtɒlədʒɪst/</w:t>
      </w:r>
    </w:p>
    <w:p w14:paraId="6F26E97C">
      <w:pPr>
        <w:jc w:val="both"/>
        <w:rPr>
          <w:sz w:val="21"/>
          <w:szCs w:val="21"/>
        </w:rPr>
      </w:pPr>
      <w:r>
        <w:rPr>
          <w:sz w:val="21"/>
          <w:szCs w:val="21"/>
        </w:rPr>
        <w:t xml:space="preserve">    </w:t>
      </w:r>
      <w:r>
        <w:rPr>
          <w:i/>
          <w:sz w:val="21"/>
          <w:szCs w:val="21"/>
        </w:rPr>
        <w:t xml:space="preserve">n. </w:t>
      </w:r>
      <w:r>
        <w:rPr>
          <w:sz w:val="21"/>
          <w:szCs w:val="21"/>
        </w:rPr>
        <w:t xml:space="preserve">古生物学者 </w:t>
      </w:r>
      <w:r>
        <w:rPr>
          <w:b/>
          <w:sz w:val="21"/>
          <w:szCs w:val="21"/>
        </w:rPr>
        <w:t xml:space="preserve">[同] </w:t>
      </w:r>
      <w:r>
        <w:rPr>
          <w:sz w:val="21"/>
          <w:szCs w:val="21"/>
        </w:rPr>
        <w:t>fossil expert, fossil scientist</w:t>
      </w:r>
    </w:p>
    <w:p w14:paraId="5276D72C">
      <w:pPr>
        <w:jc w:val="both"/>
        <w:rPr>
          <w:sz w:val="21"/>
          <w:szCs w:val="21"/>
        </w:rPr>
      </w:pPr>
      <w:r>
        <w:rPr>
          <w:sz w:val="21"/>
          <w:szCs w:val="21"/>
        </w:rPr>
        <w:t xml:space="preserve">    </w:t>
      </w:r>
      <w:r>
        <w:rPr>
          <w:i/>
          <w:sz w:val="21"/>
          <w:szCs w:val="21"/>
        </w:rPr>
        <w:t xml:space="preserve">e.g. </w:t>
      </w:r>
      <w:r>
        <w:rPr>
          <w:b/>
          <w:i/>
          <w:sz w:val="21"/>
          <w:szCs w:val="21"/>
        </w:rPr>
        <w:t>Paleontologist</w:t>
      </w:r>
      <w:r>
        <w:rPr>
          <w:sz w:val="21"/>
          <w:szCs w:val="21"/>
        </w:rPr>
        <w:t>s continue to search the fossil record for answers to these questions.</w:t>
      </w:r>
    </w:p>
    <w:p w14:paraId="76A896C5">
      <w:pPr>
        <w:jc w:val="both"/>
        <w:rPr>
          <w:sz w:val="21"/>
          <w:szCs w:val="21"/>
        </w:rPr>
      </w:pPr>
      <w:r>
        <w:rPr>
          <w:b/>
          <w:sz w:val="21"/>
          <w:szCs w:val="21"/>
        </w:rPr>
        <w:t xml:space="preserve">Paleocene </w:t>
      </w:r>
      <w:r>
        <w:rPr>
          <w:sz w:val="21"/>
          <w:szCs w:val="21"/>
        </w:rPr>
        <w:t>/ˈpæliəsiːn/</w:t>
      </w:r>
    </w:p>
    <w:p w14:paraId="5DA2921C">
      <w:pPr>
        <w:ind w:firstLine="220"/>
        <w:jc w:val="both"/>
        <w:rPr>
          <w:b/>
          <w:sz w:val="21"/>
          <w:szCs w:val="21"/>
        </w:rPr>
      </w:pPr>
      <w:r>
        <w:rPr>
          <w:i/>
          <w:sz w:val="21"/>
          <w:szCs w:val="21"/>
        </w:rPr>
        <w:t xml:space="preserve">adj./n. </w:t>
      </w:r>
      <w:r>
        <w:rPr>
          <w:sz w:val="21"/>
          <w:szCs w:val="21"/>
        </w:rPr>
        <w:t>古新世的；古新世</w:t>
      </w:r>
    </w:p>
    <w:p w14:paraId="37737965">
      <w:pPr>
        <w:ind w:firstLine="105" w:firstLineChars="50"/>
        <w:jc w:val="both"/>
        <w:rPr>
          <w:sz w:val="21"/>
          <w:szCs w:val="21"/>
        </w:rPr>
      </w:pPr>
      <w:r>
        <w:rPr>
          <w:sz w:val="21"/>
          <w:szCs w:val="21"/>
        </w:rPr>
        <w:t xml:space="preserve"> </w:t>
      </w:r>
      <w:r>
        <w:rPr>
          <w:i/>
          <w:sz w:val="21"/>
          <w:szCs w:val="21"/>
        </w:rPr>
        <w:t xml:space="preserve">e.g. </w:t>
      </w:r>
      <w:r>
        <w:rPr>
          <w:sz w:val="21"/>
          <w:szCs w:val="21"/>
        </w:rPr>
        <w:t xml:space="preserve">The Extinction of the Dinosaurs Geologists define the boundary between sediment layers of the Cretaceous period (144..C65 million years ago) and the </w:t>
      </w:r>
      <w:r>
        <w:rPr>
          <w:b/>
          <w:i/>
          <w:sz w:val="21"/>
          <w:szCs w:val="21"/>
        </w:rPr>
        <w:t>Paleocene</w:t>
      </w:r>
      <w:r>
        <w:rPr>
          <w:sz w:val="21"/>
          <w:szCs w:val="21"/>
        </w:rPr>
        <w:t xml:space="preserve"> period (65..C55 million years ago) in part by the types and amounts of rocks and fossils they contain or lack.</w:t>
      </w:r>
    </w:p>
    <w:p w14:paraId="0C642B10">
      <w:pPr>
        <w:jc w:val="both"/>
        <w:rPr>
          <w:sz w:val="21"/>
          <w:szCs w:val="21"/>
        </w:rPr>
      </w:pPr>
      <w:r>
        <w:rPr>
          <w:b/>
          <w:sz w:val="21"/>
          <w:szCs w:val="21"/>
        </w:rPr>
        <w:t xml:space="preserve">paleoecological </w:t>
      </w:r>
      <w:r>
        <w:rPr>
          <w:sz w:val="21"/>
          <w:szCs w:val="21"/>
        </w:rPr>
        <w:t>/ˌpæliəʊˌiːkəˈlɒdʒɪkl/</w:t>
      </w:r>
    </w:p>
    <w:p w14:paraId="554E5FF7">
      <w:pPr>
        <w:ind w:firstLine="220"/>
        <w:jc w:val="both"/>
        <w:rPr>
          <w:b/>
          <w:sz w:val="21"/>
          <w:szCs w:val="21"/>
        </w:rPr>
      </w:pPr>
      <w:r>
        <w:rPr>
          <w:i/>
          <w:sz w:val="21"/>
          <w:szCs w:val="21"/>
        </w:rPr>
        <w:t xml:space="preserve">adj. </w:t>
      </w:r>
      <w:r>
        <w:rPr>
          <w:sz w:val="21"/>
          <w:szCs w:val="21"/>
        </w:rPr>
        <w:t>古生态学的</w:t>
      </w:r>
    </w:p>
    <w:p w14:paraId="0038CFEE">
      <w:pPr>
        <w:ind w:firstLine="220"/>
        <w:jc w:val="both"/>
        <w:rPr>
          <w:sz w:val="21"/>
          <w:szCs w:val="21"/>
        </w:rPr>
      </w:pPr>
      <w:r>
        <w:rPr>
          <w:i/>
          <w:sz w:val="21"/>
          <w:szCs w:val="21"/>
        </w:rPr>
        <w:t xml:space="preserve">e.g. </w:t>
      </w:r>
      <w:r>
        <w:rPr>
          <w:sz w:val="21"/>
          <w:szCs w:val="21"/>
        </w:rPr>
        <w:t xml:space="preserve">However, evidence of such diseases is difficult to determine directly from </w:t>
      </w:r>
      <w:r>
        <w:rPr>
          <w:b/>
          <w:i/>
          <w:sz w:val="21"/>
          <w:szCs w:val="21"/>
        </w:rPr>
        <w:t>paleoecological</w:t>
      </w:r>
      <w:r>
        <w:rPr>
          <w:sz w:val="21"/>
          <w:szCs w:val="21"/>
        </w:rPr>
        <w:t xml:space="preserve"> or archaeological remains.</w:t>
      </w:r>
    </w:p>
    <w:p w14:paraId="2A1901FA">
      <w:pPr>
        <w:jc w:val="both"/>
        <w:rPr>
          <w:sz w:val="21"/>
          <w:szCs w:val="21"/>
        </w:rPr>
      </w:pPr>
      <w:r>
        <w:rPr>
          <w:b/>
          <w:color w:val="FF0000"/>
          <w:sz w:val="21"/>
          <w:szCs w:val="21"/>
        </w:rPr>
        <w:t>Paleolithic</w:t>
      </w:r>
      <w:r>
        <w:rPr>
          <w:b/>
          <w:sz w:val="21"/>
          <w:szCs w:val="21"/>
        </w:rPr>
        <w:t xml:space="preserve"> </w:t>
      </w:r>
      <w:r>
        <w:rPr>
          <w:sz w:val="21"/>
          <w:szCs w:val="21"/>
        </w:rPr>
        <w:t>/ˌpæliəˈlɪθɪk/</w:t>
      </w:r>
    </w:p>
    <w:p w14:paraId="02C40D01">
      <w:pPr>
        <w:jc w:val="both"/>
        <w:rPr>
          <w:sz w:val="21"/>
          <w:szCs w:val="21"/>
          <w:lang w:eastAsia="zh-CN"/>
        </w:rPr>
      </w:pPr>
      <w:r>
        <w:rPr>
          <w:sz w:val="21"/>
          <w:szCs w:val="21"/>
        </w:rPr>
        <w:t xml:space="preserve">    </w:t>
      </w:r>
      <w:r>
        <w:rPr>
          <w:i/>
          <w:sz w:val="21"/>
          <w:szCs w:val="21"/>
          <w:lang w:eastAsia="zh-CN"/>
        </w:rPr>
        <w:t xml:space="preserve">adj./n. </w:t>
      </w:r>
      <w:r>
        <w:rPr>
          <w:sz w:val="21"/>
          <w:szCs w:val="21"/>
          <w:lang w:eastAsia="zh-CN"/>
        </w:rPr>
        <w:t xml:space="preserve">旧石器时代的；旧石器时代 </w:t>
      </w:r>
    </w:p>
    <w:p w14:paraId="736444C0">
      <w:pPr>
        <w:jc w:val="both"/>
        <w:rPr>
          <w:sz w:val="21"/>
          <w:szCs w:val="21"/>
        </w:rPr>
      </w:pPr>
      <w:r>
        <w:rPr>
          <w:sz w:val="21"/>
          <w:szCs w:val="21"/>
          <w:lang w:eastAsia="zh-CN"/>
        </w:rPr>
        <w:t xml:space="preserve">    </w:t>
      </w:r>
      <w:r>
        <w:rPr>
          <w:i/>
          <w:sz w:val="21"/>
          <w:szCs w:val="21"/>
        </w:rPr>
        <w:t xml:space="preserve">e.g. </w:t>
      </w:r>
      <w:r>
        <w:rPr>
          <w:sz w:val="21"/>
          <w:szCs w:val="21"/>
        </w:rPr>
        <w:t xml:space="preserve">Upper </w:t>
      </w:r>
      <w:r>
        <w:rPr>
          <w:b/>
          <w:i/>
          <w:sz w:val="21"/>
          <w:szCs w:val="21"/>
        </w:rPr>
        <w:t>Paleolithic</w:t>
      </w:r>
      <w:r>
        <w:rPr>
          <w:sz w:val="21"/>
          <w:szCs w:val="21"/>
        </w:rPr>
        <w:t xml:space="preserve"> art was not confined to cave paintings.</w:t>
      </w:r>
    </w:p>
    <w:p w14:paraId="4CB9AF74">
      <w:pPr>
        <w:jc w:val="both"/>
        <w:rPr>
          <w:sz w:val="21"/>
          <w:szCs w:val="21"/>
        </w:rPr>
      </w:pPr>
      <w:r>
        <w:rPr>
          <w:b/>
          <w:sz w:val="21"/>
          <w:szCs w:val="21"/>
        </w:rPr>
        <w:t xml:space="preserve">Paleozoic </w:t>
      </w:r>
      <w:r>
        <w:rPr>
          <w:sz w:val="21"/>
          <w:szCs w:val="21"/>
        </w:rPr>
        <w:t>/ˌpæliəˈzəʊɪk/</w:t>
      </w:r>
    </w:p>
    <w:p w14:paraId="35023C8B">
      <w:pPr>
        <w:jc w:val="both"/>
        <w:rPr>
          <w:sz w:val="21"/>
          <w:szCs w:val="21"/>
        </w:rPr>
      </w:pPr>
      <w:r>
        <w:rPr>
          <w:sz w:val="21"/>
          <w:szCs w:val="21"/>
        </w:rPr>
        <w:t xml:space="preserve">    </w:t>
      </w:r>
      <w:r>
        <w:rPr>
          <w:i/>
          <w:sz w:val="21"/>
          <w:szCs w:val="21"/>
        </w:rPr>
        <w:t xml:space="preserve">adj./n. </w:t>
      </w:r>
      <w:r>
        <w:rPr>
          <w:sz w:val="21"/>
          <w:szCs w:val="21"/>
        </w:rPr>
        <w:t xml:space="preserve">古生代的；古生代 </w:t>
      </w:r>
      <w:r>
        <w:rPr>
          <w:b/>
          <w:sz w:val="21"/>
          <w:szCs w:val="21"/>
        </w:rPr>
        <w:t xml:space="preserve">[同] </w:t>
      </w:r>
      <w:r>
        <w:rPr>
          <w:sz w:val="21"/>
          <w:szCs w:val="21"/>
        </w:rPr>
        <w:t>ancient-life era, Paleozoic era</w:t>
      </w:r>
    </w:p>
    <w:p w14:paraId="230C7DF9">
      <w:pPr>
        <w:jc w:val="both"/>
        <w:rPr>
          <w:sz w:val="21"/>
          <w:szCs w:val="21"/>
        </w:rPr>
      </w:pPr>
      <w:r>
        <w:rPr>
          <w:sz w:val="21"/>
          <w:szCs w:val="21"/>
        </w:rPr>
        <w:t xml:space="preserve">    </w:t>
      </w:r>
      <w:r>
        <w:rPr>
          <w:i/>
          <w:sz w:val="21"/>
          <w:szCs w:val="21"/>
        </w:rPr>
        <w:t xml:space="preserve">e.g. </w:t>
      </w:r>
      <w:r>
        <w:rPr>
          <w:sz w:val="21"/>
          <w:szCs w:val="21"/>
        </w:rPr>
        <w:t xml:space="preserve">But if the continents are reassemble as a single landmass with South Africa located at the South Polc. the direction of movement of late </w:t>
      </w:r>
      <w:r>
        <w:rPr>
          <w:b/>
          <w:i/>
          <w:sz w:val="21"/>
          <w:szCs w:val="21"/>
        </w:rPr>
        <w:t>Paleozoic</w:t>
      </w:r>
      <w:r>
        <w:rPr>
          <w:sz w:val="21"/>
          <w:szCs w:val="21"/>
        </w:rPr>
        <w:t xml:space="preserve"> continental glaciers makes sense.</w:t>
      </w:r>
    </w:p>
    <w:p w14:paraId="4462EF7A">
      <w:pPr>
        <w:jc w:val="both"/>
        <w:rPr>
          <w:sz w:val="21"/>
          <w:szCs w:val="21"/>
        </w:rPr>
      </w:pPr>
      <w:r>
        <w:rPr>
          <w:b/>
          <w:sz w:val="21"/>
          <w:szCs w:val="21"/>
        </w:rPr>
        <w:t xml:space="preserve">palpable </w:t>
      </w:r>
      <w:r>
        <w:rPr>
          <w:sz w:val="21"/>
          <w:szCs w:val="21"/>
        </w:rPr>
        <w:t>/ˈpælpəbl/</w:t>
      </w:r>
    </w:p>
    <w:p w14:paraId="0BBCBA14">
      <w:pPr>
        <w:jc w:val="both"/>
        <w:rPr>
          <w:sz w:val="21"/>
          <w:szCs w:val="21"/>
        </w:rPr>
      </w:pPr>
      <w:r>
        <w:rPr>
          <w:sz w:val="21"/>
          <w:szCs w:val="21"/>
        </w:rPr>
        <w:t xml:space="preserve">    </w:t>
      </w:r>
      <w:r>
        <w:rPr>
          <w:i/>
          <w:sz w:val="21"/>
          <w:szCs w:val="21"/>
        </w:rPr>
        <w:t xml:space="preserve">adj. </w:t>
      </w:r>
      <w:r>
        <w:rPr>
          <w:sz w:val="21"/>
          <w:szCs w:val="21"/>
        </w:rPr>
        <w:t xml:space="preserve">明显的；可感知的 </w:t>
      </w:r>
      <w:r>
        <w:rPr>
          <w:b/>
          <w:sz w:val="21"/>
          <w:szCs w:val="21"/>
        </w:rPr>
        <w:t xml:space="preserve">[同] </w:t>
      </w:r>
      <w:r>
        <w:rPr>
          <w:sz w:val="21"/>
          <w:szCs w:val="21"/>
        </w:rPr>
        <w:t>obvious, tangible, perceptible</w:t>
      </w:r>
    </w:p>
    <w:p w14:paraId="66FE3C26">
      <w:pPr>
        <w:jc w:val="both"/>
        <w:rPr>
          <w:sz w:val="21"/>
          <w:szCs w:val="21"/>
        </w:rPr>
      </w:pPr>
      <w:r>
        <w:rPr>
          <w:sz w:val="21"/>
          <w:szCs w:val="21"/>
        </w:rPr>
        <w:t xml:space="preserve">    </w:t>
      </w:r>
      <w:r>
        <w:rPr>
          <w:i/>
          <w:sz w:val="21"/>
          <w:szCs w:val="21"/>
        </w:rPr>
        <w:t xml:space="preserve">e.g. </w:t>
      </w:r>
      <w:r>
        <w:rPr>
          <w:sz w:val="21"/>
          <w:szCs w:val="21"/>
        </w:rPr>
        <w:t xml:space="preserve">Sometimes their mutual fascination is almost </w:t>
      </w:r>
      <w:r>
        <w:rPr>
          <w:b/>
          <w:i/>
          <w:sz w:val="21"/>
          <w:szCs w:val="21"/>
        </w:rPr>
        <w:t>palpable</w:t>
      </w:r>
      <w:r>
        <w:rPr>
          <w:sz w:val="21"/>
          <w:szCs w:val="21"/>
        </w:rPr>
        <w:t>; every actor's performance is affected by the way the audience yields or withholds its responses: its laughter, sighs, applause, gasps, silences.</w:t>
      </w:r>
    </w:p>
    <w:p w14:paraId="6DC2A531">
      <w:pPr>
        <w:jc w:val="both"/>
        <w:rPr>
          <w:sz w:val="21"/>
          <w:szCs w:val="21"/>
        </w:rPr>
      </w:pPr>
      <w:r>
        <w:rPr>
          <w:b/>
          <w:color w:val="FF0000"/>
          <w:sz w:val="21"/>
          <w:szCs w:val="21"/>
        </w:rPr>
        <w:t>pamphlet</w:t>
      </w:r>
      <w:r>
        <w:rPr>
          <w:b/>
          <w:sz w:val="21"/>
          <w:szCs w:val="21"/>
        </w:rPr>
        <w:t xml:space="preserve"> </w:t>
      </w:r>
      <w:r>
        <w:rPr>
          <w:sz w:val="21"/>
          <w:szCs w:val="21"/>
        </w:rPr>
        <w:t>/ˈpæmflət/</w:t>
      </w:r>
    </w:p>
    <w:p w14:paraId="0AE0E4F8">
      <w:pPr>
        <w:jc w:val="both"/>
        <w:rPr>
          <w:sz w:val="21"/>
          <w:szCs w:val="21"/>
        </w:rPr>
      </w:pPr>
      <w:r>
        <w:rPr>
          <w:sz w:val="21"/>
          <w:szCs w:val="21"/>
        </w:rPr>
        <w:t xml:space="preserve">    </w:t>
      </w:r>
      <w:r>
        <w:rPr>
          <w:i/>
          <w:sz w:val="21"/>
          <w:szCs w:val="21"/>
        </w:rPr>
        <w:t xml:space="preserve">n. </w:t>
      </w:r>
      <w:r>
        <w:rPr>
          <w:sz w:val="21"/>
          <w:szCs w:val="21"/>
        </w:rPr>
        <w:t xml:space="preserve">小册子 </w:t>
      </w:r>
      <w:r>
        <w:rPr>
          <w:b/>
          <w:sz w:val="21"/>
          <w:szCs w:val="21"/>
        </w:rPr>
        <w:t xml:space="preserve">[同] </w:t>
      </w:r>
      <w:r>
        <w:rPr>
          <w:sz w:val="21"/>
          <w:szCs w:val="21"/>
        </w:rPr>
        <w:t>brochure, leaflet, booklet</w:t>
      </w:r>
    </w:p>
    <w:p w14:paraId="1FE77501">
      <w:pPr>
        <w:jc w:val="both"/>
        <w:rPr>
          <w:sz w:val="21"/>
          <w:szCs w:val="21"/>
        </w:rPr>
      </w:pPr>
      <w:r>
        <w:rPr>
          <w:sz w:val="21"/>
          <w:szCs w:val="21"/>
        </w:rPr>
        <w:t xml:space="preserve">    </w:t>
      </w:r>
      <w:r>
        <w:rPr>
          <w:i/>
          <w:sz w:val="21"/>
          <w:szCs w:val="21"/>
        </w:rPr>
        <w:t xml:space="preserve">e.g. </w:t>
      </w:r>
      <w:r>
        <w:rPr>
          <w:sz w:val="21"/>
          <w:szCs w:val="21"/>
        </w:rPr>
        <w:t xml:space="preserve">The American geologist Frank Taylor published a </w:t>
      </w:r>
      <w:r>
        <w:rPr>
          <w:b/>
          <w:i/>
          <w:sz w:val="21"/>
          <w:szCs w:val="21"/>
        </w:rPr>
        <w:t>pamphlet</w:t>
      </w:r>
      <w:r>
        <w:rPr>
          <w:sz w:val="21"/>
          <w:szCs w:val="21"/>
        </w:rPr>
        <w:t xml:space="preserve"> in 1910 presenting his own theory of continental drift.</w:t>
      </w:r>
    </w:p>
    <w:p w14:paraId="0A1EE192">
      <w:pPr>
        <w:jc w:val="both"/>
        <w:rPr>
          <w:sz w:val="21"/>
          <w:szCs w:val="21"/>
        </w:rPr>
      </w:pPr>
      <w:r>
        <w:rPr>
          <w:b/>
          <w:sz w:val="21"/>
          <w:szCs w:val="21"/>
        </w:rPr>
        <w:t xml:space="preserve">pane </w:t>
      </w:r>
      <w:r>
        <w:rPr>
          <w:sz w:val="21"/>
          <w:szCs w:val="21"/>
        </w:rPr>
        <w:t>/peɪn/</w:t>
      </w:r>
    </w:p>
    <w:p w14:paraId="356C19CC">
      <w:pPr>
        <w:jc w:val="both"/>
        <w:rPr>
          <w:sz w:val="21"/>
          <w:szCs w:val="21"/>
        </w:rPr>
      </w:pPr>
      <w:r>
        <w:rPr>
          <w:sz w:val="21"/>
          <w:szCs w:val="21"/>
        </w:rPr>
        <w:t xml:space="preserve">    </w:t>
      </w:r>
      <w:r>
        <w:rPr>
          <w:i/>
          <w:sz w:val="21"/>
          <w:szCs w:val="21"/>
        </w:rPr>
        <w:t xml:space="preserve">n. </w:t>
      </w:r>
      <w:r>
        <w:rPr>
          <w:sz w:val="21"/>
          <w:szCs w:val="21"/>
        </w:rPr>
        <w:t xml:space="preserve">窗格玻璃 </w:t>
      </w:r>
      <w:r>
        <w:rPr>
          <w:b/>
          <w:sz w:val="21"/>
          <w:szCs w:val="21"/>
        </w:rPr>
        <w:t xml:space="preserve">[同] </w:t>
      </w:r>
      <w:r>
        <w:rPr>
          <w:sz w:val="21"/>
          <w:szCs w:val="21"/>
        </w:rPr>
        <w:t>sheet, plate, window glass</w:t>
      </w:r>
    </w:p>
    <w:p w14:paraId="58F39721">
      <w:pPr>
        <w:jc w:val="both"/>
        <w:rPr>
          <w:sz w:val="21"/>
          <w:szCs w:val="21"/>
        </w:rPr>
      </w:pPr>
      <w:r>
        <w:rPr>
          <w:sz w:val="21"/>
          <w:szCs w:val="21"/>
        </w:rPr>
        <w:t xml:space="preserve">    </w:t>
      </w:r>
      <w:r>
        <w:rPr>
          <w:i/>
          <w:sz w:val="21"/>
          <w:szCs w:val="21"/>
        </w:rPr>
        <w:t xml:space="preserve">e.g. </w:t>
      </w:r>
      <w:r>
        <w:rPr>
          <w:sz w:val="21"/>
          <w:szCs w:val="21"/>
        </w:rPr>
        <w:t xml:space="preserve">Large, clear </w:t>
      </w:r>
      <w:r>
        <w:rPr>
          <w:b/>
          <w:i/>
          <w:sz w:val="21"/>
          <w:szCs w:val="21"/>
        </w:rPr>
        <w:t>pane</w:t>
      </w:r>
      <w:r>
        <w:rPr>
          <w:sz w:val="21"/>
          <w:szCs w:val="21"/>
        </w:rPr>
        <w:t>s replaced the small leaded glass of the seventeenth century.</w:t>
      </w:r>
    </w:p>
    <w:p w14:paraId="5520339D">
      <w:pPr>
        <w:jc w:val="both"/>
        <w:rPr>
          <w:sz w:val="21"/>
          <w:szCs w:val="21"/>
        </w:rPr>
      </w:pPr>
      <w:r>
        <w:rPr>
          <w:b/>
          <w:color w:val="FF0000"/>
          <w:sz w:val="21"/>
          <w:szCs w:val="21"/>
        </w:rPr>
        <w:t>panel</w:t>
      </w:r>
      <w:r>
        <w:rPr>
          <w:b/>
          <w:sz w:val="21"/>
          <w:szCs w:val="21"/>
        </w:rPr>
        <w:t xml:space="preserve"> </w:t>
      </w:r>
      <w:r>
        <w:rPr>
          <w:sz w:val="21"/>
          <w:szCs w:val="21"/>
        </w:rPr>
        <w:t>/ˈpænl/</w:t>
      </w:r>
    </w:p>
    <w:p w14:paraId="00A97213">
      <w:pPr>
        <w:jc w:val="both"/>
        <w:rPr>
          <w:rFonts w:ascii="宋体" w:hAnsi="宋体" w:eastAsia="宋体" w:cs="宋体"/>
          <w:sz w:val="21"/>
          <w:szCs w:val="21"/>
          <w:lang w:eastAsia="zh-CN"/>
        </w:rPr>
      </w:pPr>
      <w:r>
        <w:rPr>
          <w:sz w:val="21"/>
          <w:szCs w:val="21"/>
        </w:rPr>
        <w:t xml:space="preserve">    </w:t>
      </w:r>
      <w:r>
        <w:rPr>
          <w:i/>
          <w:sz w:val="21"/>
          <w:szCs w:val="21"/>
        </w:rPr>
        <w:t xml:space="preserve">n. </w:t>
      </w:r>
      <w:r>
        <w:rPr>
          <w:sz w:val="21"/>
          <w:szCs w:val="21"/>
        </w:rPr>
        <w:t>镶板</w:t>
      </w:r>
      <w:r>
        <w:rPr>
          <w:rFonts w:ascii="宋体" w:hAnsi="宋体" w:eastAsia="宋体" w:cs="宋体"/>
          <w:sz w:val="21"/>
          <w:szCs w:val="21"/>
          <w:lang w:eastAsia="zh-CN"/>
        </w:rPr>
        <w:t xml:space="preserve">; </w:t>
      </w:r>
      <w:r>
        <w:rPr>
          <w:rFonts w:hint="eastAsia" w:ascii="宋体" w:hAnsi="宋体" w:eastAsia="宋体" w:cs="宋体"/>
          <w:sz w:val="21"/>
          <w:szCs w:val="21"/>
          <w:lang w:eastAsia="zh-CN"/>
        </w:rPr>
        <w:t>专门小组</w:t>
      </w:r>
      <w:r>
        <w:rPr>
          <w:rFonts w:hint="eastAsia"/>
          <w:sz w:val="21"/>
          <w:szCs w:val="21"/>
          <w:lang w:eastAsia="zh-CN"/>
        </w:rPr>
        <w:t xml:space="preserve"> </w:t>
      </w:r>
      <w:r>
        <w:rPr>
          <w:b/>
          <w:sz w:val="21"/>
          <w:szCs w:val="21"/>
        </w:rPr>
        <w:t xml:space="preserve">[同] </w:t>
      </w:r>
      <w:r>
        <w:rPr>
          <w:sz w:val="21"/>
          <w:szCs w:val="21"/>
        </w:rPr>
        <w:t>board, slab, sheet</w:t>
      </w:r>
      <w:r>
        <w:rPr>
          <w:rFonts w:hint="eastAsia" w:ascii="宋体" w:hAnsi="宋体" w:eastAsia="宋体" w:cs="宋体"/>
          <w:sz w:val="21"/>
          <w:szCs w:val="21"/>
          <w:lang w:eastAsia="zh-CN"/>
        </w:rPr>
        <w:t>；</w:t>
      </w:r>
      <w:r>
        <w:rPr>
          <w:sz w:val="21"/>
          <w:szCs w:val="21"/>
        </w:rPr>
        <w:t>committee, board, jury</w:t>
      </w:r>
    </w:p>
    <w:p w14:paraId="33FA7190">
      <w:pPr>
        <w:jc w:val="both"/>
        <w:rPr>
          <w:sz w:val="21"/>
          <w:szCs w:val="21"/>
        </w:rPr>
      </w:pPr>
      <w:r>
        <w:rPr>
          <w:sz w:val="21"/>
          <w:szCs w:val="21"/>
        </w:rPr>
        <w:t xml:space="preserve">    </w:t>
      </w:r>
      <w:r>
        <w:rPr>
          <w:i/>
          <w:sz w:val="21"/>
          <w:szCs w:val="21"/>
        </w:rPr>
        <w:t xml:space="preserve">e.g. </w:t>
      </w:r>
      <w:r>
        <w:rPr>
          <w:sz w:val="21"/>
          <w:szCs w:val="21"/>
        </w:rPr>
        <w:t xml:space="preserve">Walls were made of plaster or wood, sometimes elaborately </w:t>
      </w:r>
      <w:r>
        <w:rPr>
          <w:b/>
          <w:i/>
          <w:sz w:val="21"/>
          <w:szCs w:val="21"/>
        </w:rPr>
        <w:t>panel</w:t>
      </w:r>
      <w:r>
        <w:rPr>
          <w:sz w:val="21"/>
          <w:szCs w:val="21"/>
        </w:rPr>
        <w:t>ed.</w:t>
      </w:r>
    </w:p>
    <w:p w14:paraId="60B54346">
      <w:pPr>
        <w:jc w:val="both"/>
        <w:rPr>
          <w:sz w:val="21"/>
          <w:szCs w:val="21"/>
        </w:rPr>
      </w:pPr>
      <w:r>
        <w:rPr>
          <w:b/>
          <w:sz w:val="21"/>
          <w:szCs w:val="21"/>
        </w:rPr>
        <w:t xml:space="preserve">panic </w:t>
      </w:r>
      <w:r>
        <w:rPr>
          <w:sz w:val="21"/>
          <w:szCs w:val="21"/>
        </w:rPr>
        <w:t>/ˈpænɪk/</w:t>
      </w:r>
    </w:p>
    <w:p w14:paraId="66DAFBC4">
      <w:pPr>
        <w:jc w:val="both"/>
        <w:rPr>
          <w:sz w:val="21"/>
          <w:szCs w:val="21"/>
        </w:rPr>
      </w:pPr>
      <w:r>
        <w:rPr>
          <w:sz w:val="21"/>
          <w:szCs w:val="21"/>
        </w:rPr>
        <w:t xml:space="preserve">    </w:t>
      </w:r>
      <w:r>
        <w:rPr>
          <w:i/>
          <w:sz w:val="21"/>
          <w:szCs w:val="21"/>
        </w:rPr>
        <w:t xml:space="preserve">n. </w:t>
      </w:r>
      <w:r>
        <w:rPr>
          <w:sz w:val="21"/>
          <w:szCs w:val="21"/>
        </w:rPr>
        <w:t xml:space="preserve">恐慌 </w:t>
      </w:r>
      <w:r>
        <w:rPr>
          <w:b/>
          <w:sz w:val="21"/>
          <w:szCs w:val="21"/>
        </w:rPr>
        <w:t xml:space="preserve">[同] </w:t>
      </w:r>
      <w:r>
        <w:rPr>
          <w:sz w:val="21"/>
          <w:szCs w:val="21"/>
        </w:rPr>
        <w:t>alarm, terror, fright</w:t>
      </w:r>
    </w:p>
    <w:p w14:paraId="739A78EC">
      <w:pPr>
        <w:jc w:val="both"/>
        <w:rPr>
          <w:sz w:val="21"/>
          <w:szCs w:val="21"/>
        </w:rPr>
      </w:pPr>
      <w:r>
        <w:rPr>
          <w:sz w:val="21"/>
          <w:szCs w:val="21"/>
        </w:rPr>
        <w:t xml:space="preserve">    </w:t>
      </w:r>
      <w:r>
        <w:rPr>
          <w:i/>
          <w:sz w:val="21"/>
          <w:szCs w:val="21"/>
        </w:rPr>
        <w:t xml:space="preserve">e.g. </w:t>
      </w:r>
      <w:r>
        <w:rPr>
          <w:sz w:val="21"/>
          <w:szCs w:val="21"/>
        </w:rPr>
        <w:t xml:space="preserve">The bird appears to be attempting escape along an irregular route that indicates </w:t>
      </w:r>
      <w:r>
        <w:rPr>
          <w:b/>
          <w:i/>
          <w:sz w:val="21"/>
          <w:szCs w:val="21"/>
        </w:rPr>
        <w:t>panic</w:t>
      </w:r>
      <w:r>
        <w:rPr>
          <w:sz w:val="21"/>
          <w:szCs w:val="21"/>
        </w:rPr>
        <w:t>.</w:t>
      </w:r>
    </w:p>
    <w:p w14:paraId="5E06CD97">
      <w:pPr>
        <w:jc w:val="both"/>
        <w:rPr>
          <w:sz w:val="21"/>
          <w:szCs w:val="21"/>
        </w:rPr>
      </w:pPr>
      <w:r>
        <w:rPr>
          <w:b/>
          <w:sz w:val="21"/>
          <w:szCs w:val="21"/>
        </w:rPr>
        <w:t xml:space="preserve">parade </w:t>
      </w:r>
      <w:r>
        <w:rPr>
          <w:sz w:val="21"/>
          <w:szCs w:val="21"/>
        </w:rPr>
        <w:t>/pəˈreɪd/</w:t>
      </w:r>
    </w:p>
    <w:p w14:paraId="334382A5">
      <w:pPr>
        <w:jc w:val="both"/>
        <w:rPr>
          <w:sz w:val="21"/>
          <w:szCs w:val="21"/>
        </w:rPr>
      </w:pPr>
      <w:r>
        <w:rPr>
          <w:sz w:val="21"/>
          <w:szCs w:val="21"/>
        </w:rPr>
        <w:t xml:space="preserve">    </w:t>
      </w:r>
      <w:r>
        <w:rPr>
          <w:i/>
          <w:sz w:val="21"/>
          <w:szCs w:val="21"/>
        </w:rPr>
        <w:t xml:space="preserve">n. </w:t>
      </w:r>
      <w:r>
        <w:rPr>
          <w:sz w:val="21"/>
          <w:szCs w:val="21"/>
        </w:rPr>
        <w:t xml:space="preserve">游行 </w:t>
      </w:r>
      <w:r>
        <w:rPr>
          <w:b/>
          <w:sz w:val="21"/>
          <w:szCs w:val="21"/>
        </w:rPr>
        <w:t xml:space="preserve">[同] </w:t>
      </w:r>
      <w:r>
        <w:rPr>
          <w:sz w:val="21"/>
          <w:szCs w:val="21"/>
        </w:rPr>
        <w:t>march, procession, display</w:t>
      </w:r>
    </w:p>
    <w:p w14:paraId="756AA026">
      <w:pPr>
        <w:jc w:val="both"/>
        <w:rPr>
          <w:sz w:val="21"/>
          <w:szCs w:val="21"/>
        </w:rPr>
      </w:pPr>
      <w:r>
        <w:rPr>
          <w:sz w:val="21"/>
          <w:szCs w:val="21"/>
        </w:rPr>
        <w:t xml:space="preserve">    </w:t>
      </w:r>
      <w:r>
        <w:rPr>
          <w:i/>
          <w:sz w:val="21"/>
          <w:szCs w:val="21"/>
        </w:rPr>
        <w:t xml:space="preserve">e.g. </w:t>
      </w:r>
      <w:r>
        <w:rPr>
          <w:sz w:val="21"/>
          <w:szCs w:val="21"/>
        </w:rPr>
        <w:t xml:space="preserve">Some follow each other in solemn </w:t>
      </w:r>
      <w:r>
        <w:rPr>
          <w:b/>
          <w:i/>
          <w:sz w:val="21"/>
          <w:szCs w:val="21"/>
        </w:rPr>
        <w:t>parade</w:t>
      </w:r>
      <w:r>
        <w:rPr>
          <w:b/>
          <w:bCs/>
          <w:i/>
          <w:iCs/>
          <w:sz w:val="21"/>
          <w:szCs w:val="21"/>
        </w:rPr>
        <w:t>s</w:t>
      </w:r>
      <w:r>
        <w:rPr>
          <w:sz w:val="21"/>
          <w:szCs w:val="21"/>
        </w:rPr>
        <w:t>, but others swirl about, sideways and upside down.</w:t>
      </w:r>
    </w:p>
    <w:p w14:paraId="03566208">
      <w:pPr>
        <w:jc w:val="both"/>
        <w:rPr>
          <w:sz w:val="21"/>
          <w:szCs w:val="21"/>
        </w:rPr>
      </w:pPr>
      <w:r>
        <w:rPr>
          <w:b/>
          <w:sz w:val="21"/>
          <w:szCs w:val="21"/>
        </w:rPr>
        <w:t xml:space="preserve">paradigm </w:t>
      </w:r>
      <w:r>
        <w:rPr>
          <w:color w:val="FF0000"/>
          <w:sz w:val="21"/>
          <w:szCs w:val="21"/>
        </w:rPr>
        <w:t>/ˈpærədaɪm/</w:t>
      </w:r>
    </w:p>
    <w:p w14:paraId="6330512B">
      <w:pPr>
        <w:jc w:val="both"/>
        <w:rPr>
          <w:sz w:val="21"/>
          <w:szCs w:val="21"/>
        </w:rPr>
      </w:pPr>
      <w:r>
        <w:rPr>
          <w:sz w:val="21"/>
          <w:szCs w:val="21"/>
        </w:rPr>
        <w:t xml:space="preserve">    </w:t>
      </w:r>
      <w:r>
        <w:rPr>
          <w:i/>
          <w:sz w:val="21"/>
          <w:szCs w:val="21"/>
        </w:rPr>
        <w:t xml:space="preserve">n. </w:t>
      </w:r>
      <w:r>
        <w:rPr>
          <w:sz w:val="21"/>
          <w:szCs w:val="21"/>
        </w:rPr>
        <w:t xml:space="preserve">范式；典范 </w:t>
      </w:r>
      <w:r>
        <w:rPr>
          <w:b/>
          <w:sz w:val="21"/>
          <w:szCs w:val="21"/>
        </w:rPr>
        <w:t xml:space="preserve">[同] </w:t>
      </w:r>
      <w:r>
        <w:rPr>
          <w:sz w:val="21"/>
          <w:szCs w:val="21"/>
        </w:rPr>
        <w:t>model, pattern, example</w:t>
      </w:r>
    </w:p>
    <w:p w14:paraId="726EFA5A">
      <w:pPr>
        <w:jc w:val="both"/>
        <w:rPr>
          <w:sz w:val="21"/>
          <w:szCs w:val="21"/>
        </w:rPr>
      </w:pPr>
      <w:r>
        <w:rPr>
          <w:sz w:val="21"/>
          <w:szCs w:val="21"/>
        </w:rPr>
        <w:t xml:space="preserve">    </w:t>
      </w:r>
      <w:r>
        <w:rPr>
          <w:i/>
          <w:sz w:val="21"/>
          <w:szCs w:val="21"/>
        </w:rPr>
        <w:t xml:space="preserve">e.g. </w:t>
      </w:r>
      <w:r>
        <w:rPr>
          <w:sz w:val="21"/>
          <w:szCs w:val="21"/>
        </w:rPr>
        <w:t xml:space="preserve">Although the ecosystem concept was very popular in the 1950s and 1960s, it is no longer the dominant </w:t>
      </w:r>
      <w:r>
        <w:rPr>
          <w:b/>
          <w:i/>
          <w:sz w:val="21"/>
          <w:szCs w:val="21"/>
        </w:rPr>
        <w:t>paradigm</w:t>
      </w:r>
      <w:r>
        <w:rPr>
          <w:sz w:val="21"/>
          <w:szCs w:val="21"/>
        </w:rPr>
        <w:t>.</w:t>
      </w:r>
    </w:p>
    <w:p w14:paraId="0E797286">
      <w:pPr>
        <w:jc w:val="both"/>
        <w:rPr>
          <w:sz w:val="21"/>
          <w:szCs w:val="21"/>
        </w:rPr>
      </w:pPr>
      <w:r>
        <w:rPr>
          <w:b/>
          <w:sz w:val="21"/>
          <w:szCs w:val="21"/>
        </w:rPr>
        <w:t xml:space="preserve">paradox </w:t>
      </w:r>
      <w:r>
        <w:rPr>
          <w:sz w:val="21"/>
          <w:szCs w:val="21"/>
        </w:rPr>
        <w:t>/ˈpærədɒks/</w:t>
      </w:r>
    </w:p>
    <w:p w14:paraId="728D4CD0">
      <w:pPr>
        <w:jc w:val="both"/>
        <w:rPr>
          <w:sz w:val="21"/>
          <w:szCs w:val="21"/>
        </w:rPr>
      </w:pPr>
      <w:r>
        <w:rPr>
          <w:sz w:val="21"/>
          <w:szCs w:val="21"/>
        </w:rPr>
        <w:t xml:space="preserve">    </w:t>
      </w:r>
      <w:r>
        <w:rPr>
          <w:i/>
          <w:sz w:val="21"/>
          <w:szCs w:val="21"/>
        </w:rPr>
        <w:t xml:space="preserve">n. </w:t>
      </w:r>
      <w:r>
        <w:rPr>
          <w:sz w:val="21"/>
          <w:szCs w:val="21"/>
        </w:rPr>
        <w:t xml:space="preserve">悖论 </w:t>
      </w:r>
      <w:r>
        <w:rPr>
          <w:b/>
          <w:sz w:val="21"/>
          <w:szCs w:val="21"/>
        </w:rPr>
        <w:t xml:space="preserve">[同] </w:t>
      </w:r>
      <w:r>
        <w:rPr>
          <w:sz w:val="21"/>
          <w:szCs w:val="21"/>
        </w:rPr>
        <w:t>contradiction, puzzle, inconsistency</w:t>
      </w:r>
    </w:p>
    <w:p w14:paraId="0F117348">
      <w:pPr>
        <w:jc w:val="both"/>
        <w:rPr>
          <w:sz w:val="21"/>
          <w:szCs w:val="21"/>
        </w:rPr>
      </w:pPr>
      <w:r>
        <w:rPr>
          <w:sz w:val="21"/>
          <w:szCs w:val="21"/>
        </w:rPr>
        <w:t xml:space="preserve">    </w:t>
      </w:r>
      <w:r>
        <w:rPr>
          <w:i/>
          <w:sz w:val="21"/>
          <w:szCs w:val="21"/>
        </w:rPr>
        <w:t xml:space="preserve">e.g. </w:t>
      </w:r>
      <w:r>
        <w:rPr>
          <w:sz w:val="21"/>
          <w:szCs w:val="21"/>
        </w:rPr>
        <w:t xml:space="preserve">Yet this most fundamental standard of historical periodization conceals a host of </w:t>
      </w:r>
      <w:r>
        <w:rPr>
          <w:b/>
          <w:i/>
          <w:sz w:val="21"/>
          <w:szCs w:val="21"/>
        </w:rPr>
        <w:t>paradox</w:t>
      </w:r>
      <w:r>
        <w:rPr>
          <w:sz w:val="21"/>
          <w:szCs w:val="21"/>
        </w:rPr>
        <w:t>es.</w:t>
      </w:r>
    </w:p>
    <w:p w14:paraId="4B98D7EB">
      <w:pPr>
        <w:jc w:val="both"/>
        <w:rPr>
          <w:sz w:val="21"/>
          <w:szCs w:val="21"/>
        </w:rPr>
      </w:pPr>
      <w:r>
        <w:rPr>
          <w:b/>
          <w:sz w:val="21"/>
          <w:szCs w:val="21"/>
        </w:rPr>
        <w:t xml:space="preserve">paradoxical </w:t>
      </w:r>
      <w:r>
        <w:rPr>
          <w:sz w:val="21"/>
          <w:szCs w:val="21"/>
        </w:rPr>
        <w:t>/ˌpærəˈdɒksɪkl/</w:t>
      </w:r>
    </w:p>
    <w:p w14:paraId="3D0DD8E5">
      <w:pPr>
        <w:jc w:val="both"/>
        <w:rPr>
          <w:sz w:val="21"/>
          <w:szCs w:val="21"/>
        </w:rPr>
      </w:pPr>
      <w:r>
        <w:rPr>
          <w:sz w:val="21"/>
          <w:szCs w:val="21"/>
        </w:rPr>
        <w:t xml:space="preserve">    </w:t>
      </w:r>
      <w:r>
        <w:rPr>
          <w:i/>
          <w:sz w:val="21"/>
          <w:szCs w:val="21"/>
        </w:rPr>
        <w:t xml:space="preserve">adj. </w:t>
      </w:r>
      <w:r>
        <w:rPr>
          <w:sz w:val="21"/>
          <w:szCs w:val="21"/>
        </w:rPr>
        <w:t xml:space="preserve">悖论的 </w:t>
      </w:r>
      <w:r>
        <w:rPr>
          <w:b/>
          <w:sz w:val="21"/>
          <w:szCs w:val="21"/>
        </w:rPr>
        <w:t xml:space="preserve">[同] </w:t>
      </w:r>
      <w:r>
        <w:rPr>
          <w:sz w:val="21"/>
          <w:szCs w:val="21"/>
        </w:rPr>
        <w:t>contradictory, inconsistent, ironic</w:t>
      </w:r>
    </w:p>
    <w:p w14:paraId="6F330E94">
      <w:pPr>
        <w:jc w:val="both"/>
        <w:rPr>
          <w:sz w:val="21"/>
          <w:szCs w:val="21"/>
        </w:rPr>
      </w:pPr>
      <w:r>
        <w:rPr>
          <w:sz w:val="21"/>
          <w:szCs w:val="21"/>
        </w:rPr>
        <w:t xml:space="preserve">    </w:t>
      </w:r>
      <w:r>
        <w:rPr>
          <w:i/>
          <w:sz w:val="21"/>
          <w:szCs w:val="21"/>
        </w:rPr>
        <w:t xml:space="preserve">e.g. </w:t>
      </w:r>
      <w:r>
        <w:rPr>
          <w:sz w:val="21"/>
          <w:szCs w:val="21"/>
        </w:rPr>
        <w:t xml:space="preserve">Famine is a </w:t>
      </w:r>
      <w:r>
        <w:rPr>
          <w:b/>
          <w:i/>
          <w:sz w:val="21"/>
          <w:szCs w:val="21"/>
        </w:rPr>
        <w:t>paradoxical</w:t>
      </w:r>
      <w:r>
        <w:rPr>
          <w:sz w:val="21"/>
          <w:szCs w:val="21"/>
        </w:rPr>
        <w:t xml:space="preserve"> by-product of the agricultural revolution.</w:t>
      </w:r>
    </w:p>
    <w:p w14:paraId="7D5DFD88">
      <w:pPr>
        <w:jc w:val="both"/>
        <w:rPr>
          <w:sz w:val="21"/>
          <w:szCs w:val="21"/>
        </w:rPr>
      </w:pPr>
      <w:r>
        <w:rPr>
          <w:b/>
          <w:sz w:val="21"/>
          <w:szCs w:val="21"/>
        </w:rPr>
        <w:t xml:space="preserve">paradoxically </w:t>
      </w:r>
      <w:r>
        <w:rPr>
          <w:sz w:val="21"/>
          <w:szCs w:val="21"/>
        </w:rPr>
        <w:t>/ˌpærəˈdɒksɪkli/</w:t>
      </w:r>
    </w:p>
    <w:p w14:paraId="5813A945">
      <w:pPr>
        <w:jc w:val="both"/>
        <w:rPr>
          <w:sz w:val="21"/>
          <w:szCs w:val="21"/>
        </w:rPr>
      </w:pPr>
      <w:r>
        <w:rPr>
          <w:sz w:val="21"/>
          <w:szCs w:val="21"/>
        </w:rPr>
        <w:t xml:space="preserve">    </w:t>
      </w:r>
      <w:r>
        <w:rPr>
          <w:i/>
          <w:sz w:val="21"/>
          <w:szCs w:val="21"/>
        </w:rPr>
        <w:t xml:space="preserve">adv. </w:t>
      </w:r>
      <w:r>
        <w:rPr>
          <w:sz w:val="21"/>
          <w:szCs w:val="21"/>
        </w:rPr>
        <w:t xml:space="preserve">自相矛盾地 </w:t>
      </w:r>
      <w:r>
        <w:rPr>
          <w:b/>
          <w:sz w:val="21"/>
          <w:szCs w:val="21"/>
        </w:rPr>
        <w:t xml:space="preserve">[同] </w:t>
      </w:r>
      <w:r>
        <w:rPr>
          <w:sz w:val="21"/>
          <w:szCs w:val="21"/>
        </w:rPr>
        <w:t>ironically, surprisingly, contradictorily</w:t>
      </w:r>
    </w:p>
    <w:p w14:paraId="71ACD3C8">
      <w:pPr>
        <w:jc w:val="both"/>
        <w:rPr>
          <w:sz w:val="21"/>
          <w:szCs w:val="21"/>
        </w:rPr>
      </w:pPr>
      <w:r>
        <w:rPr>
          <w:sz w:val="21"/>
          <w:szCs w:val="21"/>
        </w:rPr>
        <w:t xml:space="preserve">    </w:t>
      </w:r>
      <w:r>
        <w:rPr>
          <w:i/>
          <w:sz w:val="21"/>
          <w:szCs w:val="21"/>
        </w:rPr>
        <w:t xml:space="preserve">e.g. </w:t>
      </w:r>
      <w:r>
        <w:rPr>
          <w:sz w:val="21"/>
          <w:szCs w:val="21"/>
        </w:rPr>
        <w:t xml:space="preserve">Although southem Maya areas received more rainfall than northern areas, problems of water were </w:t>
      </w:r>
      <w:r>
        <w:rPr>
          <w:b/>
          <w:i/>
          <w:sz w:val="21"/>
          <w:szCs w:val="21"/>
        </w:rPr>
        <w:t>paradoxically</w:t>
      </w:r>
      <w:r>
        <w:rPr>
          <w:sz w:val="21"/>
          <w:szCs w:val="21"/>
        </w:rPr>
        <w:t xml:space="preserve"> more severe in the wet south.</w:t>
      </w:r>
    </w:p>
    <w:p w14:paraId="03E73BBC">
      <w:pPr>
        <w:jc w:val="both"/>
        <w:rPr>
          <w:sz w:val="21"/>
          <w:szCs w:val="21"/>
        </w:rPr>
      </w:pPr>
      <w:r>
        <w:rPr>
          <w:b/>
          <w:color w:val="FF0000"/>
          <w:sz w:val="21"/>
          <w:szCs w:val="21"/>
        </w:rPr>
        <w:t>parallel</w:t>
      </w:r>
      <w:r>
        <w:rPr>
          <w:b/>
          <w:sz w:val="21"/>
          <w:szCs w:val="21"/>
        </w:rPr>
        <w:t xml:space="preserve"> </w:t>
      </w:r>
      <w:r>
        <w:rPr>
          <w:sz w:val="21"/>
          <w:szCs w:val="21"/>
        </w:rPr>
        <w:t>/ˈpærəlel/</w:t>
      </w:r>
    </w:p>
    <w:p w14:paraId="18EDB864">
      <w:pPr>
        <w:jc w:val="both"/>
        <w:rPr>
          <w:sz w:val="21"/>
          <w:szCs w:val="21"/>
        </w:rPr>
      </w:pPr>
      <w:r>
        <w:rPr>
          <w:sz w:val="21"/>
          <w:szCs w:val="21"/>
        </w:rPr>
        <w:t xml:space="preserve">    </w:t>
      </w:r>
      <w:r>
        <w:rPr>
          <w:i/>
          <w:sz w:val="21"/>
          <w:szCs w:val="21"/>
        </w:rPr>
        <w:t xml:space="preserve">vt. </w:t>
      </w:r>
      <w:r>
        <w:rPr>
          <w:sz w:val="21"/>
          <w:szCs w:val="21"/>
        </w:rPr>
        <w:t xml:space="preserve">与…平行；匹敌 </w:t>
      </w:r>
      <w:r>
        <w:rPr>
          <w:b/>
          <w:sz w:val="21"/>
          <w:szCs w:val="21"/>
        </w:rPr>
        <w:t xml:space="preserve">[同] </w:t>
      </w:r>
      <w:r>
        <w:rPr>
          <w:sz w:val="21"/>
          <w:szCs w:val="21"/>
        </w:rPr>
        <w:t>match, correspond, compare</w:t>
      </w:r>
    </w:p>
    <w:p w14:paraId="68FA25B8">
      <w:pPr>
        <w:jc w:val="both"/>
        <w:rPr>
          <w:sz w:val="21"/>
          <w:szCs w:val="21"/>
        </w:rPr>
      </w:pPr>
      <w:r>
        <w:rPr>
          <w:sz w:val="21"/>
          <w:szCs w:val="21"/>
        </w:rPr>
        <w:t xml:space="preserve">    </w:t>
      </w:r>
      <w:r>
        <w:rPr>
          <w:i/>
          <w:sz w:val="21"/>
          <w:szCs w:val="21"/>
        </w:rPr>
        <w:t xml:space="preserve">e.g. </w:t>
      </w:r>
      <w:r>
        <w:rPr>
          <w:sz w:val="21"/>
          <w:szCs w:val="21"/>
        </w:rPr>
        <w:t xml:space="preserve">The Canada lynx shows a ten-year cycle of abundance that </w:t>
      </w:r>
      <w:r>
        <w:rPr>
          <w:b/>
          <w:i/>
          <w:sz w:val="21"/>
          <w:szCs w:val="21"/>
        </w:rPr>
        <w:t>parallel</w:t>
      </w:r>
      <w:r>
        <w:rPr>
          <w:b/>
          <w:bCs/>
          <w:i/>
          <w:iCs/>
          <w:sz w:val="21"/>
          <w:szCs w:val="21"/>
        </w:rPr>
        <w:t>s</w:t>
      </w:r>
      <w:r>
        <w:rPr>
          <w:sz w:val="21"/>
          <w:szCs w:val="21"/>
        </w:rPr>
        <w:t xml:space="preserve"> the abundance cycle of hares.</w:t>
      </w:r>
    </w:p>
    <w:p w14:paraId="60CF67CF">
      <w:pPr>
        <w:jc w:val="both"/>
        <w:rPr>
          <w:sz w:val="21"/>
          <w:szCs w:val="21"/>
        </w:rPr>
      </w:pPr>
      <w:r>
        <w:rPr>
          <w:sz w:val="21"/>
          <w:szCs w:val="21"/>
        </w:rPr>
        <w:t xml:space="preserve">    </w:t>
      </w:r>
      <w:r>
        <w:rPr>
          <w:i/>
          <w:sz w:val="21"/>
          <w:szCs w:val="21"/>
        </w:rPr>
        <w:t xml:space="preserve">n. </w:t>
      </w:r>
      <w:r>
        <w:rPr>
          <w:sz w:val="21"/>
          <w:szCs w:val="21"/>
        </w:rPr>
        <w:t xml:space="preserve">类似，相似 </w:t>
      </w:r>
      <w:r>
        <w:rPr>
          <w:b/>
          <w:sz w:val="21"/>
          <w:szCs w:val="21"/>
        </w:rPr>
        <w:t xml:space="preserve">[同] </w:t>
      </w:r>
      <w:r>
        <w:rPr>
          <w:sz w:val="21"/>
          <w:szCs w:val="21"/>
        </w:rPr>
        <w:t>similarity, analogy, counterpart</w:t>
      </w:r>
    </w:p>
    <w:p w14:paraId="54784D0F">
      <w:pPr>
        <w:jc w:val="both"/>
        <w:rPr>
          <w:sz w:val="21"/>
          <w:szCs w:val="21"/>
        </w:rPr>
      </w:pPr>
      <w:r>
        <w:rPr>
          <w:sz w:val="21"/>
          <w:szCs w:val="21"/>
        </w:rPr>
        <w:t xml:space="preserve">    </w:t>
      </w:r>
      <w:r>
        <w:rPr>
          <w:i/>
          <w:sz w:val="21"/>
          <w:szCs w:val="21"/>
        </w:rPr>
        <w:t xml:space="preserve">e.g. </w:t>
      </w:r>
      <w:r>
        <w:rPr>
          <w:sz w:val="21"/>
          <w:szCs w:val="21"/>
        </w:rPr>
        <w:t>Equally important is the fact that the execution of multiple-step tasks is accomplished in a series-</w:t>
      </w:r>
      <w:r>
        <w:rPr>
          <w:b/>
          <w:i/>
          <w:sz w:val="21"/>
          <w:szCs w:val="21"/>
        </w:rPr>
        <w:t>parallel</w:t>
      </w:r>
      <w:r>
        <w:rPr>
          <w:sz w:val="21"/>
          <w:szCs w:val="21"/>
        </w:rPr>
        <w:t xml:space="preserve"> sequence.</w:t>
      </w:r>
    </w:p>
    <w:p w14:paraId="2B4DE899">
      <w:pPr>
        <w:jc w:val="both"/>
        <w:rPr>
          <w:sz w:val="21"/>
          <w:szCs w:val="21"/>
        </w:rPr>
      </w:pPr>
      <w:r>
        <w:rPr>
          <w:sz w:val="21"/>
          <w:szCs w:val="21"/>
        </w:rPr>
        <w:t xml:space="preserve">    </w:t>
      </w:r>
      <w:r>
        <w:rPr>
          <w:i/>
          <w:sz w:val="21"/>
          <w:szCs w:val="21"/>
        </w:rPr>
        <w:t xml:space="preserve">adj. </w:t>
      </w:r>
      <w:r>
        <w:rPr>
          <w:sz w:val="21"/>
          <w:szCs w:val="21"/>
        </w:rPr>
        <w:t xml:space="preserve">平行的 </w:t>
      </w:r>
      <w:r>
        <w:rPr>
          <w:b/>
          <w:sz w:val="21"/>
          <w:szCs w:val="21"/>
        </w:rPr>
        <w:t xml:space="preserve">[同] </w:t>
      </w:r>
      <w:r>
        <w:rPr>
          <w:sz w:val="21"/>
          <w:szCs w:val="21"/>
        </w:rPr>
        <w:t>corresponding, similar, equivalent</w:t>
      </w:r>
    </w:p>
    <w:p w14:paraId="0AA80816">
      <w:pPr>
        <w:jc w:val="both"/>
        <w:rPr>
          <w:sz w:val="21"/>
          <w:szCs w:val="21"/>
        </w:rPr>
      </w:pPr>
      <w:r>
        <w:rPr>
          <w:sz w:val="21"/>
          <w:szCs w:val="21"/>
        </w:rPr>
        <w:t xml:space="preserve">    </w:t>
      </w:r>
      <w:r>
        <w:rPr>
          <w:i/>
          <w:sz w:val="21"/>
          <w:szCs w:val="21"/>
        </w:rPr>
        <w:t xml:space="preserve">e.g. </w:t>
      </w:r>
      <w:r>
        <w:rPr>
          <w:sz w:val="21"/>
          <w:szCs w:val="21"/>
        </w:rPr>
        <w:t xml:space="preserve">Extensive mountain ranges were formed from compression of the crust, forming long ridges with </w:t>
      </w:r>
      <w:r>
        <w:rPr>
          <w:b/>
          <w:i/>
          <w:sz w:val="21"/>
          <w:szCs w:val="21"/>
        </w:rPr>
        <w:t>parallel</w:t>
      </w:r>
      <w:r>
        <w:rPr>
          <w:sz w:val="21"/>
          <w:szCs w:val="21"/>
        </w:rPr>
        <w:t xml:space="preserve"> valleys spaced one to two kilometers apart.</w:t>
      </w:r>
    </w:p>
    <w:p w14:paraId="680389D4">
      <w:pPr>
        <w:jc w:val="both"/>
        <w:rPr>
          <w:sz w:val="21"/>
          <w:szCs w:val="21"/>
        </w:rPr>
      </w:pPr>
      <w:r>
        <w:rPr>
          <w:b/>
          <w:sz w:val="21"/>
          <w:szCs w:val="21"/>
        </w:rPr>
        <w:t xml:space="preserve">unparalleled </w:t>
      </w:r>
      <w:r>
        <w:rPr>
          <w:sz w:val="21"/>
          <w:szCs w:val="21"/>
        </w:rPr>
        <w:t>/ʌnˈpærəleld/</w:t>
      </w:r>
    </w:p>
    <w:p w14:paraId="1F2AA3AD">
      <w:pPr>
        <w:jc w:val="both"/>
        <w:rPr>
          <w:sz w:val="21"/>
          <w:szCs w:val="21"/>
        </w:rPr>
      </w:pPr>
      <w:r>
        <w:rPr>
          <w:sz w:val="21"/>
          <w:szCs w:val="21"/>
        </w:rPr>
        <w:t xml:space="preserve">    </w:t>
      </w:r>
      <w:r>
        <w:rPr>
          <w:i/>
          <w:sz w:val="21"/>
          <w:szCs w:val="21"/>
        </w:rPr>
        <w:t xml:space="preserve">adj. </w:t>
      </w:r>
      <w:r>
        <w:rPr>
          <w:sz w:val="21"/>
          <w:szCs w:val="21"/>
        </w:rPr>
        <w:t xml:space="preserve">无比的，空前的 </w:t>
      </w:r>
      <w:r>
        <w:rPr>
          <w:b/>
          <w:sz w:val="21"/>
          <w:szCs w:val="21"/>
        </w:rPr>
        <w:t xml:space="preserve">[同] </w:t>
      </w:r>
      <w:r>
        <w:rPr>
          <w:sz w:val="21"/>
          <w:szCs w:val="21"/>
        </w:rPr>
        <w:t>matchless, unequalled, unrivalled</w:t>
      </w:r>
    </w:p>
    <w:p w14:paraId="765C8591">
      <w:pPr>
        <w:jc w:val="both"/>
        <w:rPr>
          <w:sz w:val="21"/>
          <w:szCs w:val="21"/>
        </w:rPr>
      </w:pPr>
      <w:r>
        <w:rPr>
          <w:sz w:val="21"/>
          <w:szCs w:val="21"/>
        </w:rPr>
        <w:t xml:space="preserve">    </w:t>
      </w:r>
      <w:r>
        <w:rPr>
          <w:i/>
          <w:sz w:val="21"/>
          <w:szCs w:val="21"/>
        </w:rPr>
        <w:t xml:space="preserve">e.g. </w:t>
      </w:r>
      <w:r>
        <w:rPr>
          <w:sz w:val="21"/>
          <w:szCs w:val="21"/>
        </w:rPr>
        <w:t xml:space="preserve">The result is an </w:t>
      </w:r>
      <w:r>
        <w:rPr>
          <w:b/>
          <w:i/>
          <w:sz w:val="21"/>
          <w:szCs w:val="21"/>
        </w:rPr>
        <w:t>unparalleled</w:t>
      </w:r>
      <w:r>
        <w:rPr>
          <w:sz w:val="21"/>
          <w:szCs w:val="21"/>
        </w:rPr>
        <w:t xml:space="preserve"> picture of contemporary life and thought.</w:t>
      </w:r>
    </w:p>
    <w:p w14:paraId="1CD5E2BB">
      <w:pPr>
        <w:jc w:val="both"/>
        <w:rPr>
          <w:sz w:val="21"/>
          <w:szCs w:val="21"/>
        </w:rPr>
      </w:pPr>
      <w:r>
        <w:rPr>
          <w:b/>
          <w:sz w:val="21"/>
          <w:szCs w:val="21"/>
        </w:rPr>
        <w:t xml:space="preserve">paralyze </w:t>
      </w:r>
      <w:r>
        <w:rPr>
          <w:sz w:val="21"/>
          <w:szCs w:val="21"/>
        </w:rPr>
        <w:t>/ˈpærəlaɪz/</w:t>
      </w:r>
    </w:p>
    <w:p w14:paraId="06225494">
      <w:pPr>
        <w:jc w:val="both"/>
        <w:rPr>
          <w:sz w:val="21"/>
          <w:szCs w:val="21"/>
        </w:rPr>
      </w:pPr>
      <w:r>
        <w:rPr>
          <w:sz w:val="21"/>
          <w:szCs w:val="21"/>
        </w:rPr>
        <w:t xml:space="preserve">    </w:t>
      </w:r>
      <w:r>
        <w:rPr>
          <w:i/>
          <w:sz w:val="21"/>
          <w:szCs w:val="21"/>
        </w:rPr>
        <w:t xml:space="preserve">vt. </w:t>
      </w:r>
      <w:r>
        <w:rPr>
          <w:sz w:val="21"/>
          <w:szCs w:val="21"/>
        </w:rPr>
        <w:t xml:space="preserve">使瘫痪，使麻痹 </w:t>
      </w:r>
      <w:r>
        <w:rPr>
          <w:b/>
          <w:sz w:val="21"/>
          <w:szCs w:val="21"/>
        </w:rPr>
        <w:t xml:space="preserve">[同] </w:t>
      </w:r>
      <w:r>
        <w:rPr>
          <w:sz w:val="21"/>
          <w:szCs w:val="21"/>
        </w:rPr>
        <w:t>disable, immobilize, numb</w:t>
      </w:r>
    </w:p>
    <w:p w14:paraId="4EAB0465">
      <w:pPr>
        <w:jc w:val="both"/>
        <w:rPr>
          <w:sz w:val="21"/>
          <w:szCs w:val="21"/>
        </w:rPr>
      </w:pPr>
      <w:r>
        <w:rPr>
          <w:sz w:val="21"/>
          <w:szCs w:val="21"/>
        </w:rPr>
        <w:t xml:space="preserve">    </w:t>
      </w:r>
      <w:r>
        <w:rPr>
          <w:i/>
          <w:sz w:val="21"/>
          <w:szCs w:val="21"/>
        </w:rPr>
        <w:t xml:space="preserve">e.g. </w:t>
      </w:r>
      <w:r>
        <w:rPr>
          <w:sz w:val="21"/>
          <w:szCs w:val="21"/>
        </w:rPr>
        <w:t xml:space="preserve">Few insects feed their young after hatching, but some make other arrangement, provisioning their cells and nests with caterpillars and spiders that they have </w:t>
      </w:r>
      <w:r>
        <w:rPr>
          <w:b/>
          <w:i/>
          <w:sz w:val="21"/>
          <w:szCs w:val="21"/>
        </w:rPr>
        <w:t>paralyze</w:t>
      </w:r>
      <w:r>
        <w:rPr>
          <w:sz w:val="21"/>
          <w:szCs w:val="21"/>
        </w:rPr>
        <w:t>d with their venom and stored in a state of suspended animation so that their larvae might have a supply of fresh food when they hatch.</w:t>
      </w:r>
    </w:p>
    <w:p w14:paraId="1D8CCE04">
      <w:pPr>
        <w:jc w:val="both"/>
        <w:rPr>
          <w:sz w:val="21"/>
          <w:szCs w:val="21"/>
        </w:rPr>
      </w:pPr>
      <w:r>
        <w:rPr>
          <w:b/>
          <w:sz w:val="21"/>
          <w:szCs w:val="21"/>
        </w:rPr>
        <w:t xml:space="preserve">parameter </w:t>
      </w:r>
      <w:r>
        <w:rPr>
          <w:color w:val="FF0000"/>
          <w:sz w:val="21"/>
          <w:szCs w:val="21"/>
        </w:rPr>
        <w:t>/pəˈræmɪtə(r)/</w:t>
      </w:r>
    </w:p>
    <w:p w14:paraId="0A1BC84E">
      <w:pPr>
        <w:jc w:val="both"/>
        <w:rPr>
          <w:sz w:val="21"/>
          <w:szCs w:val="21"/>
        </w:rPr>
      </w:pPr>
      <w:r>
        <w:rPr>
          <w:sz w:val="21"/>
          <w:szCs w:val="21"/>
        </w:rPr>
        <w:t xml:space="preserve">    </w:t>
      </w:r>
      <w:r>
        <w:rPr>
          <w:i/>
          <w:sz w:val="21"/>
          <w:szCs w:val="21"/>
        </w:rPr>
        <w:t xml:space="preserve">n. </w:t>
      </w:r>
      <w:r>
        <w:rPr>
          <w:sz w:val="21"/>
          <w:szCs w:val="21"/>
        </w:rPr>
        <w:t xml:space="preserve">参数，参量 </w:t>
      </w:r>
      <w:r>
        <w:rPr>
          <w:b/>
          <w:sz w:val="21"/>
          <w:szCs w:val="21"/>
        </w:rPr>
        <w:t xml:space="preserve">[同] </w:t>
      </w:r>
      <w:r>
        <w:rPr>
          <w:sz w:val="21"/>
          <w:szCs w:val="21"/>
        </w:rPr>
        <w:t>variable, factor, limit</w:t>
      </w:r>
    </w:p>
    <w:p w14:paraId="48B4C7DD">
      <w:pPr>
        <w:jc w:val="both"/>
        <w:rPr>
          <w:sz w:val="21"/>
          <w:szCs w:val="21"/>
        </w:rPr>
      </w:pPr>
      <w:r>
        <w:rPr>
          <w:sz w:val="21"/>
          <w:szCs w:val="21"/>
        </w:rPr>
        <w:t xml:space="preserve">    </w:t>
      </w:r>
      <w:r>
        <w:rPr>
          <w:i/>
          <w:sz w:val="21"/>
          <w:szCs w:val="21"/>
        </w:rPr>
        <w:t xml:space="preserve">e.g. </w:t>
      </w:r>
      <w:r>
        <w:rPr>
          <w:sz w:val="21"/>
          <w:szCs w:val="21"/>
        </w:rPr>
        <w:t xml:space="preserve">Until recently, it was thought that dust in the form of particles of volcanic ash simply blocked incoming sunlight, and thus that the explosiveness of an eruption and the amount of solid material blown into the atmosphere were important </w:t>
      </w:r>
      <w:r>
        <w:rPr>
          <w:b/>
          <w:i/>
          <w:sz w:val="21"/>
          <w:szCs w:val="21"/>
        </w:rPr>
        <w:t>parameter</w:t>
      </w:r>
      <w:r>
        <w:rPr>
          <w:sz w:val="21"/>
          <w:szCs w:val="21"/>
        </w:rPr>
        <w:t>s.</w:t>
      </w:r>
    </w:p>
    <w:p w14:paraId="4F6C7B26">
      <w:pPr>
        <w:jc w:val="both"/>
        <w:rPr>
          <w:sz w:val="21"/>
          <w:szCs w:val="21"/>
        </w:rPr>
      </w:pPr>
      <w:r>
        <w:rPr>
          <w:b/>
          <w:sz w:val="21"/>
          <w:szCs w:val="21"/>
        </w:rPr>
        <w:t xml:space="preserve">paramount </w:t>
      </w:r>
      <w:r>
        <w:rPr>
          <w:sz w:val="21"/>
          <w:szCs w:val="21"/>
        </w:rPr>
        <w:t>/ˈpærəmaʊnt/</w:t>
      </w:r>
    </w:p>
    <w:p w14:paraId="5F2378BC">
      <w:pPr>
        <w:jc w:val="both"/>
        <w:rPr>
          <w:sz w:val="21"/>
          <w:szCs w:val="21"/>
        </w:rPr>
      </w:pPr>
      <w:r>
        <w:rPr>
          <w:sz w:val="21"/>
          <w:szCs w:val="21"/>
        </w:rPr>
        <w:t xml:space="preserve">    </w:t>
      </w:r>
      <w:r>
        <w:rPr>
          <w:i/>
          <w:sz w:val="21"/>
          <w:szCs w:val="21"/>
        </w:rPr>
        <w:t xml:space="preserve">adj. </w:t>
      </w:r>
      <w:r>
        <w:rPr>
          <w:sz w:val="21"/>
          <w:szCs w:val="21"/>
        </w:rPr>
        <w:t xml:space="preserve">最重要的；最高权力的 </w:t>
      </w:r>
      <w:r>
        <w:rPr>
          <w:b/>
          <w:sz w:val="21"/>
          <w:szCs w:val="21"/>
        </w:rPr>
        <w:t xml:space="preserve">[同] </w:t>
      </w:r>
      <w:r>
        <w:rPr>
          <w:sz w:val="21"/>
          <w:szCs w:val="21"/>
        </w:rPr>
        <w:t>supreme, predominant, foremost</w:t>
      </w:r>
    </w:p>
    <w:p w14:paraId="5F259468">
      <w:pPr>
        <w:jc w:val="both"/>
        <w:rPr>
          <w:sz w:val="21"/>
          <w:szCs w:val="21"/>
        </w:rPr>
      </w:pPr>
      <w:r>
        <w:rPr>
          <w:sz w:val="21"/>
          <w:szCs w:val="21"/>
        </w:rPr>
        <w:t xml:space="preserve">    </w:t>
      </w:r>
      <w:r>
        <w:rPr>
          <w:i/>
          <w:sz w:val="21"/>
          <w:szCs w:val="21"/>
        </w:rPr>
        <w:t xml:space="preserve">e.g. </w:t>
      </w:r>
      <w:r>
        <w:rPr>
          <w:sz w:val="21"/>
          <w:szCs w:val="21"/>
        </w:rPr>
        <w:t xml:space="preserve">Protecting biodiversity is of </w:t>
      </w:r>
      <w:r>
        <w:rPr>
          <w:b/>
          <w:i/>
          <w:sz w:val="21"/>
          <w:szCs w:val="21"/>
        </w:rPr>
        <w:t>paramount</w:t>
      </w:r>
      <w:r>
        <w:rPr>
          <w:sz w:val="21"/>
          <w:szCs w:val="21"/>
        </w:rPr>
        <w:t xml:space="preserve"> importance to maintaining the stability of ecosystems.</w:t>
      </w:r>
    </w:p>
    <w:p w14:paraId="217FA55F">
      <w:pPr>
        <w:jc w:val="both"/>
        <w:rPr>
          <w:sz w:val="21"/>
          <w:szCs w:val="21"/>
        </w:rPr>
      </w:pPr>
      <w:r>
        <w:rPr>
          <w:b/>
          <w:sz w:val="21"/>
          <w:szCs w:val="21"/>
        </w:rPr>
        <w:t xml:space="preserve">paraphrase </w:t>
      </w:r>
      <w:r>
        <w:rPr>
          <w:sz w:val="21"/>
          <w:szCs w:val="21"/>
        </w:rPr>
        <w:t>/ˈpærəfreɪz/</w:t>
      </w:r>
    </w:p>
    <w:p w14:paraId="3A7E0F1E">
      <w:pPr>
        <w:jc w:val="both"/>
        <w:rPr>
          <w:sz w:val="21"/>
          <w:szCs w:val="21"/>
        </w:rPr>
      </w:pPr>
      <w:r>
        <w:rPr>
          <w:sz w:val="21"/>
          <w:szCs w:val="21"/>
        </w:rPr>
        <w:t xml:space="preserve">    </w:t>
      </w:r>
      <w:r>
        <w:rPr>
          <w:i/>
          <w:sz w:val="21"/>
          <w:szCs w:val="21"/>
        </w:rPr>
        <w:t xml:space="preserve">vt. </w:t>
      </w:r>
      <w:r>
        <w:rPr>
          <w:sz w:val="21"/>
          <w:szCs w:val="21"/>
        </w:rPr>
        <w:t xml:space="preserve">将…释义，改写 </w:t>
      </w:r>
      <w:r>
        <w:rPr>
          <w:b/>
          <w:sz w:val="21"/>
          <w:szCs w:val="21"/>
        </w:rPr>
        <w:t xml:space="preserve">[同] </w:t>
      </w:r>
      <w:r>
        <w:rPr>
          <w:sz w:val="21"/>
          <w:szCs w:val="21"/>
        </w:rPr>
        <w:t>restate, reword, rephrase</w:t>
      </w:r>
    </w:p>
    <w:p w14:paraId="550C1C1E">
      <w:pPr>
        <w:jc w:val="both"/>
        <w:rPr>
          <w:sz w:val="21"/>
          <w:szCs w:val="21"/>
        </w:rPr>
      </w:pPr>
      <w:r>
        <w:rPr>
          <w:sz w:val="21"/>
          <w:szCs w:val="21"/>
        </w:rPr>
        <w:t xml:space="preserve">    </w:t>
      </w:r>
      <w:r>
        <w:rPr>
          <w:i/>
          <w:sz w:val="21"/>
          <w:szCs w:val="21"/>
        </w:rPr>
        <w:t xml:space="preserve">e.g. </w:t>
      </w:r>
      <w:r>
        <w:rPr>
          <w:sz w:val="21"/>
          <w:szCs w:val="21"/>
        </w:rPr>
        <w:t xml:space="preserve">Like all artists, jazz musicians strive for an individual style, and the improvise or </w:t>
      </w:r>
      <w:r>
        <w:rPr>
          <w:b/>
          <w:i/>
          <w:sz w:val="21"/>
          <w:szCs w:val="21"/>
        </w:rPr>
        <w:t>paraphrase</w:t>
      </w:r>
      <w:r>
        <w:rPr>
          <w:sz w:val="21"/>
          <w:szCs w:val="21"/>
        </w:rPr>
        <w:t>d is a jazz musician's main opportunity to display his or her individuality.</w:t>
      </w:r>
    </w:p>
    <w:p w14:paraId="0E53521E">
      <w:pPr>
        <w:jc w:val="both"/>
        <w:rPr>
          <w:sz w:val="21"/>
          <w:szCs w:val="21"/>
        </w:rPr>
      </w:pPr>
      <w:r>
        <w:rPr>
          <w:b/>
          <w:color w:val="FF0000"/>
          <w:sz w:val="21"/>
          <w:szCs w:val="21"/>
        </w:rPr>
        <w:t>parasite</w:t>
      </w:r>
      <w:r>
        <w:rPr>
          <w:b/>
          <w:sz w:val="21"/>
          <w:szCs w:val="21"/>
        </w:rPr>
        <w:t xml:space="preserve"> </w:t>
      </w:r>
      <w:r>
        <w:rPr>
          <w:sz w:val="21"/>
          <w:szCs w:val="21"/>
        </w:rPr>
        <w:t>/ˈpærəsaɪt/</w:t>
      </w:r>
    </w:p>
    <w:p w14:paraId="60B12C15">
      <w:pPr>
        <w:jc w:val="both"/>
        <w:rPr>
          <w:sz w:val="21"/>
          <w:szCs w:val="21"/>
        </w:rPr>
      </w:pPr>
      <w:r>
        <w:rPr>
          <w:sz w:val="21"/>
          <w:szCs w:val="21"/>
        </w:rPr>
        <w:t xml:space="preserve">    </w:t>
      </w:r>
      <w:r>
        <w:rPr>
          <w:i/>
          <w:sz w:val="21"/>
          <w:szCs w:val="21"/>
        </w:rPr>
        <w:t xml:space="preserve">n. </w:t>
      </w:r>
      <w:r>
        <w:rPr>
          <w:sz w:val="21"/>
          <w:szCs w:val="21"/>
        </w:rPr>
        <w:t xml:space="preserve">寄生虫，食客 </w:t>
      </w:r>
      <w:r>
        <w:rPr>
          <w:b/>
          <w:sz w:val="21"/>
          <w:szCs w:val="21"/>
        </w:rPr>
        <w:t xml:space="preserve">[同] </w:t>
      </w:r>
      <w:r>
        <w:rPr>
          <w:sz w:val="21"/>
          <w:szCs w:val="21"/>
        </w:rPr>
        <w:t>freeloader, hanger-on, leech</w:t>
      </w:r>
    </w:p>
    <w:p w14:paraId="41336631">
      <w:pPr>
        <w:jc w:val="both"/>
        <w:rPr>
          <w:sz w:val="21"/>
          <w:szCs w:val="21"/>
        </w:rPr>
      </w:pPr>
      <w:r>
        <w:rPr>
          <w:sz w:val="21"/>
          <w:szCs w:val="21"/>
        </w:rPr>
        <w:t xml:space="preserve">    </w:t>
      </w:r>
      <w:r>
        <w:rPr>
          <w:i/>
          <w:sz w:val="21"/>
          <w:szCs w:val="21"/>
        </w:rPr>
        <w:t xml:space="preserve">e.g. </w:t>
      </w:r>
      <w:r>
        <w:rPr>
          <w:sz w:val="21"/>
          <w:szCs w:val="21"/>
        </w:rPr>
        <w:t>Thus, natural selection stabilized this host-</w:t>
      </w:r>
      <w:r>
        <w:rPr>
          <w:b/>
          <w:i/>
          <w:sz w:val="21"/>
          <w:szCs w:val="21"/>
        </w:rPr>
        <w:t>parasite</w:t>
      </w:r>
      <w:r>
        <w:rPr>
          <w:sz w:val="21"/>
          <w:szCs w:val="21"/>
        </w:rPr>
        <w:t xml:space="preserve"> relationship.</w:t>
      </w:r>
    </w:p>
    <w:p w14:paraId="3AEF8A6C">
      <w:pPr>
        <w:jc w:val="both"/>
        <w:rPr>
          <w:sz w:val="21"/>
          <w:szCs w:val="21"/>
        </w:rPr>
      </w:pPr>
      <w:r>
        <w:rPr>
          <w:b/>
          <w:color w:val="FF0000"/>
          <w:sz w:val="21"/>
          <w:szCs w:val="21"/>
        </w:rPr>
        <w:t>parasitic</w:t>
      </w:r>
      <w:r>
        <w:rPr>
          <w:b/>
          <w:sz w:val="21"/>
          <w:szCs w:val="21"/>
        </w:rPr>
        <w:t xml:space="preserve"> </w:t>
      </w:r>
      <w:r>
        <w:rPr>
          <w:sz w:val="21"/>
          <w:szCs w:val="21"/>
        </w:rPr>
        <w:t>/ˌpærəˈsɪtɪk/</w:t>
      </w:r>
    </w:p>
    <w:p w14:paraId="15C80304">
      <w:pPr>
        <w:jc w:val="both"/>
        <w:rPr>
          <w:sz w:val="21"/>
          <w:szCs w:val="21"/>
        </w:rPr>
      </w:pPr>
      <w:r>
        <w:rPr>
          <w:sz w:val="21"/>
          <w:szCs w:val="21"/>
        </w:rPr>
        <w:t xml:space="preserve">    </w:t>
      </w:r>
      <w:r>
        <w:rPr>
          <w:i/>
          <w:sz w:val="21"/>
          <w:szCs w:val="21"/>
        </w:rPr>
        <w:t xml:space="preserve">adj. </w:t>
      </w:r>
      <w:r>
        <w:rPr>
          <w:sz w:val="21"/>
          <w:szCs w:val="21"/>
        </w:rPr>
        <w:t xml:space="preserve">寄生的 </w:t>
      </w:r>
      <w:r>
        <w:rPr>
          <w:b/>
          <w:sz w:val="21"/>
          <w:szCs w:val="21"/>
        </w:rPr>
        <w:t xml:space="preserve">[同] </w:t>
      </w:r>
      <w:r>
        <w:rPr>
          <w:sz w:val="21"/>
          <w:szCs w:val="21"/>
        </w:rPr>
        <w:t>dependent, exploitative, predatory</w:t>
      </w:r>
    </w:p>
    <w:p w14:paraId="47595F26">
      <w:pPr>
        <w:jc w:val="both"/>
        <w:rPr>
          <w:sz w:val="21"/>
          <w:szCs w:val="21"/>
        </w:rPr>
      </w:pPr>
      <w:r>
        <w:rPr>
          <w:sz w:val="21"/>
          <w:szCs w:val="21"/>
        </w:rPr>
        <w:t xml:space="preserve">    </w:t>
      </w:r>
      <w:r>
        <w:rPr>
          <w:i/>
          <w:sz w:val="21"/>
          <w:szCs w:val="21"/>
        </w:rPr>
        <w:t xml:space="preserve">e.g. </w:t>
      </w:r>
      <w:r>
        <w:rPr>
          <w:sz w:val="21"/>
          <w:szCs w:val="21"/>
        </w:rPr>
        <w:t xml:space="preserve">They are frequently infected by fly-borne </w:t>
      </w:r>
      <w:r>
        <w:rPr>
          <w:b/>
          <w:i/>
          <w:sz w:val="21"/>
          <w:szCs w:val="21"/>
        </w:rPr>
        <w:t>parasitic</w:t>
      </w:r>
      <w:r>
        <w:rPr>
          <w:sz w:val="21"/>
          <w:szCs w:val="21"/>
        </w:rPr>
        <w:t xml:space="preserve"> infections which are often fatal even when veterinary treatment is provided.</w:t>
      </w:r>
    </w:p>
    <w:p w14:paraId="31E089BE">
      <w:pPr>
        <w:jc w:val="both"/>
        <w:rPr>
          <w:sz w:val="21"/>
          <w:szCs w:val="21"/>
        </w:rPr>
      </w:pPr>
      <w:r>
        <w:rPr>
          <w:b/>
          <w:color w:val="FF0000"/>
          <w:sz w:val="21"/>
          <w:szCs w:val="21"/>
        </w:rPr>
        <w:t>parliament</w:t>
      </w:r>
      <w:r>
        <w:rPr>
          <w:b/>
          <w:sz w:val="21"/>
          <w:szCs w:val="21"/>
        </w:rPr>
        <w:t xml:space="preserve"> </w:t>
      </w:r>
      <w:r>
        <w:rPr>
          <w:sz w:val="21"/>
          <w:szCs w:val="21"/>
        </w:rPr>
        <w:t>/ˈpɑːləmənt/</w:t>
      </w:r>
    </w:p>
    <w:p w14:paraId="73E9FF47">
      <w:pPr>
        <w:jc w:val="both"/>
        <w:rPr>
          <w:sz w:val="21"/>
          <w:szCs w:val="21"/>
        </w:rPr>
      </w:pPr>
      <w:r>
        <w:rPr>
          <w:sz w:val="21"/>
          <w:szCs w:val="21"/>
        </w:rPr>
        <w:t xml:space="preserve">    </w:t>
      </w:r>
      <w:r>
        <w:rPr>
          <w:i/>
          <w:sz w:val="21"/>
          <w:szCs w:val="21"/>
        </w:rPr>
        <w:t xml:space="preserve">n. </w:t>
      </w:r>
      <w:r>
        <w:rPr>
          <w:sz w:val="21"/>
          <w:szCs w:val="21"/>
        </w:rPr>
        <w:t xml:space="preserve">议会（制） </w:t>
      </w:r>
      <w:r>
        <w:rPr>
          <w:b/>
          <w:sz w:val="21"/>
          <w:szCs w:val="21"/>
        </w:rPr>
        <w:t xml:space="preserve">[同] </w:t>
      </w:r>
      <w:r>
        <w:rPr>
          <w:sz w:val="21"/>
          <w:szCs w:val="21"/>
        </w:rPr>
        <w:t>legislature, assembly, council</w:t>
      </w:r>
    </w:p>
    <w:p w14:paraId="38593AC0">
      <w:pPr>
        <w:jc w:val="both"/>
        <w:rPr>
          <w:sz w:val="21"/>
          <w:szCs w:val="21"/>
        </w:rPr>
      </w:pPr>
      <w:r>
        <w:rPr>
          <w:sz w:val="21"/>
          <w:szCs w:val="21"/>
        </w:rPr>
        <w:t xml:space="preserve">    </w:t>
      </w:r>
      <w:r>
        <w:rPr>
          <w:i/>
          <w:sz w:val="21"/>
          <w:szCs w:val="21"/>
        </w:rPr>
        <w:t xml:space="preserve">e.g. </w:t>
      </w:r>
      <w:r>
        <w:rPr>
          <w:sz w:val="21"/>
          <w:szCs w:val="21"/>
        </w:rPr>
        <w:t xml:space="preserve">For purposes of the legislation, </w:t>
      </w:r>
      <w:r>
        <w:rPr>
          <w:b/>
          <w:i/>
          <w:sz w:val="21"/>
          <w:szCs w:val="21"/>
        </w:rPr>
        <w:t>Parliament</w:t>
      </w:r>
      <w:r>
        <w:rPr>
          <w:sz w:val="21"/>
          <w:szCs w:val="21"/>
        </w:rPr>
        <w:t xml:space="preserve"> classified all colonists as British.</w:t>
      </w:r>
    </w:p>
    <w:p w14:paraId="372658A5">
      <w:pPr>
        <w:jc w:val="both"/>
        <w:rPr>
          <w:sz w:val="21"/>
          <w:szCs w:val="21"/>
        </w:rPr>
      </w:pPr>
      <w:r>
        <w:rPr>
          <w:b/>
          <w:color w:val="FF0000"/>
          <w:sz w:val="21"/>
          <w:szCs w:val="21"/>
        </w:rPr>
        <w:t>partial</w:t>
      </w:r>
      <w:r>
        <w:rPr>
          <w:b/>
          <w:sz w:val="21"/>
          <w:szCs w:val="21"/>
        </w:rPr>
        <w:t xml:space="preserve"> </w:t>
      </w:r>
      <w:r>
        <w:rPr>
          <w:sz w:val="21"/>
          <w:szCs w:val="21"/>
        </w:rPr>
        <w:t>/ˈpɑːʃl/</w:t>
      </w:r>
    </w:p>
    <w:p w14:paraId="4472766A">
      <w:pPr>
        <w:jc w:val="both"/>
        <w:rPr>
          <w:sz w:val="21"/>
          <w:szCs w:val="21"/>
        </w:rPr>
      </w:pPr>
      <w:r>
        <w:rPr>
          <w:sz w:val="21"/>
          <w:szCs w:val="21"/>
        </w:rPr>
        <w:t xml:space="preserve">    </w:t>
      </w:r>
      <w:r>
        <w:rPr>
          <w:i/>
          <w:sz w:val="21"/>
          <w:szCs w:val="21"/>
        </w:rPr>
        <w:t xml:space="preserve">adj. </w:t>
      </w:r>
      <w:r>
        <w:rPr>
          <w:sz w:val="21"/>
          <w:szCs w:val="21"/>
        </w:rPr>
        <w:t xml:space="preserve">部分的; 偏袒的 </w:t>
      </w:r>
      <w:r>
        <w:rPr>
          <w:b/>
          <w:sz w:val="21"/>
          <w:szCs w:val="21"/>
        </w:rPr>
        <w:t xml:space="preserve">[同] </w:t>
      </w:r>
      <w:r>
        <w:rPr>
          <w:sz w:val="21"/>
          <w:szCs w:val="21"/>
        </w:rPr>
        <w:t>incomplete, fragmentary, biased</w:t>
      </w:r>
    </w:p>
    <w:p w14:paraId="2F2A0EE6">
      <w:pPr>
        <w:jc w:val="both"/>
        <w:rPr>
          <w:sz w:val="21"/>
          <w:szCs w:val="21"/>
        </w:rPr>
      </w:pPr>
      <w:r>
        <w:rPr>
          <w:sz w:val="21"/>
          <w:szCs w:val="21"/>
        </w:rPr>
        <w:t xml:space="preserve">    </w:t>
      </w:r>
      <w:r>
        <w:rPr>
          <w:i/>
          <w:sz w:val="21"/>
          <w:szCs w:val="21"/>
        </w:rPr>
        <w:t xml:space="preserve">e.g. </w:t>
      </w:r>
      <w:r>
        <w:rPr>
          <w:sz w:val="21"/>
          <w:szCs w:val="21"/>
        </w:rPr>
        <w:t xml:space="preserve">The olive tree seems to have found a </w:t>
      </w:r>
      <w:r>
        <w:rPr>
          <w:b/>
          <w:i/>
          <w:sz w:val="21"/>
          <w:szCs w:val="21"/>
        </w:rPr>
        <w:t>partial</w:t>
      </w:r>
      <w:r>
        <w:rPr>
          <w:sz w:val="21"/>
          <w:szCs w:val="21"/>
        </w:rPr>
        <w:t xml:space="preserve"> solution to the self internal shading..</w:t>
      </w:r>
    </w:p>
    <w:p w14:paraId="2C8604DE">
      <w:pPr>
        <w:jc w:val="both"/>
        <w:rPr>
          <w:sz w:val="21"/>
          <w:szCs w:val="21"/>
        </w:rPr>
      </w:pPr>
      <w:r>
        <w:rPr>
          <w:b/>
          <w:color w:val="FF0000"/>
          <w:sz w:val="21"/>
          <w:szCs w:val="21"/>
        </w:rPr>
        <w:t>participant</w:t>
      </w:r>
      <w:r>
        <w:rPr>
          <w:b/>
          <w:sz w:val="21"/>
          <w:szCs w:val="21"/>
        </w:rPr>
        <w:t xml:space="preserve"> </w:t>
      </w:r>
      <w:r>
        <w:rPr>
          <w:sz w:val="21"/>
          <w:szCs w:val="21"/>
        </w:rPr>
        <w:t>/pɑːˈtɪsɪpənt/</w:t>
      </w:r>
    </w:p>
    <w:p w14:paraId="721A1B27">
      <w:pPr>
        <w:jc w:val="both"/>
        <w:rPr>
          <w:sz w:val="21"/>
          <w:szCs w:val="21"/>
        </w:rPr>
      </w:pPr>
      <w:r>
        <w:rPr>
          <w:sz w:val="21"/>
          <w:szCs w:val="21"/>
        </w:rPr>
        <w:t xml:space="preserve">    </w:t>
      </w:r>
      <w:r>
        <w:rPr>
          <w:i/>
          <w:sz w:val="21"/>
          <w:szCs w:val="21"/>
        </w:rPr>
        <w:t xml:space="preserve">n. </w:t>
      </w:r>
      <w:r>
        <w:rPr>
          <w:sz w:val="21"/>
          <w:szCs w:val="21"/>
        </w:rPr>
        <w:t xml:space="preserve">参与者，参赛者 </w:t>
      </w:r>
      <w:r>
        <w:rPr>
          <w:b/>
          <w:sz w:val="21"/>
          <w:szCs w:val="21"/>
        </w:rPr>
        <w:t xml:space="preserve">[同] </w:t>
      </w:r>
      <w:r>
        <w:rPr>
          <w:sz w:val="21"/>
          <w:szCs w:val="21"/>
        </w:rPr>
        <w:t>attendee, contributor, player</w:t>
      </w:r>
    </w:p>
    <w:p w14:paraId="36C22E28">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participant</w:t>
      </w:r>
      <w:r>
        <w:rPr>
          <w:sz w:val="21"/>
          <w:szCs w:val="21"/>
        </w:rPr>
        <w:t>s generally agreed on which two emotions were being shown and which emotion was more intense.</w:t>
      </w:r>
    </w:p>
    <w:p w14:paraId="039AA1BB">
      <w:pPr>
        <w:jc w:val="both"/>
        <w:rPr>
          <w:sz w:val="21"/>
          <w:szCs w:val="21"/>
        </w:rPr>
      </w:pPr>
      <w:r>
        <w:rPr>
          <w:b/>
          <w:color w:val="FF0000"/>
          <w:sz w:val="21"/>
          <w:szCs w:val="21"/>
        </w:rPr>
        <w:t>participation</w:t>
      </w:r>
      <w:r>
        <w:rPr>
          <w:b/>
          <w:sz w:val="21"/>
          <w:szCs w:val="21"/>
        </w:rPr>
        <w:t xml:space="preserve"> </w:t>
      </w:r>
      <w:r>
        <w:rPr>
          <w:sz w:val="21"/>
          <w:szCs w:val="21"/>
        </w:rPr>
        <w:t>/pɑːˌtɪsɪˈpeɪʃn/</w:t>
      </w:r>
    </w:p>
    <w:p w14:paraId="3A037A1C">
      <w:pPr>
        <w:jc w:val="both"/>
        <w:rPr>
          <w:sz w:val="21"/>
          <w:szCs w:val="21"/>
        </w:rPr>
      </w:pPr>
      <w:r>
        <w:rPr>
          <w:sz w:val="21"/>
          <w:szCs w:val="21"/>
        </w:rPr>
        <w:t xml:space="preserve">    </w:t>
      </w:r>
      <w:r>
        <w:rPr>
          <w:i/>
          <w:sz w:val="21"/>
          <w:szCs w:val="21"/>
        </w:rPr>
        <w:t xml:space="preserve">n. </w:t>
      </w:r>
      <w:r>
        <w:rPr>
          <w:sz w:val="21"/>
          <w:szCs w:val="21"/>
        </w:rPr>
        <w:t xml:space="preserve">参与; 参赛 </w:t>
      </w:r>
      <w:r>
        <w:rPr>
          <w:b/>
          <w:sz w:val="21"/>
          <w:szCs w:val="21"/>
        </w:rPr>
        <w:t xml:space="preserve">[同] </w:t>
      </w:r>
      <w:r>
        <w:rPr>
          <w:sz w:val="21"/>
          <w:szCs w:val="21"/>
        </w:rPr>
        <w:t>involvement, engagement, attendance</w:t>
      </w:r>
    </w:p>
    <w:p w14:paraId="30B7EED1">
      <w:pPr>
        <w:jc w:val="both"/>
        <w:rPr>
          <w:sz w:val="21"/>
          <w:szCs w:val="21"/>
        </w:rPr>
      </w:pPr>
      <w:r>
        <w:rPr>
          <w:sz w:val="21"/>
          <w:szCs w:val="21"/>
        </w:rPr>
        <w:t xml:space="preserve">    </w:t>
      </w:r>
      <w:r>
        <w:rPr>
          <w:i/>
          <w:sz w:val="21"/>
          <w:szCs w:val="21"/>
        </w:rPr>
        <w:t xml:space="preserve">e.g. </w:t>
      </w:r>
      <w:r>
        <w:rPr>
          <w:sz w:val="21"/>
          <w:szCs w:val="21"/>
        </w:rPr>
        <w:t xml:space="preserve">This wide-scale </w:t>
      </w:r>
      <w:r>
        <w:rPr>
          <w:b/>
          <w:i/>
          <w:sz w:val="21"/>
          <w:szCs w:val="21"/>
        </w:rPr>
        <w:t>participation</w:t>
      </w:r>
      <w:r>
        <w:rPr>
          <w:sz w:val="21"/>
          <w:szCs w:val="21"/>
        </w:rPr>
        <w:t xml:space="preserve"> by the citizenry in the government distinguished the democratic form of the Athenian polis from other, less liberal forms.</w:t>
      </w:r>
    </w:p>
    <w:p w14:paraId="44365B24">
      <w:pPr>
        <w:jc w:val="both"/>
        <w:rPr>
          <w:sz w:val="21"/>
          <w:szCs w:val="21"/>
        </w:rPr>
      </w:pPr>
      <w:r>
        <w:rPr>
          <w:b/>
          <w:color w:val="FF0000"/>
          <w:sz w:val="21"/>
          <w:szCs w:val="21"/>
        </w:rPr>
        <w:t>particle</w:t>
      </w:r>
      <w:r>
        <w:rPr>
          <w:b/>
          <w:sz w:val="21"/>
          <w:szCs w:val="21"/>
        </w:rPr>
        <w:t xml:space="preserve"> </w:t>
      </w:r>
      <w:r>
        <w:rPr>
          <w:sz w:val="21"/>
          <w:szCs w:val="21"/>
        </w:rPr>
        <w:t>/ˈpɑːtɪkl/</w:t>
      </w:r>
    </w:p>
    <w:p w14:paraId="069397DB">
      <w:pPr>
        <w:jc w:val="both"/>
        <w:rPr>
          <w:sz w:val="21"/>
          <w:szCs w:val="21"/>
        </w:rPr>
      </w:pPr>
      <w:r>
        <w:rPr>
          <w:sz w:val="21"/>
          <w:szCs w:val="21"/>
        </w:rPr>
        <w:t xml:space="preserve">    </w:t>
      </w:r>
      <w:r>
        <w:rPr>
          <w:i/>
          <w:sz w:val="21"/>
          <w:szCs w:val="21"/>
        </w:rPr>
        <w:t xml:space="preserve">n. </w:t>
      </w:r>
      <w:r>
        <w:rPr>
          <w:sz w:val="21"/>
          <w:szCs w:val="21"/>
        </w:rPr>
        <w:t xml:space="preserve">颗粒，微粒 </w:t>
      </w:r>
      <w:r>
        <w:rPr>
          <w:b/>
          <w:sz w:val="21"/>
          <w:szCs w:val="21"/>
        </w:rPr>
        <w:t xml:space="preserve">[同] </w:t>
      </w:r>
      <w:r>
        <w:rPr>
          <w:sz w:val="21"/>
          <w:szCs w:val="21"/>
        </w:rPr>
        <w:t>speck, grain, fragment</w:t>
      </w:r>
    </w:p>
    <w:p w14:paraId="6BC5C968">
      <w:pPr>
        <w:jc w:val="both"/>
        <w:rPr>
          <w:sz w:val="21"/>
          <w:szCs w:val="21"/>
        </w:rPr>
      </w:pPr>
      <w:r>
        <w:rPr>
          <w:sz w:val="21"/>
          <w:szCs w:val="21"/>
        </w:rPr>
        <w:t xml:space="preserve">    </w:t>
      </w:r>
      <w:r>
        <w:rPr>
          <w:i/>
          <w:sz w:val="21"/>
          <w:szCs w:val="21"/>
        </w:rPr>
        <w:t xml:space="preserve">e.g. </w:t>
      </w:r>
      <w:r>
        <w:rPr>
          <w:sz w:val="21"/>
          <w:szCs w:val="21"/>
        </w:rPr>
        <w:t xml:space="preserve">Some </w:t>
      </w:r>
      <w:r>
        <w:rPr>
          <w:b/>
          <w:i/>
          <w:sz w:val="21"/>
          <w:szCs w:val="21"/>
        </w:rPr>
        <w:t>particle</w:t>
      </w:r>
      <w:r>
        <w:rPr>
          <w:sz w:val="21"/>
          <w:szCs w:val="21"/>
        </w:rPr>
        <w:t>s serve as nuclei upon which water and ice form.</w:t>
      </w:r>
    </w:p>
    <w:p w14:paraId="20D0167D">
      <w:pPr>
        <w:jc w:val="both"/>
        <w:rPr>
          <w:sz w:val="21"/>
          <w:szCs w:val="21"/>
        </w:rPr>
      </w:pPr>
      <w:r>
        <w:rPr>
          <w:b/>
          <w:color w:val="FF0000"/>
          <w:sz w:val="21"/>
          <w:szCs w:val="21"/>
        </w:rPr>
        <w:t>particulate</w:t>
      </w:r>
      <w:r>
        <w:rPr>
          <w:b/>
          <w:sz w:val="21"/>
          <w:szCs w:val="21"/>
        </w:rPr>
        <w:t xml:space="preserve"> </w:t>
      </w:r>
      <w:r>
        <w:rPr>
          <w:sz w:val="21"/>
          <w:szCs w:val="21"/>
        </w:rPr>
        <w:t>/pɑːˈtɪkjələt/</w:t>
      </w:r>
    </w:p>
    <w:p w14:paraId="2BE9EFC9">
      <w:pPr>
        <w:jc w:val="both"/>
        <w:rPr>
          <w:sz w:val="21"/>
          <w:szCs w:val="21"/>
        </w:rPr>
      </w:pPr>
      <w:r>
        <w:rPr>
          <w:sz w:val="21"/>
          <w:szCs w:val="21"/>
        </w:rPr>
        <w:t xml:space="preserve">    </w:t>
      </w:r>
      <w:r>
        <w:rPr>
          <w:i/>
          <w:sz w:val="21"/>
          <w:szCs w:val="21"/>
        </w:rPr>
        <w:t xml:space="preserve">adj. </w:t>
      </w:r>
      <w:r>
        <w:rPr>
          <w:sz w:val="21"/>
          <w:szCs w:val="21"/>
        </w:rPr>
        <w:t xml:space="preserve">颗粒的 </w:t>
      </w:r>
      <w:r>
        <w:rPr>
          <w:b/>
          <w:sz w:val="21"/>
          <w:szCs w:val="21"/>
        </w:rPr>
        <w:t xml:space="preserve">[同] </w:t>
      </w:r>
      <w:r>
        <w:rPr>
          <w:sz w:val="21"/>
          <w:szCs w:val="21"/>
        </w:rPr>
        <w:t>granular, dusty, particle-based</w:t>
      </w:r>
    </w:p>
    <w:p w14:paraId="278E0B53">
      <w:pPr>
        <w:jc w:val="both"/>
        <w:rPr>
          <w:sz w:val="21"/>
          <w:szCs w:val="21"/>
        </w:rPr>
      </w:pPr>
      <w:r>
        <w:rPr>
          <w:sz w:val="21"/>
          <w:szCs w:val="21"/>
        </w:rPr>
        <w:t xml:space="preserve">    </w:t>
      </w:r>
      <w:r>
        <w:rPr>
          <w:i/>
          <w:sz w:val="21"/>
          <w:szCs w:val="21"/>
        </w:rPr>
        <w:t xml:space="preserve">e.g. </w:t>
      </w:r>
      <w:r>
        <w:rPr>
          <w:b/>
          <w:i/>
          <w:sz w:val="21"/>
          <w:szCs w:val="21"/>
        </w:rPr>
        <w:t>Particulate</w:t>
      </w:r>
      <w:r>
        <w:rPr>
          <w:sz w:val="21"/>
          <w:szCs w:val="21"/>
        </w:rPr>
        <w:t xml:space="preserve"> organic matter of at least 2.5 micrograms per cubic liter is required to provide a filter-feeding planktonic organism with a net energy gain.</w:t>
      </w:r>
    </w:p>
    <w:p w14:paraId="32B663B6">
      <w:pPr>
        <w:jc w:val="both"/>
        <w:rPr>
          <w:sz w:val="21"/>
          <w:szCs w:val="21"/>
        </w:rPr>
      </w:pPr>
      <w:r>
        <w:rPr>
          <w:b/>
          <w:sz w:val="21"/>
          <w:szCs w:val="21"/>
        </w:rPr>
        <w:t xml:space="preserve">partition </w:t>
      </w:r>
      <w:r>
        <w:rPr>
          <w:sz w:val="21"/>
          <w:szCs w:val="21"/>
        </w:rPr>
        <w:t>/pɑːˈtɪʃn/</w:t>
      </w:r>
    </w:p>
    <w:p w14:paraId="44A16679">
      <w:pPr>
        <w:jc w:val="both"/>
        <w:rPr>
          <w:sz w:val="21"/>
          <w:szCs w:val="21"/>
        </w:rPr>
      </w:pPr>
      <w:r>
        <w:rPr>
          <w:sz w:val="21"/>
          <w:szCs w:val="21"/>
        </w:rPr>
        <w:t xml:space="preserve">    </w:t>
      </w:r>
      <w:r>
        <w:rPr>
          <w:i/>
          <w:sz w:val="21"/>
          <w:szCs w:val="21"/>
        </w:rPr>
        <w:t xml:space="preserve">v. </w:t>
      </w:r>
      <w:r>
        <w:rPr>
          <w:sz w:val="21"/>
          <w:szCs w:val="21"/>
        </w:rPr>
        <w:t xml:space="preserve">分割；划分 </w:t>
      </w:r>
      <w:r>
        <w:rPr>
          <w:b/>
          <w:sz w:val="21"/>
          <w:szCs w:val="21"/>
        </w:rPr>
        <w:t xml:space="preserve">[同] </w:t>
      </w:r>
      <w:r>
        <w:rPr>
          <w:sz w:val="21"/>
          <w:szCs w:val="21"/>
        </w:rPr>
        <w:t>divide, separate, split</w:t>
      </w:r>
    </w:p>
    <w:p w14:paraId="575BEB27">
      <w:pPr>
        <w:jc w:val="both"/>
        <w:rPr>
          <w:sz w:val="21"/>
          <w:szCs w:val="21"/>
        </w:rPr>
      </w:pPr>
      <w:r>
        <w:rPr>
          <w:sz w:val="21"/>
          <w:szCs w:val="21"/>
        </w:rPr>
        <w:t xml:space="preserve">    </w:t>
      </w:r>
      <w:r>
        <w:rPr>
          <w:i/>
          <w:sz w:val="21"/>
          <w:szCs w:val="21"/>
        </w:rPr>
        <w:t xml:space="preserve">e.g. </w:t>
      </w:r>
      <w:r>
        <w:rPr>
          <w:sz w:val="21"/>
          <w:szCs w:val="21"/>
        </w:rPr>
        <w:t xml:space="preserve">For example, blind elephantnose fish can easily find the only opening that allows them to cross through a newly installed </w:t>
      </w:r>
      <w:r>
        <w:rPr>
          <w:b/>
          <w:i/>
          <w:sz w:val="21"/>
          <w:szCs w:val="21"/>
        </w:rPr>
        <w:t>partition</w:t>
      </w:r>
      <w:r>
        <w:rPr>
          <w:sz w:val="21"/>
          <w:szCs w:val="21"/>
        </w:rPr>
        <w:t xml:space="preserve"> within their aquarium, even though they cannot see it with their eyes.</w:t>
      </w:r>
    </w:p>
    <w:p w14:paraId="208D9F05">
      <w:pPr>
        <w:jc w:val="both"/>
        <w:rPr>
          <w:sz w:val="21"/>
          <w:szCs w:val="21"/>
        </w:rPr>
      </w:pPr>
      <w:r>
        <w:rPr>
          <w:b/>
          <w:sz w:val="21"/>
          <w:szCs w:val="21"/>
        </w:rPr>
        <w:t xml:space="preserve">passion </w:t>
      </w:r>
      <w:r>
        <w:rPr>
          <w:sz w:val="21"/>
          <w:szCs w:val="21"/>
        </w:rPr>
        <w:t>/ˈpæʃn/</w:t>
      </w:r>
    </w:p>
    <w:p w14:paraId="20C3D54D">
      <w:pPr>
        <w:jc w:val="both"/>
        <w:rPr>
          <w:sz w:val="21"/>
          <w:szCs w:val="21"/>
        </w:rPr>
      </w:pPr>
      <w:r>
        <w:rPr>
          <w:sz w:val="21"/>
          <w:szCs w:val="21"/>
        </w:rPr>
        <w:t xml:space="preserve">    </w:t>
      </w:r>
      <w:r>
        <w:rPr>
          <w:i/>
          <w:sz w:val="21"/>
          <w:szCs w:val="21"/>
        </w:rPr>
        <w:t xml:space="preserve">n. </w:t>
      </w:r>
      <w:r>
        <w:rPr>
          <w:sz w:val="21"/>
          <w:szCs w:val="21"/>
        </w:rPr>
        <w:t xml:space="preserve">激情，热情 </w:t>
      </w:r>
      <w:r>
        <w:rPr>
          <w:b/>
          <w:sz w:val="21"/>
          <w:szCs w:val="21"/>
        </w:rPr>
        <w:t xml:space="preserve">[同] </w:t>
      </w:r>
      <w:r>
        <w:rPr>
          <w:sz w:val="21"/>
          <w:szCs w:val="21"/>
        </w:rPr>
        <w:t>ardour, fervour, enthusiasm</w:t>
      </w:r>
    </w:p>
    <w:p w14:paraId="05274C97">
      <w:pPr>
        <w:jc w:val="both"/>
        <w:rPr>
          <w:sz w:val="21"/>
          <w:szCs w:val="21"/>
        </w:rPr>
      </w:pPr>
      <w:r>
        <w:rPr>
          <w:sz w:val="21"/>
          <w:szCs w:val="21"/>
        </w:rPr>
        <w:t xml:space="preserve">    </w:t>
      </w:r>
      <w:r>
        <w:rPr>
          <w:i/>
          <w:sz w:val="21"/>
          <w:szCs w:val="21"/>
        </w:rPr>
        <w:t xml:space="preserve">e.g. </w:t>
      </w:r>
      <w:r>
        <w:rPr>
          <w:sz w:val="21"/>
          <w:szCs w:val="21"/>
        </w:rPr>
        <w:t xml:space="preserve">Naturalists brought to their writing a </w:t>
      </w:r>
      <w:r>
        <w:rPr>
          <w:b/>
          <w:i/>
          <w:sz w:val="21"/>
          <w:szCs w:val="21"/>
        </w:rPr>
        <w:t>passion</w:t>
      </w:r>
      <w:r>
        <w:rPr>
          <w:sz w:val="21"/>
          <w:szCs w:val="21"/>
        </w:rPr>
        <w:t xml:space="preserve"> for direct and honest experience. </w:t>
      </w:r>
    </w:p>
    <w:p w14:paraId="23B0D072">
      <w:pPr>
        <w:jc w:val="both"/>
        <w:rPr>
          <w:sz w:val="21"/>
          <w:szCs w:val="21"/>
        </w:rPr>
      </w:pPr>
      <w:r>
        <w:rPr>
          <w:b/>
          <w:sz w:val="21"/>
          <w:szCs w:val="21"/>
        </w:rPr>
        <w:t xml:space="preserve">passionate </w:t>
      </w:r>
      <w:r>
        <w:rPr>
          <w:sz w:val="21"/>
          <w:szCs w:val="21"/>
        </w:rPr>
        <w:t>/ˈpæʃənət/</w:t>
      </w:r>
    </w:p>
    <w:p w14:paraId="4D0F4ACB">
      <w:pPr>
        <w:jc w:val="both"/>
        <w:rPr>
          <w:sz w:val="21"/>
          <w:szCs w:val="21"/>
        </w:rPr>
      </w:pPr>
      <w:r>
        <w:rPr>
          <w:sz w:val="21"/>
          <w:szCs w:val="21"/>
        </w:rPr>
        <w:t xml:space="preserve">    </w:t>
      </w:r>
      <w:r>
        <w:rPr>
          <w:i/>
          <w:sz w:val="21"/>
          <w:szCs w:val="21"/>
        </w:rPr>
        <w:t xml:space="preserve">adj. </w:t>
      </w:r>
      <w:r>
        <w:rPr>
          <w:sz w:val="21"/>
          <w:szCs w:val="21"/>
        </w:rPr>
        <w:t xml:space="preserve">充满热情的，热烈的 </w:t>
      </w:r>
      <w:r>
        <w:rPr>
          <w:b/>
          <w:sz w:val="21"/>
          <w:szCs w:val="21"/>
        </w:rPr>
        <w:t xml:space="preserve">[同] </w:t>
      </w:r>
      <w:r>
        <w:rPr>
          <w:sz w:val="21"/>
          <w:szCs w:val="21"/>
        </w:rPr>
        <w:t>ardent, zealous, enthusiastic</w:t>
      </w:r>
    </w:p>
    <w:p w14:paraId="191539BD">
      <w:pPr>
        <w:jc w:val="both"/>
        <w:rPr>
          <w:sz w:val="21"/>
          <w:szCs w:val="21"/>
        </w:rPr>
      </w:pPr>
      <w:r>
        <w:rPr>
          <w:sz w:val="21"/>
          <w:szCs w:val="21"/>
        </w:rPr>
        <w:t xml:space="preserve">    </w:t>
      </w:r>
      <w:r>
        <w:rPr>
          <w:i/>
          <w:sz w:val="21"/>
          <w:szCs w:val="21"/>
        </w:rPr>
        <w:t xml:space="preserve">e.g. </w:t>
      </w:r>
      <w:r>
        <w:rPr>
          <w:sz w:val="21"/>
          <w:szCs w:val="21"/>
        </w:rPr>
        <w:t xml:space="preserve">The young scientist was </w:t>
      </w:r>
      <w:r>
        <w:rPr>
          <w:b/>
          <w:i/>
          <w:sz w:val="21"/>
          <w:szCs w:val="21"/>
        </w:rPr>
        <w:t>passionate</w:t>
      </w:r>
      <w:r>
        <w:rPr>
          <w:sz w:val="21"/>
          <w:szCs w:val="21"/>
        </w:rPr>
        <w:t xml:space="preserve"> about marine biology and spent years studying coral reefs.</w:t>
      </w:r>
    </w:p>
    <w:p w14:paraId="5653AB27">
      <w:pPr>
        <w:jc w:val="both"/>
        <w:rPr>
          <w:sz w:val="21"/>
          <w:szCs w:val="21"/>
        </w:rPr>
      </w:pPr>
      <w:r>
        <w:rPr>
          <w:b/>
          <w:color w:val="FF0000"/>
          <w:sz w:val="21"/>
          <w:szCs w:val="21"/>
        </w:rPr>
        <w:t>passive</w:t>
      </w:r>
      <w:r>
        <w:rPr>
          <w:b/>
          <w:sz w:val="21"/>
          <w:szCs w:val="21"/>
        </w:rPr>
        <w:t xml:space="preserve"> </w:t>
      </w:r>
      <w:r>
        <w:rPr>
          <w:sz w:val="21"/>
          <w:szCs w:val="21"/>
        </w:rPr>
        <w:t>/ˈpæsɪv/</w:t>
      </w:r>
    </w:p>
    <w:p w14:paraId="2D3E4062">
      <w:pPr>
        <w:jc w:val="both"/>
        <w:rPr>
          <w:sz w:val="21"/>
          <w:szCs w:val="21"/>
        </w:rPr>
      </w:pPr>
      <w:r>
        <w:rPr>
          <w:sz w:val="21"/>
          <w:szCs w:val="21"/>
        </w:rPr>
        <w:t xml:space="preserve">    </w:t>
      </w:r>
      <w:r>
        <w:rPr>
          <w:i/>
          <w:sz w:val="21"/>
          <w:szCs w:val="21"/>
        </w:rPr>
        <w:t xml:space="preserve">adj. </w:t>
      </w:r>
      <w:r>
        <w:rPr>
          <w:sz w:val="21"/>
          <w:szCs w:val="21"/>
        </w:rPr>
        <w:t xml:space="preserve">被动的；消极的 </w:t>
      </w:r>
      <w:r>
        <w:rPr>
          <w:b/>
          <w:sz w:val="21"/>
          <w:szCs w:val="21"/>
        </w:rPr>
        <w:t xml:space="preserve">[同] </w:t>
      </w:r>
      <w:r>
        <w:rPr>
          <w:sz w:val="21"/>
          <w:szCs w:val="21"/>
        </w:rPr>
        <w:t>inactive, submissive, compliant</w:t>
      </w:r>
    </w:p>
    <w:p w14:paraId="31CFB844">
      <w:pPr>
        <w:jc w:val="both"/>
        <w:rPr>
          <w:sz w:val="21"/>
          <w:szCs w:val="21"/>
        </w:rPr>
      </w:pPr>
      <w:r>
        <w:rPr>
          <w:sz w:val="21"/>
          <w:szCs w:val="21"/>
        </w:rPr>
        <w:t xml:space="preserve">    </w:t>
      </w:r>
      <w:r>
        <w:rPr>
          <w:i/>
          <w:sz w:val="21"/>
          <w:szCs w:val="21"/>
        </w:rPr>
        <w:t xml:space="preserve">e.g. </w:t>
      </w:r>
      <w:r>
        <w:rPr>
          <w:sz w:val="21"/>
          <w:szCs w:val="21"/>
        </w:rPr>
        <w:t xml:space="preserve">These can be divided into preformed or </w:t>
      </w:r>
      <w:r>
        <w:rPr>
          <w:b/>
          <w:i/>
          <w:sz w:val="21"/>
          <w:szCs w:val="21"/>
        </w:rPr>
        <w:t>passive</w:t>
      </w:r>
      <w:r>
        <w:rPr>
          <w:sz w:val="21"/>
          <w:szCs w:val="21"/>
        </w:rPr>
        <w:t xml:space="preserve"> defense mechanisms and inducible or active systems.</w:t>
      </w:r>
    </w:p>
    <w:p w14:paraId="650500EF">
      <w:pPr>
        <w:jc w:val="both"/>
        <w:rPr>
          <w:sz w:val="21"/>
          <w:szCs w:val="21"/>
        </w:rPr>
      </w:pPr>
      <w:r>
        <w:rPr>
          <w:b/>
          <w:color w:val="FF0000"/>
          <w:sz w:val="21"/>
          <w:szCs w:val="21"/>
        </w:rPr>
        <w:t>pasture</w:t>
      </w:r>
      <w:r>
        <w:rPr>
          <w:b/>
          <w:sz w:val="21"/>
          <w:szCs w:val="21"/>
        </w:rPr>
        <w:t xml:space="preserve"> </w:t>
      </w:r>
      <w:r>
        <w:rPr>
          <w:sz w:val="21"/>
          <w:szCs w:val="21"/>
        </w:rPr>
        <w:t>/ˈpɑːstʃə(r)/</w:t>
      </w:r>
    </w:p>
    <w:p w14:paraId="0DB6F557">
      <w:pPr>
        <w:jc w:val="both"/>
        <w:rPr>
          <w:sz w:val="21"/>
          <w:szCs w:val="21"/>
        </w:rPr>
      </w:pPr>
      <w:r>
        <w:rPr>
          <w:sz w:val="21"/>
          <w:szCs w:val="21"/>
        </w:rPr>
        <w:t xml:space="preserve">    </w:t>
      </w:r>
      <w:r>
        <w:rPr>
          <w:i/>
          <w:sz w:val="21"/>
          <w:szCs w:val="21"/>
        </w:rPr>
        <w:t xml:space="preserve">n. </w:t>
      </w:r>
      <w:r>
        <w:rPr>
          <w:sz w:val="21"/>
          <w:szCs w:val="21"/>
        </w:rPr>
        <w:t xml:space="preserve">牧场，草地 </w:t>
      </w:r>
      <w:r>
        <w:rPr>
          <w:b/>
          <w:sz w:val="21"/>
          <w:szCs w:val="21"/>
        </w:rPr>
        <w:t xml:space="preserve">[同] </w:t>
      </w:r>
      <w:r>
        <w:rPr>
          <w:sz w:val="21"/>
          <w:szCs w:val="21"/>
        </w:rPr>
        <w:t>meadow, grassland, field</w:t>
      </w:r>
    </w:p>
    <w:p w14:paraId="58F069F7">
      <w:pPr>
        <w:jc w:val="both"/>
        <w:rPr>
          <w:sz w:val="21"/>
          <w:szCs w:val="21"/>
        </w:rPr>
      </w:pPr>
      <w:r>
        <w:rPr>
          <w:sz w:val="21"/>
          <w:szCs w:val="21"/>
        </w:rPr>
        <w:t xml:space="preserve">    </w:t>
      </w:r>
      <w:r>
        <w:rPr>
          <w:i/>
          <w:sz w:val="21"/>
          <w:szCs w:val="21"/>
        </w:rPr>
        <w:t xml:space="preserve">e.g. </w:t>
      </w:r>
      <w:r>
        <w:rPr>
          <w:sz w:val="21"/>
          <w:szCs w:val="21"/>
        </w:rPr>
        <w:t>Spain was an ideal region for the pasturing of livestock.</w:t>
      </w:r>
    </w:p>
    <w:p w14:paraId="186073BF">
      <w:pPr>
        <w:jc w:val="both"/>
        <w:rPr>
          <w:sz w:val="21"/>
          <w:szCs w:val="21"/>
        </w:rPr>
      </w:pPr>
      <w:r>
        <w:rPr>
          <w:b/>
          <w:color w:val="FF0000"/>
          <w:sz w:val="21"/>
          <w:szCs w:val="21"/>
        </w:rPr>
        <w:t>pastoral</w:t>
      </w:r>
      <w:r>
        <w:rPr>
          <w:b/>
          <w:sz w:val="21"/>
          <w:szCs w:val="21"/>
        </w:rPr>
        <w:t xml:space="preserve"> </w:t>
      </w:r>
      <w:r>
        <w:rPr>
          <w:sz w:val="21"/>
          <w:szCs w:val="21"/>
        </w:rPr>
        <w:t>/ˈpɑːstərəl/</w:t>
      </w:r>
    </w:p>
    <w:p w14:paraId="22C11405">
      <w:pPr>
        <w:jc w:val="both"/>
        <w:rPr>
          <w:sz w:val="21"/>
          <w:szCs w:val="21"/>
        </w:rPr>
      </w:pPr>
      <w:r>
        <w:rPr>
          <w:sz w:val="21"/>
          <w:szCs w:val="21"/>
        </w:rPr>
        <w:t xml:space="preserve">    </w:t>
      </w:r>
      <w:r>
        <w:rPr>
          <w:i/>
          <w:sz w:val="21"/>
          <w:szCs w:val="21"/>
        </w:rPr>
        <w:t xml:space="preserve">adj. </w:t>
      </w:r>
      <w:r>
        <w:rPr>
          <w:sz w:val="21"/>
          <w:szCs w:val="21"/>
        </w:rPr>
        <w:t xml:space="preserve">田园的；牧人的 </w:t>
      </w:r>
      <w:r>
        <w:rPr>
          <w:b/>
          <w:sz w:val="21"/>
          <w:szCs w:val="21"/>
        </w:rPr>
        <w:t xml:space="preserve">[同] </w:t>
      </w:r>
      <w:r>
        <w:rPr>
          <w:sz w:val="21"/>
          <w:szCs w:val="21"/>
        </w:rPr>
        <w:t>rural, idyllic, bucolic</w:t>
      </w:r>
    </w:p>
    <w:p w14:paraId="1C97E092">
      <w:pPr>
        <w:jc w:val="both"/>
        <w:rPr>
          <w:sz w:val="21"/>
          <w:szCs w:val="21"/>
        </w:rPr>
      </w:pPr>
      <w:r>
        <w:rPr>
          <w:sz w:val="21"/>
          <w:szCs w:val="21"/>
        </w:rPr>
        <w:t xml:space="preserve">    </w:t>
      </w:r>
      <w:r>
        <w:rPr>
          <w:i/>
          <w:sz w:val="21"/>
          <w:szCs w:val="21"/>
        </w:rPr>
        <w:t xml:space="preserve">e.g. </w:t>
      </w:r>
      <w:r>
        <w:rPr>
          <w:sz w:val="21"/>
          <w:szCs w:val="21"/>
        </w:rPr>
        <w:t xml:space="preserve">The widespread distribution of </w:t>
      </w:r>
      <w:r>
        <w:rPr>
          <w:b/>
          <w:i/>
          <w:sz w:val="21"/>
          <w:szCs w:val="21"/>
        </w:rPr>
        <w:t>pastoral</w:t>
      </w:r>
      <w:r>
        <w:rPr>
          <w:sz w:val="21"/>
          <w:szCs w:val="21"/>
        </w:rPr>
        <w:t xml:space="preserve"> sites of this period suggests that the Saharans ranged their herds over widely separated summer and winter grazing grounds.</w:t>
      </w:r>
    </w:p>
    <w:p w14:paraId="497AF731">
      <w:pPr>
        <w:jc w:val="both"/>
        <w:rPr>
          <w:sz w:val="21"/>
          <w:szCs w:val="21"/>
        </w:rPr>
      </w:pPr>
      <w:r>
        <w:rPr>
          <w:b/>
          <w:sz w:val="21"/>
          <w:szCs w:val="21"/>
        </w:rPr>
        <w:t xml:space="preserve">pastoralism </w:t>
      </w:r>
      <w:r>
        <w:rPr>
          <w:sz w:val="21"/>
          <w:szCs w:val="21"/>
        </w:rPr>
        <w:t>/ˈpɑːstərəlɪzəm/</w:t>
      </w:r>
    </w:p>
    <w:p w14:paraId="6B72E392">
      <w:pPr>
        <w:jc w:val="both"/>
        <w:rPr>
          <w:sz w:val="21"/>
          <w:szCs w:val="21"/>
        </w:rPr>
      </w:pPr>
      <w:r>
        <w:rPr>
          <w:sz w:val="21"/>
          <w:szCs w:val="21"/>
        </w:rPr>
        <w:t xml:space="preserve">    </w:t>
      </w:r>
      <w:r>
        <w:rPr>
          <w:i/>
          <w:sz w:val="21"/>
          <w:szCs w:val="21"/>
        </w:rPr>
        <w:t xml:space="preserve">n. </w:t>
      </w:r>
      <w:r>
        <w:rPr>
          <w:sz w:val="21"/>
          <w:szCs w:val="21"/>
        </w:rPr>
        <w:t xml:space="preserve">游牧主义；畜牧业 </w:t>
      </w:r>
      <w:r>
        <w:rPr>
          <w:b/>
          <w:sz w:val="21"/>
          <w:szCs w:val="21"/>
        </w:rPr>
        <w:t xml:space="preserve">[同] </w:t>
      </w:r>
      <w:r>
        <w:rPr>
          <w:sz w:val="21"/>
          <w:szCs w:val="21"/>
        </w:rPr>
        <w:t>herding, animal husbandry</w:t>
      </w:r>
    </w:p>
    <w:p w14:paraId="629B5FB7">
      <w:pPr>
        <w:jc w:val="both"/>
        <w:rPr>
          <w:sz w:val="21"/>
          <w:szCs w:val="21"/>
        </w:rPr>
      </w:pPr>
      <w:r>
        <w:rPr>
          <w:sz w:val="21"/>
          <w:szCs w:val="21"/>
        </w:rPr>
        <w:t xml:space="preserve">    </w:t>
      </w:r>
      <w:r>
        <w:rPr>
          <w:i/>
          <w:sz w:val="21"/>
          <w:szCs w:val="21"/>
        </w:rPr>
        <w:t xml:space="preserve">e.g. </w:t>
      </w:r>
      <w:r>
        <w:rPr>
          <w:sz w:val="21"/>
          <w:szCs w:val="21"/>
        </w:rPr>
        <w:t xml:space="preserve">So </w:t>
      </w:r>
      <w:r>
        <w:rPr>
          <w:b/>
          <w:i/>
          <w:sz w:val="21"/>
          <w:szCs w:val="21"/>
        </w:rPr>
        <w:t>pastoralism</w:t>
      </w:r>
      <w:r>
        <w:rPr>
          <w:sz w:val="21"/>
          <w:szCs w:val="21"/>
        </w:rPr>
        <w:t xml:space="preserve"> is a more extensive lifeway than farming is.</w:t>
      </w:r>
    </w:p>
    <w:p w14:paraId="58CCF188">
      <w:pPr>
        <w:jc w:val="both"/>
        <w:rPr>
          <w:sz w:val="21"/>
          <w:szCs w:val="21"/>
        </w:rPr>
      </w:pPr>
      <w:r>
        <w:rPr>
          <w:b/>
          <w:color w:val="FF0000"/>
          <w:sz w:val="21"/>
          <w:szCs w:val="21"/>
        </w:rPr>
        <w:t>patch</w:t>
      </w:r>
      <w:r>
        <w:rPr>
          <w:b/>
          <w:sz w:val="21"/>
          <w:szCs w:val="21"/>
        </w:rPr>
        <w:t xml:space="preserve"> </w:t>
      </w:r>
      <w:r>
        <w:rPr>
          <w:sz w:val="21"/>
          <w:szCs w:val="21"/>
        </w:rPr>
        <w:t>/pætʃ/</w:t>
      </w:r>
    </w:p>
    <w:p w14:paraId="7C966711">
      <w:pPr>
        <w:jc w:val="both"/>
        <w:rPr>
          <w:sz w:val="21"/>
          <w:szCs w:val="21"/>
        </w:rPr>
      </w:pPr>
      <w:r>
        <w:rPr>
          <w:sz w:val="21"/>
          <w:szCs w:val="21"/>
        </w:rPr>
        <w:t xml:space="preserve">    </w:t>
      </w:r>
      <w:r>
        <w:rPr>
          <w:i/>
          <w:sz w:val="21"/>
          <w:szCs w:val="21"/>
        </w:rPr>
        <w:t xml:space="preserve">n. </w:t>
      </w:r>
      <w:r>
        <w:rPr>
          <w:sz w:val="21"/>
          <w:szCs w:val="21"/>
        </w:rPr>
        <w:t xml:space="preserve">片，块 </w:t>
      </w:r>
      <w:r>
        <w:rPr>
          <w:b/>
          <w:sz w:val="21"/>
          <w:szCs w:val="21"/>
        </w:rPr>
        <w:t xml:space="preserve">[同] </w:t>
      </w:r>
      <w:r>
        <w:rPr>
          <w:sz w:val="21"/>
          <w:szCs w:val="21"/>
        </w:rPr>
        <w:t>piece, spot, area</w:t>
      </w:r>
    </w:p>
    <w:p w14:paraId="49EBB1C0">
      <w:pPr>
        <w:jc w:val="both"/>
        <w:rPr>
          <w:sz w:val="21"/>
          <w:szCs w:val="21"/>
        </w:rPr>
      </w:pPr>
      <w:r>
        <w:rPr>
          <w:sz w:val="21"/>
          <w:szCs w:val="21"/>
        </w:rPr>
        <w:t xml:space="preserve">    </w:t>
      </w:r>
      <w:r>
        <w:rPr>
          <w:i/>
          <w:sz w:val="21"/>
          <w:szCs w:val="21"/>
        </w:rPr>
        <w:t xml:space="preserve">e.g. </w:t>
      </w:r>
      <w:r>
        <w:rPr>
          <w:sz w:val="21"/>
          <w:szCs w:val="21"/>
        </w:rPr>
        <w:t xml:space="preserve">Young gars have numerous dark spots and </w:t>
      </w:r>
      <w:r>
        <w:rPr>
          <w:b/>
          <w:i/>
          <w:sz w:val="21"/>
          <w:szCs w:val="21"/>
        </w:rPr>
        <w:t>patch</w:t>
      </w:r>
      <w:r>
        <w:rPr>
          <w:b/>
          <w:bCs/>
          <w:i/>
          <w:iCs/>
          <w:sz w:val="21"/>
          <w:szCs w:val="21"/>
        </w:rPr>
        <w:t>es</w:t>
      </w:r>
      <w:r>
        <w:rPr>
          <w:sz w:val="21"/>
          <w:szCs w:val="21"/>
        </w:rPr>
        <w:t xml:space="preserve"> on an olive to yellow, long, slender body.</w:t>
      </w:r>
    </w:p>
    <w:p w14:paraId="61549F56">
      <w:pPr>
        <w:jc w:val="both"/>
        <w:rPr>
          <w:sz w:val="21"/>
          <w:szCs w:val="21"/>
        </w:rPr>
      </w:pPr>
      <w:r>
        <w:rPr>
          <w:b/>
          <w:color w:val="FF0000"/>
          <w:sz w:val="21"/>
          <w:szCs w:val="21"/>
        </w:rPr>
        <w:t>patent</w:t>
      </w:r>
      <w:r>
        <w:rPr>
          <w:b/>
          <w:sz w:val="21"/>
          <w:szCs w:val="21"/>
        </w:rPr>
        <w:t xml:space="preserve"> </w:t>
      </w:r>
      <w:r>
        <w:rPr>
          <w:sz w:val="21"/>
          <w:szCs w:val="21"/>
        </w:rPr>
        <w:t>/ˈpeɪtnt/</w:t>
      </w:r>
    </w:p>
    <w:p w14:paraId="521422B4">
      <w:pPr>
        <w:jc w:val="both"/>
        <w:rPr>
          <w:sz w:val="21"/>
          <w:szCs w:val="21"/>
        </w:rPr>
      </w:pPr>
      <w:r>
        <w:rPr>
          <w:sz w:val="21"/>
          <w:szCs w:val="21"/>
        </w:rPr>
        <w:t xml:space="preserve">    </w:t>
      </w:r>
      <w:r>
        <w:rPr>
          <w:i/>
          <w:sz w:val="21"/>
          <w:szCs w:val="21"/>
        </w:rPr>
        <w:t xml:space="preserve">n. </w:t>
      </w:r>
      <w:r>
        <w:rPr>
          <w:sz w:val="21"/>
          <w:szCs w:val="21"/>
        </w:rPr>
        <w:t xml:space="preserve">专利 </w:t>
      </w:r>
      <w:r>
        <w:rPr>
          <w:b/>
          <w:sz w:val="21"/>
          <w:szCs w:val="21"/>
        </w:rPr>
        <w:t xml:space="preserve">[同] </w:t>
      </w:r>
      <w:r>
        <w:rPr>
          <w:sz w:val="21"/>
          <w:szCs w:val="21"/>
        </w:rPr>
        <w:t>copyright, licence, grant</w:t>
      </w:r>
    </w:p>
    <w:p w14:paraId="442ED9FF">
      <w:pPr>
        <w:ind w:firstLine="220"/>
        <w:jc w:val="both"/>
        <w:rPr>
          <w:sz w:val="21"/>
          <w:szCs w:val="21"/>
        </w:rPr>
      </w:pPr>
      <w:r>
        <w:rPr>
          <w:i/>
          <w:sz w:val="21"/>
          <w:szCs w:val="21"/>
        </w:rPr>
        <w:t xml:space="preserve">e.g. </w:t>
      </w:r>
      <w:r>
        <w:rPr>
          <w:sz w:val="21"/>
          <w:szCs w:val="21"/>
        </w:rPr>
        <w:t xml:space="preserve">The rapid increase in </w:t>
      </w:r>
      <w:r>
        <w:rPr>
          <w:b/>
          <w:bCs/>
          <w:i/>
          <w:iCs/>
          <w:sz w:val="21"/>
          <w:szCs w:val="21"/>
        </w:rPr>
        <w:t>patent</w:t>
      </w:r>
      <w:r>
        <w:rPr>
          <w:sz w:val="21"/>
          <w:szCs w:val="21"/>
        </w:rPr>
        <w:t xml:space="preserve"> applications during the nineteenth century reflected a growing emphasis on technological innovation and industrial development.</w:t>
      </w:r>
    </w:p>
    <w:p w14:paraId="5F88FBCE">
      <w:pPr>
        <w:ind w:firstLine="220"/>
        <w:jc w:val="both"/>
        <w:rPr>
          <w:sz w:val="21"/>
          <w:szCs w:val="21"/>
        </w:rPr>
      </w:pPr>
      <w:r>
        <w:rPr>
          <w:i/>
          <w:sz w:val="21"/>
          <w:szCs w:val="21"/>
        </w:rPr>
        <w:t xml:space="preserve">vt. </w:t>
      </w:r>
      <w:r>
        <w:rPr>
          <w:sz w:val="21"/>
          <w:szCs w:val="21"/>
        </w:rPr>
        <w:t xml:space="preserve">取得…的专利权，申请专利 </w:t>
      </w:r>
      <w:r>
        <w:rPr>
          <w:b/>
          <w:sz w:val="21"/>
          <w:szCs w:val="21"/>
        </w:rPr>
        <w:t xml:space="preserve">[同] </w:t>
      </w:r>
      <w:r>
        <w:rPr>
          <w:sz w:val="21"/>
          <w:szCs w:val="21"/>
        </w:rPr>
        <w:t>license, register, protect</w:t>
      </w:r>
    </w:p>
    <w:p w14:paraId="7BB0E74E">
      <w:pPr>
        <w:jc w:val="both"/>
        <w:rPr>
          <w:sz w:val="21"/>
          <w:szCs w:val="21"/>
        </w:rPr>
      </w:pPr>
      <w:r>
        <w:rPr>
          <w:sz w:val="21"/>
          <w:szCs w:val="21"/>
        </w:rPr>
        <w:t xml:space="preserve">    </w:t>
      </w:r>
      <w:r>
        <w:rPr>
          <w:i/>
          <w:sz w:val="21"/>
          <w:szCs w:val="21"/>
        </w:rPr>
        <w:t xml:space="preserve">e.g. </w:t>
      </w:r>
      <w:r>
        <w:rPr>
          <w:sz w:val="21"/>
          <w:szCs w:val="21"/>
        </w:rPr>
        <w:t xml:space="preserve">She invented and </w:t>
      </w:r>
      <w:r>
        <w:rPr>
          <w:b/>
          <w:i/>
          <w:sz w:val="21"/>
          <w:szCs w:val="21"/>
        </w:rPr>
        <w:t>patent</w:t>
      </w:r>
      <w:r>
        <w:rPr>
          <w:b/>
          <w:bCs/>
          <w:i/>
          <w:iCs/>
          <w:sz w:val="21"/>
          <w:szCs w:val="21"/>
        </w:rPr>
        <w:t>ed</w:t>
      </w:r>
      <w:r>
        <w:rPr>
          <w:sz w:val="21"/>
          <w:szCs w:val="21"/>
        </w:rPr>
        <w:t xml:space="preserve"> special arrangements of mirrors and concocted chemical dyes for her draperies.</w:t>
      </w:r>
    </w:p>
    <w:p w14:paraId="72449457">
      <w:pPr>
        <w:jc w:val="both"/>
        <w:rPr>
          <w:sz w:val="21"/>
          <w:szCs w:val="21"/>
        </w:rPr>
      </w:pPr>
      <w:r>
        <w:rPr>
          <w:b/>
          <w:color w:val="000000" w:themeColor="text1"/>
          <w:sz w:val="21"/>
          <w:szCs w:val="21"/>
          <w14:textFill>
            <w14:solidFill>
              <w14:schemeClr w14:val="tx1"/>
            </w14:solidFill>
          </w14:textFill>
        </w:rPr>
        <w:t xml:space="preserve">paternal </w:t>
      </w:r>
      <w:r>
        <w:rPr>
          <w:sz w:val="21"/>
          <w:szCs w:val="21"/>
        </w:rPr>
        <w:t>/pəˈtɜːnl/</w:t>
      </w:r>
    </w:p>
    <w:p w14:paraId="47B6682D">
      <w:pPr>
        <w:jc w:val="both"/>
        <w:rPr>
          <w:sz w:val="21"/>
          <w:szCs w:val="21"/>
        </w:rPr>
      </w:pPr>
      <w:r>
        <w:rPr>
          <w:sz w:val="21"/>
          <w:szCs w:val="21"/>
        </w:rPr>
        <w:t xml:space="preserve">    </w:t>
      </w:r>
      <w:r>
        <w:rPr>
          <w:i/>
          <w:sz w:val="21"/>
          <w:szCs w:val="21"/>
        </w:rPr>
        <w:t xml:space="preserve">adj. </w:t>
      </w:r>
      <w:r>
        <w:rPr>
          <w:sz w:val="21"/>
          <w:szCs w:val="21"/>
        </w:rPr>
        <w:t xml:space="preserve">父亲的；父系的 </w:t>
      </w:r>
      <w:r>
        <w:rPr>
          <w:b/>
          <w:sz w:val="21"/>
          <w:szCs w:val="21"/>
        </w:rPr>
        <w:t xml:space="preserve">[同] </w:t>
      </w:r>
      <w:r>
        <w:rPr>
          <w:sz w:val="21"/>
          <w:szCs w:val="21"/>
        </w:rPr>
        <w:t>fatherly, fatherlike, parental</w:t>
      </w:r>
    </w:p>
    <w:p w14:paraId="62826DD5">
      <w:pPr>
        <w:jc w:val="both"/>
        <w:rPr>
          <w:sz w:val="21"/>
          <w:szCs w:val="21"/>
        </w:rPr>
      </w:pPr>
      <w:r>
        <w:rPr>
          <w:sz w:val="21"/>
          <w:szCs w:val="21"/>
        </w:rPr>
        <w:t xml:space="preserve">    </w:t>
      </w:r>
      <w:r>
        <w:rPr>
          <w:i/>
          <w:sz w:val="21"/>
          <w:szCs w:val="21"/>
        </w:rPr>
        <w:t xml:space="preserve">e.g. </w:t>
      </w:r>
      <w:r>
        <w:rPr>
          <w:sz w:val="21"/>
          <w:szCs w:val="21"/>
        </w:rPr>
        <w:t xml:space="preserve">Among the few </w:t>
      </w:r>
      <w:r>
        <w:rPr>
          <w:b/>
          <w:i/>
          <w:sz w:val="21"/>
          <w:szCs w:val="21"/>
        </w:rPr>
        <w:t>paternal</w:t>
      </w:r>
      <w:r>
        <w:rPr>
          <w:sz w:val="21"/>
          <w:szCs w:val="21"/>
        </w:rPr>
        <w:t xml:space="preserve"> insects are the giant water bugs.</w:t>
      </w:r>
    </w:p>
    <w:p w14:paraId="533A1A94">
      <w:pPr>
        <w:jc w:val="both"/>
        <w:rPr>
          <w:sz w:val="21"/>
          <w:szCs w:val="21"/>
        </w:rPr>
      </w:pPr>
      <w:r>
        <w:rPr>
          <w:b/>
          <w:color w:val="FF0000"/>
          <w:sz w:val="21"/>
          <w:szCs w:val="21"/>
        </w:rPr>
        <w:t>pathway</w:t>
      </w:r>
      <w:r>
        <w:rPr>
          <w:b/>
          <w:sz w:val="21"/>
          <w:szCs w:val="21"/>
        </w:rPr>
        <w:t xml:space="preserve"> </w:t>
      </w:r>
      <w:r>
        <w:rPr>
          <w:sz w:val="21"/>
          <w:szCs w:val="21"/>
        </w:rPr>
        <w:t>/ˈpɑːθweɪ/</w:t>
      </w:r>
    </w:p>
    <w:p w14:paraId="35E0B488">
      <w:pPr>
        <w:jc w:val="both"/>
        <w:rPr>
          <w:sz w:val="21"/>
          <w:szCs w:val="21"/>
        </w:rPr>
      </w:pPr>
      <w:r>
        <w:rPr>
          <w:sz w:val="21"/>
          <w:szCs w:val="21"/>
        </w:rPr>
        <w:t xml:space="preserve">    </w:t>
      </w:r>
      <w:r>
        <w:rPr>
          <w:i/>
          <w:sz w:val="21"/>
          <w:szCs w:val="21"/>
        </w:rPr>
        <w:t xml:space="preserve">n. </w:t>
      </w:r>
      <w:r>
        <w:rPr>
          <w:sz w:val="21"/>
          <w:szCs w:val="21"/>
        </w:rPr>
        <w:t xml:space="preserve">路，径 </w:t>
      </w:r>
      <w:r>
        <w:rPr>
          <w:b/>
          <w:sz w:val="21"/>
          <w:szCs w:val="21"/>
        </w:rPr>
        <w:t xml:space="preserve">[同] </w:t>
      </w:r>
      <w:r>
        <w:rPr>
          <w:sz w:val="21"/>
          <w:szCs w:val="21"/>
        </w:rPr>
        <w:t>path, route, track</w:t>
      </w:r>
    </w:p>
    <w:p w14:paraId="78E0E9AB">
      <w:pPr>
        <w:jc w:val="both"/>
        <w:rPr>
          <w:sz w:val="21"/>
          <w:szCs w:val="21"/>
        </w:rPr>
      </w:pPr>
      <w:r>
        <w:rPr>
          <w:sz w:val="21"/>
          <w:szCs w:val="21"/>
        </w:rPr>
        <w:t xml:space="preserve">    </w:t>
      </w:r>
      <w:r>
        <w:rPr>
          <w:i/>
          <w:sz w:val="21"/>
          <w:szCs w:val="21"/>
        </w:rPr>
        <w:t xml:space="preserve">e.g. </w:t>
      </w:r>
      <w:r>
        <w:rPr>
          <w:sz w:val="21"/>
          <w:szCs w:val="21"/>
        </w:rPr>
        <w:t xml:space="preserve">Geothermal energy eventually finds its way to Earth's surface, primarily via volcanic </w:t>
      </w:r>
      <w:r>
        <w:rPr>
          <w:b/>
          <w:i/>
          <w:sz w:val="21"/>
          <w:szCs w:val="21"/>
        </w:rPr>
        <w:t>pathway</w:t>
      </w:r>
      <w:r>
        <w:rPr>
          <w:b/>
          <w:bCs/>
          <w:i/>
          <w:iCs/>
          <w:sz w:val="21"/>
          <w:szCs w:val="21"/>
        </w:rPr>
        <w:t>s</w:t>
      </w:r>
      <w:r>
        <w:rPr>
          <w:sz w:val="21"/>
          <w:szCs w:val="21"/>
        </w:rPr>
        <w:t>.</w:t>
      </w:r>
    </w:p>
    <w:p w14:paraId="57DFE9FF">
      <w:pPr>
        <w:jc w:val="both"/>
        <w:rPr>
          <w:sz w:val="21"/>
          <w:szCs w:val="21"/>
        </w:rPr>
      </w:pPr>
      <w:r>
        <w:rPr>
          <w:b/>
          <w:color w:val="FF0000"/>
          <w:sz w:val="21"/>
          <w:szCs w:val="21"/>
        </w:rPr>
        <w:t>pathogen</w:t>
      </w:r>
      <w:r>
        <w:rPr>
          <w:b/>
          <w:sz w:val="21"/>
          <w:szCs w:val="21"/>
        </w:rPr>
        <w:t xml:space="preserve"> </w:t>
      </w:r>
      <w:r>
        <w:rPr>
          <w:sz w:val="21"/>
          <w:szCs w:val="21"/>
        </w:rPr>
        <w:t>/ˈpæθədʒən/</w:t>
      </w:r>
    </w:p>
    <w:p w14:paraId="70EAA8AA">
      <w:pPr>
        <w:jc w:val="both"/>
        <w:rPr>
          <w:sz w:val="21"/>
          <w:szCs w:val="21"/>
        </w:rPr>
      </w:pPr>
      <w:r>
        <w:rPr>
          <w:sz w:val="21"/>
          <w:szCs w:val="21"/>
        </w:rPr>
        <w:t xml:space="preserve">    </w:t>
      </w:r>
      <w:r>
        <w:rPr>
          <w:i/>
          <w:sz w:val="21"/>
          <w:szCs w:val="21"/>
        </w:rPr>
        <w:t xml:space="preserve">n. </w:t>
      </w:r>
      <w:r>
        <w:rPr>
          <w:sz w:val="21"/>
          <w:szCs w:val="21"/>
        </w:rPr>
        <w:t xml:space="preserve">病菌，病原体 </w:t>
      </w:r>
      <w:r>
        <w:rPr>
          <w:b/>
          <w:sz w:val="21"/>
          <w:szCs w:val="21"/>
        </w:rPr>
        <w:t xml:space="preserve">[同] </w:t>
      </w:r>
      <w:r>
        <w:rPr>
          <w:sz w:val="21"/>
          <w:szCs w:val="21"/>
        </w:rPr>
        <w:t>germ, microbe, infectious agent</w:t>
      </w:r>
    </w:p>
    <w:p w14:paraId="4F3622A8">
      <w:pPr>
        <w:jc w:val="both"/>
        <w:rPr>
          <w:sz w:val="21"/>
          <w:szCs w:val="21"/>
        </w:rPr>
      </w:pPr>
      <w:r>
        <w:rPr>
          <w:sz w:val="21"/>
          <w:szCs w:val="21"/>
        </w:rPr>
        <w:t xml:space="preserve">    </w:t>
      </w:r>
      <w:r>
        <w:rPr>
          <w:i/>
          <w:sz w:val="21"/>
          <w:szCs w:val="21"/>
        </w:rPr>
        <w:t xml:space="preserve">e.g. </w:t>
      </w:r>
      <w:r>
        <w:rPr>
          <w:sz w:val="21"/>
          <w:szCs w:val="21"/>
        </w:rPr>
        <w:t xml:space="preserve">Initially, algal growth was kept in check by grazing sea urchins, but in 1982, a </w:t>
      </w:r>
      <w:r>
        <w:rPr>
          <w:b/>
          <w:i/>
          <w:sz w:val="21"/>
          <w:szCs w:val="21"/>
        </w:rPr>
        <w:t>pathogen</w:t>
      </w:r>
      <w:r>
        <w:rPr>
          <w:sz w:val="21"/>
          <w:szCs w:val="21"/>
        </w:rPr>
        <w:t xml:space="preserve"> reduced the population by 99 percent.</w:t>
      </w:r>
    </w:p>
    <w:p w14:paraId="2BBC17E9">
      <w:pPr>
        <w:jc w:val="both"/>
        <w:rPr>
          <w:sz w:val="21"/>
          <w:szCs w:val="21"/>
        </w:rPr>
      </w:pPr>
      <w:r>
        <w:rPr>
          <w:b/>
          <w:sz w:val="21"/>
          <w:szCs w:val="21"/>
        </w:rPr>
        <w:t xml:space="preserve">patriot </w:t>
      </w:r>
      <w:r>
        <w:rPr>
          <w:sz w:val="21"/>
          <w:szCs w:val="21"/>
        </w:rPr>
        <w:t>/ˈpeɪtriət/</w:t>
      </w:r>
    </w:p>
    <w:p w14:paraId="79DFFB58">
      <w:pPr>
        <w:jc w:val="both"/>
        <w:rPr>
          <w:sz w:val="21"/>
          <w:szCs w:val="21"/>
        </w:rPr>
      </w:pPr>
      <w:r>
        <w:rPr>
          <w:sz w:val="21"/>
          <w:szCs w:val="21"/>
        </w:rPr>
        <w:t xml:space="preserve">    </w:t>
      </w:r>
      <w:r>
        <w:rPr>
          <w:i/>
          <w:sz w:val="21"/>
          <w:szCs w:val="21"/>
        </w:rPr>
        <w:t xml:space="preserve">n. </w:t>
      </w:r>
      <w:r>
        <w:rPr>
          <w:sz w:val="21"/>
          <w:szCs w:val="21"/>
        </w:rPr>
        <w:t xml:space="preserve">爱国者 </w:t>
      </w:r>
      <w:r>
        <w:rPr>
          <w:b/>
          <w:sz w:val="21"/>
          <w:szCs w:val="21"/>
        </w:rPr>
        <w:t xml:space="preserve">[同] </w:t>
      </w:r>
      <w:r>
        <w:rPr>
          <w:sz w:val="21"/>
          <w:szCs w:val="21"/>
        </w:rPr>
        <w:t>nationalist, loyalist</w:t>
      </w:r>
    </w:p>
    <w:p w14:paraId="35520EC2">
      <w:pPr>
        <w:jc w:val="both"/>
        <w:rPr>
          <w:sz w:val="21"/>
          <w:szCs w:val="21"/>
        </w:rPr>
      </w:pPr>
      <w:r>
        <w:rPr>
          <w:sz w:val="21"/>
          <w:szCs w:val="21"/>
        </w:rPr>
        <w:t xml:space="preserve">    </w:t>
      </w:r>
      <w:r>
        <w:rPr>
          <w:i/>
          <w:sz w:val="21"/>
          <w:szCs w:val="21"/>
        </w:rPr>
        <w:t xml:space="preserve">e.g. </w:t>
      </w:r>
      <w:r>
        <w:rPr>
          <w:sz w:val="21"/>
          <w:szCs w:val="21"/>
        </w:rPr>
        <w:t xml:space="preserve">Wilton also made a lead equestrian image of King George III that was created in New York in 1770 and torn down by zealous </w:t>
      </w:r>
      <w:r>
        <w:rPr>
          <w:b/>
          <w:i/>
          <w:sz w:val="21"/>
          <w:szCs w:val="21"/>
        </w:rPr>
        <w:t>patriot</w:t>
      </w:r>
      <w:r>
        <w:rPr>
          <w:b/>
          <w:bCs/>
          <w:i/>
          <w:iCs/>
          <w:sz w:val="21"/>
          <w:szCs w:val="21"/>
        </w:rPr>
        <w:t>s</w:t>
      </w:r>
      <w:r>
        <w:rPr>
          <w:sz w:val="21"/>
          <w:szCs w:val="21"/>
        </w:rPr>
        <w:t xml:space="preserve"> six years later.</w:t>
      </w:r>
    </w:p>
    <w:p w14:paraId="2245E77C">
      <w:pPr>
        <w:jc w:val="both"/>
        <w:rPr>
          <w:sz w:val="21"/>
          <w:szCs w:val="21"/>
        </w:rPr>
      </w:pPr>
      <w:r>
        <w:rPr>
          <w:b/>
          <w:sz w:val="21"/>
          <w:szCs w:val="21"/>
        </w:rPr>
        <w:t xml:space="preserve">patriotic </w:t>
      </w:r>
      <w:r>
        <w:rPr>
          <w:sz w:val="21"/>
          <w:szCs w:val="21"/>
        </w:rPr>
        <w:t>/ˌpeɪtriˈɒtɪk/</w:t>
      </w:r>
    </w:p>
    <w:p w14:paraId="64AFB2B6">
      <w:pPr>
        <w:jc w:val="both"/>
        <w:rPr>
          <w:sz w:val="21"/>
          <w:szCs w:val="21"/>
        </w:rPr>
      </w:pPr>
      <w:r>
        <w:rPr>
          <w:sz w:val="21"/>
          <w:szCs w:val="21"/>
        </w:rPr>
        <w:t xml:space="preserve">    </w:t>
      </w:r>
      <w:r>
        <w:rPr>
          <w:i/>
          <w:sz w:val="21"/>
          <w:szCs w:val="21"/>
        </w:rPr>
        <w:t xml:space="preserve">adj. </w:t>
      </w:r>
      <w:r>
        <w:rPr>
          <w:sz w:val="21"/>
          <w:szCs w:val="21"/>
        </w:rPr>
        <w:t xml:space="preserve">爱国的 </w:t>
      </w:r>
      <w:r>
        <w:rPr>
          <w:b/>
          <w:sz w:val="21"/>
          <w:szCs w:val="21"/>
        </w:rPr>
        <w:t xml:space="preserve">[同] </w:t>
      </w:r>
      <w:r>
        <w:rPr>
          <w:sz w:val="21"/>
          <w:szCs w:val="21"/>
        </w:rPr>
        <w:t>nationalistic, loyal, devoted</w:t>
      </w:r>
    </w:p>
    <w:p w14:paraId="48E86611">
      <w:pPr>
        <w:jc w:val="both"/>
        <w:rPr>
          <w:sz w:val="21"/>
          <w:szCs w:val="21"/>
        </w:rPr>
      </w:pPr>
      <w:r>
        <w:rPr>
          <w:sz w:val="21"/>
          <w:szCs w:val="21"/>
        </w:rPr>
        <w:t xml:space="preserve">    </w:t>
      </w:r>
      <w:r>
        <w:rPr>
          <w:i/>
          <w:sz w:val="21"/>
          <w:szCs w:val="21"/>
        </w:rPr>
        <w:t xml:space="preserve">e.g. </w:t>
      </w:r>
      <w:r>
        <w:rPr>
          <w:sz w:val="21"/>
          <w:szCs w:val="21"/>
        </w:rPr>
        <w:t xml:space="preserve">Many </w:t>
      </w:r>
      <w:r>
        <w:rPr>
          <w:b/>
          <w:i/>
          <w:sz w:val="21"/>
          <w:szCs w:val="21"/>
        </w:rPr>
        <w:t>patriotic</w:t>
      </w:r>
      <w:r>
        <w:rPr>
          <w:sz w:val="21"/>
          <w:szCs w:val="21"/>
        </w:rPr>
        <w:t xml:space="preserve"> citizens supported conservation efforts to preserve their country's natural heritage.</w:t>
      </w:r>
    </w:p>
    <w:p w14:paraId="067CE12F">
      <w:pPr>
        <w:jc w:val="both"/>
        <w:rPr>
          <w:sz w:val="21"/>
          <w:szCs w:val="21"/>
        </w:rPr>
      </w:pPr>
      <w:r>
        <w:rPr>
          <w:b/>
          <w:sz w:val="21"/>
          <w:szCs w:val="21"/>
        </w:rPr>
        <w:t xml:space="preserve">patrol </w:t>
      </w:r>
      <w:r>
        <w:rPr>
          <w:sz w:val="21"/>
          <w:szCs w:val="21"/>
        </w:rPr>
        <w:t>/pəˈtrəʊl/</w:t>
      </w:r>
    </w:p>
    <w:p w14:paraId="7260C69C">
      <w:pPr>
        <w:jc w:val="both"/>
        <w:rPr>
          <w:sz w:val="21"/>
          <w:szCs w:val="21"/>
        </w:rPr>
      </w:pPr>
      <w:r>
        <w:rPr>
          <w:sz w:val="21"/>
          <w:szCs w:val="21"/>
        </w:rPr>
        <w:t xml:space="preserve">    </w:t>
      </w:r>
      <w:r>
        <w:rPr>
          <w:i/>
          <w:sz w:val="21"/>
          <w:szCs w:val="21"/>
        </w:rPr>
        <w:t xml:space="preserve">v. </w:t>
      </w:r>
      <w:r>
        <w:rPr>
          <w:sz w:val="21"/>
          <w:szCs w:val="21"/>
        </w:rPr>
        <w:t xml:space="preserve">巡逻，巡视 </w:t>
      </w:r>
      <w:r>
        <w:rPr>
          <w:b/>
          <w:sz w:val="21"/>
          <w:szCs w:val="21"/>
        </w:rPr>
        <w:t xml:space="preserve">[同] </w:t>
      </w:r>
      <w:r>
        <w:rPr>
          <w:sz w:val="21"/>
          <w:szCs w:val="21"/>
        </w:rPr>
        <w:t>guard, watch, police</w:t>
      </w:r>
    </w:p>
    <w:p w14:paraId="0FCE6246">
      <w:pPr>
        <w:jc w:val="both"/>
        <w:rPr>
          <w:sz w:val="21"/>
          <w:szCs w:val="21"/>
        </w:rPr>
      </w:pPr>
      <w:r>
        <w:rPr>
          <w:sz w:val="21"/>
          <w:szCs w:val="21"/>
        </w:rPr>
        <w:t xml:space="preserve">    </w:t>
      </w:r>
      <w:r>
        <w:rPr>
          <w:i/>
          <w:sz w:val="21"/>
          <w:szCs w:val="21"/>
        </w:rPr>
        <w:t xml:space="preserve">e.g. </w:t>
      </w:r>
      <w:r>
        <w:rPr>
          <w:sz w:val="21"/>
          <w:szCs w:val="21"/>
        </w:rPr>
        <w:t xml:space="preserve">Enclosing walls prevented sheep from desecrating sacred sites, while </w:t>
      </w:r>
      <w:r>
        <w:rPr>
          <w:b/>
          <w:i/>
          <w:sz w:val="21"/>
          <w:szCs w:val="21"/>
        </w:rPr>
        <w:t>patrol</w:t>
      </w:r>
      <w:r>
        <w:rPr>
          <w:sz w:val="21"/>
          <w:szCs w:val="21"/>
        </w:rPr>
        <w:t>ling priests issued spiritual guidance along with fines for vandalism.</w:t>
      </w:r>
    </w:p>
    <w:p w14:paraId="15B7C453">
      <w:pPr>
        <w:jc w:val="both"/>
        <w:rPr>
          <w:sz w:val="21"/>
          <w:szCs w:val="21"/>
        </w:rPr>
      </w:pPr>
      <w:r>
        <w:rPr>
          <w:b/>
          <w:color w:val="FF0000"/>
          <w:sz w:val="21"/>
          <w:szCs w:val="21"/>
        </w:rPr>
        <w:t>patron</w:t>
      </w:r>
      <w:r>
        <w:rPr>
          <w:b/>
          <w:sz w:val="21"/>
          <w:szCs w:val="21"/>
        </w:rPr>
        <w:t xml:space="preserve"> </w:t>
      </w:r>
      <w:r>
        <w:rPr>
          <w:sz w:val="21"/>
          <w:szCs w:val="21"/>
        </w:rPr>
        <w:t>/ˈpeɪtrən/</w:t>
      </w:r>
    </w:p>
    <w:p w14:paraId="1B6D75A7">
      <w:pPr>
        <w:jc w:val="both"/>
        <w:rPr>
          <w:sz w:val="21"/>
          <w:szCs w:val="21"/>
        </w:rPr>
      </w:pPr>
      <w:r>
        <w:rPr>
          <w:sz w:val="21"/>
          <w:szCs w:val="21"/>
        </w:rPr>
        <w:t xml:space="preserve">    </w:t>
      </w:r>
      <w:r>
        <w:rPr>
          <w:i/>
          <w:sz w:val="21"/>
          <w:szCs w:val="21"/>
        </w:rPr>
        <w:t xml:space="preserve">n. </w:t>
      </w:r>
      <w:r>
        <w:rPr>
          <w:sz w:val="21"/>
          <w:szCs w:val="21"/>
        </w:rPr>
        <w:t xml:space="preserve">赞助人，资助人 </w:t>
      </w:r>
      <w:r>
        <w:rPr>
          <w:b/>
          <w:sz w:val="21"/>
          <w:szCs w:val="21"/>
        </w:rPr>
        <w:t xml:space="preserve">[同] </w:t>
      </w:r>
      <w:r>
        <w:rPr>
          <w:sz w:val="21"/>
          <w:szCs w:val="21"/>
        </w:rPr>
        <w:t>benefactor, sponsor, backer</w:t>
      </w:r>
    </w:p>
    <w:p w14:paraId="74E3719D">
      <w:pPr>
        <w:jc w:val="both"/>
        <w:rPr>
          <w:sz w:val="21"/>
          <w:szCs w:val="21"/>
        </w:rPr>
      </w:pPr>
      <w:r>
        <w:rPr>
          <w:sz w:val="21"/>
          <w:szCs w:val="21"/>
        </w:rPr>
        <w:t xml:space="preserve">    </w:t>
      </w:r>
      <w:r>
        <w:rPr>
          <w:i/>
          <w:sz w:val="21"/>
          <w:szCs w:val="21"/>
        </w:rPr>
        <w:t xml:space="preserve">e.g. </w:t>
      </w:r>
      <w:r>
        <w:rPr>
          <w:sz w:val="21"/>
          <w:szCs w:val="21"/>
        </w:rPr>
        <w:t xml:space="preserve">It was the employer -- the </w:t>
      </w:r>
      <w:r>
        <w:rPr>
          <w:b/>
          <w:i/>
          <w:sz w:val="21"/>
          <w:szCs w:val="21"/>
        </w:rPr>
        <w:t xml:space="preserve">patron </w:t>
      </w:r>
      <w:r>
        <w:rPr>
          <w:sz w:val="21"/>
          <w:szCs w:val="21"/>
        </w:rPr>
        <w:t>-- who made the decisions.</w:t>
      </w:r>
    </w:p>
    <w:p w14:paraId="3584F044">
      <w:pPr>
        <w:jc w:val="both"/>
        <w:rPr>
          <w:sz w:val="21"/>
          <w:szCs w:val="21"/>
        </w:rPr>
      </w:pPr>
      <w:r>
        <w:rPr>
          <w:sz w:val="21"/>
          <w:szCs w:val="21"/>
        </w:rPr>
        <w:t xml:space="preserve">    </w:t>
      </w:r>
      <w:r>
        <w:rPr>
          <w:i/>
          <w:sz w:val="21"/>
          <w:szCs w:val="21"/>
        </w:rPr>
        <w:t xml:space="preserve">n. </w:t>
      </w:r>
      <w:r>
        <w:rPr>
          <w:sz w:val="21"/>
          <w:szCs w:val="21"/>
        </w:rPr>
        <w:t xml:space="preserve">顾客 </w:t>
      </w:r>
      <w:r>
        <w:rPr>
          <w:b/>
          <w:sz w:val="21"/>
          <w:szCs w:val="21"/>
        </w:rPr>
        <w:t xml:space="preserve">[同] </w:t>
      </w:r>
      <w:r>
        <w:rPr>
          <w:sz w:val="21"/>
          <w:szCs w:val="21"/>
        </w:rPr>
        <w:t>customer, client, regular</w:t>
      </w:r>
    </w:p>
    <w:p w14:paraId="3226BE80">
      <w:pPr>
        <w:jc w:val="both"/>
        <w:rPr>
          <w:sz w:val="21"/>
          <w:szCs w:val="21"/>
        </w:rPr>
      </w:pPr>
      <w:r>
        <w:rPr>
          <w:sz w:val="21"/>
          <w:szCs w:val="21"/>
        </w:rPr>
        <w:t xml:space="preserve">    </w:t>
      </w:r>
      <w:r>
        <w:rPr>
          <w:i/>
          <w:sz w:val="21"/>
          <w:szCs w:val="21"/>
        </w:rPr>
        <w:t xml:space="preserve">e.g. </w:t>
      </w:r>
      <w:r>
        <w:rPr>
          <w:sz w:val="21"/>
          <w:szCs w:val="21"/>
        </w:rPr>
        <w:t xml:space="preserve">Initially, the </w:t>
      </w:r>
      <w:r>
        <w:rPr>
          <w:b/>
          <w:i/>
          <w:sz w:val="21"/>
          <w:szCs w:val="21"/>
        </w:rPr>
        <w:t>patron</w:t>
      </w:r>
      <w:r>
        <w:rPr>
          <w:sz w:val="21"/>
          <w:szCs w:val="21"/>
        </w:rPr>
        <w:t>s of lay painters, when not church-affiliated, tended to be royal or aristocratic, and the painter could find himself affiliated to a court.</w:t>
      </w:r>
    </w:p>
    <w:p w14:paraId="2123F202">
      <w:pPr>
        <w:jc w:val="both"/>
        <w:rPr>
          <w:sz w:val="21"/>
          <w:szCs w:val="21"/>
        </w:rPr>
      </w:pPr>
      <w:r>
        <w:rPr>
          <w:b/>
          <w:color w:val="FF0000"/>
          <w:sz w:val="21"/>
          <w:szCs w:val="21"/>
        </w:rPr>
        <w:t>patronage</w:t>
      </w:r>
      <w:r>
        <w:rPr>
          <w:b/>
          <w:sz w:val="21"/>
          <w:szCs w:val="21"/>
        </w:rPr>
        <w:t xml:space="preserve"> </w:t>
      </w:r>
      <w:r>
        <w:rPr>
          <w:sz w:val="21"/>
          <w:szCs w:val="21"/>
        </w:rPr>
        <w:t>/ˈpeɪtrənɪdʒ/</w:t>
      </w:r>
    </w:p>
    <w:p w14:paraId="54A3F628">
      <w:pPr>
        <w:jc w:val="both"/>
        <w:rPr>
          <w:sz w:val="21"/>
          <w:szCs w:val="21"/>
        </w:rPr>
      </w:pPr>
      <w:r>
        <w:rPr>
          <w:sz w:val="21"/>
          <w:szCs w:val="21"/>
        </w:rPr>
        <w:t xml:space="preserve">    </w:t>
      </w:r>
      <w:r>
        <w:rPr>
          <w:i/>
          <w:sz w:val="21"/>
          <w:szCs w:val="21"/>
        </w:rPr>
        <w:t xml:space="preserve">n. </w:t>
      </w:r>
      <w:r>
        <w:rPr>
          <w:sz w:val="21"/>
          <w:szCs w:val="21"/>
        </w:rPr>
        <w:t xml:space="preserve">赞助；惠顾 </w:t>
      </w:r>
      <w:r>
        <w:rPr>
          <w:b/>
          <w:sz w:val="21"/>
          <w:szCs w:val="21"/>
        </w:rPr>
        <w:t xml:space="preserve">[同] </w:t>
      </w:r>
      <w:r>
        <w:rPr>
          <w:sz w:val="21"/>
          <w:szCs w:val="21"/>
        </w:rPr>
        <w:t>sponsorship, support, backing</w:t>
      </w:r>
    </w:p>
    <w:p w14:paraId="4228F44C">
      <w:pPr>
        <w:jc w:val="both"/>
        <w:rPr>
          <w:sz w:val="21"/>
          <w:szCs w:val="21"/>
        </w:rPr>
      </w:pPr>
      <w:r>
        <w:rPr>
          <w:sz w:val="21"/>
          <w:szCs w:val="21"/>
        </w:rPr>
        <w:t xml:space="preserve">    </w:t>
      </w:r>
      <w:r>
        <w:rPr>
          <w:i/>
          <w:sz w:val="21"/>
          <w:szCs w:val="21"/>
        </w:rPr>
        <w:t xml:space="preserve">e.g. </w:t>
      </w:r>
      <w:r>
        <w:rPr>
          <w:sz w:val="21"/>
          <w:szCs w:val="21"/>
        </w:rPr>
        <w:t xml:space="preserve">This particularly applied to some luxury artisans who enjoyed the </w:t>
      </w:r>
      <w:r>
        <w:rPr>
          <w:b/>
          <w:i/>
          <w:sz w:val="21"/>
          <w:szCs w:val="21"/>
        </w:rPr>
        <w:t>patronage</w:t>
      </w:r>
      <w:r>
        <w:rPr>
          <w:sz w:val="21"/>
          <w:szCs w:val="21"/>
        </w:rPr>
        <w:t>(support) of the local ruler.</w:t>
      </w:r>
    </w:p>
    <w:p w14:paraId="5E95AB92">
      <w:pPr>
        <w:jc w:val="both"/>
        <w:rPr>
          <w:sz w:val="21"/>
          <w:szCs w:val="21"/>
        </w:rPr>
      </w:pPr>
      <w:r>
        <w:rPr>
          <w:b/>
          <w:sz w:val="21"/>
          <w:szCs w:val="21"/>
        </w:rPr>
        <w:t xml:space="preserve">patronize </w:t>
      </w:r>
      <w:r>
        <w:rPr>
          <w:sz w:val="21"/>
          <w:szCs w:val="21"/>
        </w:rPr>
        <w:t>/ˈpeɪtrənaɪz/</w:t>
      </w:r>
    </w:p>
    <w:p w14:paraId="1F4CBA23">
      <w:pPr>
        <w:jc w:val="both"/>
        <w:rPr>
          <w:sz w:val="21"/>
          <w:szCs w:val="21"/>
        </w:rPr>
      </w:pPr>
      <w:r>
        <w:rPr>
          <w:sz w:val="21"/>
          <w:szCs w:val="21"/>
        </w:rPr>
        <w:t xml:space="preserve">    </w:t>
      </w:r>
      <w:r>
        <w:rPr>
          <w:i/>
          <w:sz w:val="21"/>
          <w:szCs w:val="21"/>
        </w:rPr>
        <w:t xml:space="preserve">v. </w:t>
      </w:r>
      <w:r>
        <w:rPr>
          <w:sz w:val="21"/>
          <w:szCs w:val="21"/>
        </w:rPr>
        <w:t xml:space="preserve">光顾；赞助；屈尊对待 </w:t>
      </w:r>
      <w:r>
        <w:rPr>
          <w:b/>
          <w:sz w:val="21"/>
          <w:szCs w:val="21"/>
        </w:rPr>
        <w:t xml:space="preserve">[同] </w:t>
      </w:r>
      <w:r>
        <w:rPr>
          <w:sz w:val="21"/>
          <w:szCs w:val="21"/>
        </w:rPr>
        <w:t>support, frequent, condescend to</w:t>
      </w:r>
    </w:p>
    <w:p w14:paraId="3DA0AF6C">
      <w:pPr>
        <w:jc w:val="both"/>
        <w:rPr>
          <w:sz w:val="21"/>
          <w:szCs w:val="21"/>
        </w:rPr>
      </w:pPr>
      <w:r>
        <w:rPr>
          <w:sz w:val="21"/>
          <w:szCs w:val="21"/>
        </w:rPr>
        <w:t xml:space="preserve">    </w:t>
      </w:r>
      <w:r>
        <w:rPr>
          <w:i/>
          <w:sz w:val="21"/>
          <w:szCs w:val="21"/>
        </w:rPr>
        <w:t xml:space="preserve">e.g. </w:t>
      </w:r>
      <w:r>
        <w:rPr>
          <w:sz w:val="21"/>
          <w:szCs w:val="21"/>
        </w:rPr>
        <w:t xml:space="preserve">His works look forward to a fully socialist future where the workers will have won the right to the benefits of the modern industrial era, and his often fragmented, complex imagery does not </w:t>
      </w:r>
      <w:r>
        <w:rPr>
          <w:b/>
          <w:i/>
          <w:sz w:val="21"/>
          <w:szCs w:val="21"/>
        </w:rPr>
        <w:t>patronize</w:t>
      </w:r>
      <w:r>
        <w:rPr>
          <w:sz w:val="21"/>
          <w:szCs w:val="21"/>
        </w:rPr>
        <w:t xml:space="preserve"> or make concessions to his audience. </w:t>
      </w:r>
    </w:p>
    <w:p w14:paraId="7978E694">
      <w:pPr>
        <w:jc w:val="both"/>
        <w:rPr>
          <w:sz w:val="21"/>
          <w:szCs w:val="21"/>
        </w:rPr>
      </w:pPr>
      <w:r>
        <w:rPr>
          <w:b/>
          <w:color w:val="FF0000"/>
          <w:sz w:val="21"/>
          <w:szCs w:val="21"/>
        </w:rPr>
        <w:t>paucity</w:t>
      </w:r>
      <w:r>
        <w:rPr>
          <w:b/>
          <w:sz w:val="21"/>
          <w:szCs w:val="21"/>
        </w:rPr>
        <w:t xml:space="preserve"> </w:t>
      </w:r>
      <w:r>
        <w:rPr>
          <w:sz w:val="21"/>
          <w:szCs w:val="21"/>
        </w:rPr>
        <w:t>/ˈpɔːsəti/</w:t>
      </w:r>
    </w:p>
    <w:p w14:paraId="04DF7A7D">
      <w:pPr>
        <w:jc w:val="both"/>
        <w:rPr>
          <w:sz w:val="21"/>
          <w:szCs w:val="21"/>
        </w:rPr>
      </w:pPr>
      <w:r>
        <w:rPr>
          <w:sz w:val="21"/>
          <w:szCs w:val="21"/>
        </w:rPr>
        <w:t xml:space="preserve">    </w:t>
      </w:r>
      <w:r>
        <w:rPr>
          <w:i/>
          <w:sz w:val="21"/>
          <w:szCs w:val="21"/>
        </w:rPr>
        <w:t xml:space="preserve">n. </w:t>
      </w:r>
      <w:r>
        <w:rPr>
          <w:sz w:val="21"/>
          <w:szCs w:val="21"/>
        </w:rPr>
        <w:t xml:space="preserve">小量，缺乏 </w:t>
      </w:r>
      <w:r>
        <w:rPr>
          <w:b/>
          <w:sz w:val="21"/>
          <w:szCs w:val="21"/>
        </w:rPr>
        <w:t xml:space="preserve">[同] </w:t>
      </w:r>
      <w:r>
        <w:rPr>
          <w:sz w:val="21"/>
          <w:szCs w:val="21"/>
        </w:rPr>
        <w:t>scarcity, shortage, insufficiency</w:t>
      </w:r>
    </w:p>
    <w:p w14:paraId="5F78FF65">
      <w:pPr>
        <w:jc w:val="both"/>
        <w:rPr>
          <w:sz w:val="21"/>
          <w:szCs w:val="21"/>
        </w:rPr>
      </w:pPr>
      <w:r>
        <w:rPr>
          <w:sz w:val="21"/>
          <w:szCs w:val="21"/>
        </w:rPr>
        <w:t xml:space="preserve">    </w:t>
      </w:r>
      <w:r>
        <w:rPr>
          <w:i/>
          <w:sz w:val="21"/>
          <w:szCs w:val="21"/>
        </w:rPr>
        <w:t xml:space="preserve">e.g. </w:t>
      </w:r>
      <w:r>
        <w:rPr>
          <w:sz w:val="21"/>
          <w:szCs w:val="21"/>
        </w:rPr>
        <w:t xml:space="preserve">Writing in 1982, Martin himself admitted the </w:t>
      </w:r>
      <w:r>
        <w:rPr>
          <w:b/>
          <w:i/>
          <w:sz w:val="21"/>
          <w:szCs w:val="21"/>
        </w:rPr>
        <w:t>paucity</w:t>
      </w:r>
      <w:r>
        <w:rPr>
          <w:sz w:val="21"/>
          <w:szCs w:val="21"/>
        </w:rPr>
        <w:t xml:space="preserve"> of evidence; for example, at that point, the remains of only 38 individual mammoths had been found at Clovis sites.</w:t>
      </w:r>
    </w:p>
    <w:p w14:paraId="043C57CD">
      <w:pPr>
        <w:jc w:val="both"/>
        <w:rPr>
          <w:sz w:val="21"/>
          <w:szCs w:val="21"/>
        </w:rPr>
      </w:pPr>
      <w:r>
        <w:rPr>
          <w:b/>
          <w:sz w:val="21"/>
          <w:szCs w:val="21"/>
        </w:rPr>
        <w:t xml:space="preserve">pave </w:t>
      </w:r>
      <w:r>
        <w:rPr>
          <w:sz w:val="21"/>
          <w:szCs w:val="21"/>
        </w:rPr>
        <w:t>/peɪv/</w:t>
      </w:r>
    </w:p>
    <w:p w14:paraId="7EF74A22">
      <w:pPr>
        <w:jc w:val="both"/>
        <w:rPr>
          <w:sz w:val="21"/>
          <w:szCs w:val="21"/>
        </w:rPr>
      </w:pPr>
      <w:r>
        <w:rPr>
          <w:sz w:val="21"/>
          <w:szCs w:val="21"/>
        </w:rPr>
        <w:t xml:space="preserve">    </w:t>
      </w:r>
      <w:r>
        <w:rPr>
          <w:i/>
          <w:sz w:val="21"/>
          <w:szCs w:val="21"/>
        </w:rPr>
        <w:t xml:space="preserve">vt. </w:t>
      </w:r>
      <w:r>
        <w:rPr>
          <w:sz w:val="21"/>
          <w:szCs w:val="21"/>
        </w:rPr>
        <w:t xml:space="preserve">铺设；为……铺路 </w:t>
      </w:r>
      <w:r>
        <w:rPr>
          <w:b/>
          <w:sz w:val="21"/>
          <w:szCs w:val="21"/>
        </w:rPr>
        <w:t xml:space="preserve">[同] </w:t>
      </w:r>
      <w:r>
        <w:rPr>
          <w:sz w:val="21"/>
          <w:szCs w:val="21"/>
        </w:rPr>
        <w:t>surface, cover, lay</w:t>
      </w:r>
    </w:p>
    <w:p w14:paraId="1D9C3423">
      <w:pPr>
        <w:jc w:val="both"/>
        <w:rPr>
          <w:sz w:val="21"/>
          <w:szCs w:val="21"/>
        </w:rPr>
      </w:pPr>
      <w:r>
        <w:rPr>
          <w:sz w:val="21"/>
          <w:szCs w:val="21"/>
        </w:rPr>
        <w:t xml:space="preserve">    </w:t>
      </w:r>
      <w:r>
        <w:rPr>
          <w:i/>
          <w:sz w:val="21"/>
          <w:szCs w:val="21"/>
        </w:rPr>
        <w:t xml:space="preserve">e.g. </w:t>
      </w:r>
      <w:r>
        <w:rPr>
          <w:sz w:val="21"/>
          <w:szCs w:val="21"/>
        </w:rPr>
        <w:t xml:space="preserve">In the northernmost state of the United States, Alaska, for example, warming has </w:t>
      </w:r>
      <w:r>
        <w:rPr>
          <w:b/>
          <w:i/>
          <w:sz w:val="21"/>
          <w:szCs w:val="21"/>
        </w:rPr>
        <w:t>pave</w:t>
      </w:r>
      <w:r>
        <w:rPr>
          <w:sz w:val="21"/>
          <w:szCs w:val="21"/>
        </w:rPr>
        <w:t>d the way for a spike in the numbers of spruce bark beetles.</w:t>
      </w:r>
    </w:p>
    <w:p w14:paraId="485C24FA">
      <w:pPr>
        <w:jc w:val="both"/>
        <w:rPr>
          <w:sz w:val="21"/>
          <w:szCs w:val="21"/>
        </w:rPr>
      </w:pPr>
      <w:r>
        <w:rPr>
          <w:b/>
          <w:sz w:val="21"/>
          <w:szCs w:val="21"/>
        </w:rPr>
        <w:t xml:space="preserve">pave the way for </w:t>
      </w:r>
      <w:r>
        <w:rPr>
          <w:sz w:val="21"/>
          <w:szCs w:val="21"/>
        </w:rPr>
        <w:t>/peɪv ðə weɪ fə(r)/</w:t>
      </w:r>
    </w:p>
    <w:p w14:paraId="7E6F1632">
      <w:pPr>
        <w:jc w:val="both"/>
        <w:rPr>
          <w:sz w:val="21"/>
          <w:szCs w:val="21"/>
        </w:rPr>
      </w:pPr>
      <w:r>
        <w:rPr>
          <w:sz w:val="21"/>
          <w:szCs w:val="21"/>
        </w:rPr>
        <w:t xml:space="preserve">    </w:t>
      </w:r>
      <w:r>
        <w:rPr>
          <w:i/>
          <w:sz w:val="21"/>
          <w:szCs w:val="21"/>
        </w:rPr>
        <w:t xml:space="preserve">词组 </w:t>
      </w:r>
      <w:r>
        <w:rPr>
          <w:sz w:val="21"/>
          <w:szCs w:val="21"/>
        </w:rPr>
        <w:t xml:space="preserve">为…铺平道路 </w:t>
      </w:r>
      <w:r>
        <w:rPr>
          <w:b/>
          <w:sz w:val="21"/>
          <w:szCs w:val="21"/>
        </w:rPr>
        <w:t xml:space="preserve">[同] </w:t>
      </w:r>
      <w:r>
        <w:rPr>
          <w:sz w:val="21"/>
          <w:szCs w:val="21"/>
        </w:rPr>
        <w:t>prepare for, lead to, facilitate</w:t>
      </w:r>
    </w:p>
    <w:p w14:paraId="5321410D">
      <w:pPr>
        <w:jc w:val="both"/>
        <w:rPr>
          <w:sz w:val="21"/>
          <w:szCs w:val="21"/>
        </w:rPr>
      </w:pPr>
      <w:r>
        <w:rPr>
          <w:sz w:val="21"/>
          <w:szCs w:val="21"/>
        </w:rPr>
        <w:t xml:space="preserve">    </w:t>
      </w:r>
      <w:r>
        <w:rPr>
          <w:i/>
          <w:sz w:val="21"/>
          <w:szCs w:val="21"/>
        </w:rPr>
        <w:t xml:space="preserve">e.g. </w:t>
      </w:r>
      <w:r>
        <w:rPr>
          <w:sz w:val="21"/>
          <w:szCs w:val="21"/>
        </w:rPr>
        <w:t xml:space="preserve">For the"new, "American world, the most significant transformation involved the deadly effects of Afro-Eurasian diseases among its peoples, which in turn helped </w:t>
      </w:r>
      <w:r>
        <w:rPr>
          <w:b/>
          <w:i/>
          <w:sz w:val="21"/>
          <w:szCs w:val="21"/>
        </w:rPr>
        <w:t>pave the way for</w:t>
      </w:r>
      <w:r>
        <w:rPr>
          <w:sz w:val="21"/>
          <w:szCs w:val="21"/>
        </w:rPr>
        <w:t xml:space="preserve"> imperial conquest by Europeans. </w:t>
      </w:r>
    </w:p>
    <w:p w14:paraId="4384FEC9">
      <w:pPr>
        <w:jc w:val="both"/>
        <w:rPr>
          <w:sz w:val="21"/>
          <w:szCs w:val="21"/>
        </w:rPr>
      </w:pPr>
      <w:r>
        <w:rPr>
          <w:b/>
          <w:sz w:val="21"/>
          <w:szCs w:val="21"/>
        </w:rPr>
        <w:t xml:space="preserve">pavement </w:t>
      </w:r>
      <w:r>
        <w:rPr>
          <w:sz w:val="21"/>
          <w:szCs w:val="21"/>
        </w:rPr>
        <w:t>/ˈpeɪvmənt/</w:t>
      </w:r>
    </w:p>
    <w:p w14:paraId="2AD1578D">
      <w:pPr>
        <w:jc w:val="both"/>
        <w:rPr>
          <w:sz w:val="21"/>
          <w:szCs w:val="21"/>
        </w:rPr>
      </w:pPr>
      <w:r>
        <w:rPr>
          <w:sz w:val="21"/>
          <w:szCs w:val="21"/>
        </w:rPr>
        <w:t xml:space="preserve">    </w:t>
      </w:r>
      <w:r>
        <w:rPr>
          <w:i/>
          <w:sz w:val="21"/>
          <w:szCs w:val="21"/>
        </w:rPr>
        <w:t xml:space="preserve">n. </w:t>
      </w:r>
      <w:r>
        <w:rPr>
          <w:sz w:val="21"/>
          <w:szCs w:val="21"/>
        </w:rPr>
        <w:t xml:space="preserve">人行道；路面 </w:t>
      </w:r>
      <w:r>
        <w:rPr>
          <w:b/>
          <w:sz w:val="21"/>
          <w:szCs w:val="21"/>
        </w:rPr>
        <w:t xml:space="preserve">[同] </w:t>
      </w:r>
      <w:r>
        <w:rPr>
          <w:sz w:val="21"/>
          <w:szCs w:val="21"/>
        </w:rPr>
        <w:t>sidewalk, footpath, road surface</w:t>
      </w:r>
    </w:p>
    <w:p w14:paraId="35DA866C">
      <w:pPr>
        <w:jc w:val="both"/>
        <w:rPr>
          <w:sz w:val="21"/>
          <w:szCs w:val="21"/>
        </w:rPr>
      </w:pPr>
      <w:r>
        <w:rPr>
          <w:sz w:val="21"/>
          <w:szCs w:val="21"/>
        </w:rPr>
        <w:t xml:space="preserve">    </w:t>
      </w:r>
      <w:r>
        <w:rPr>
          <w:i/>
          <w:sz w:val="21"/>
          <w:szCs w:val="21"/>
        </w:rPr>
        <w:t xml:space="preserve">e.g. </w:t>
      </w:r>
      <w:r>
        <w:rPr>
          <w:sz w:val="21"/>
          <w:szCs w:val="21"/>
        </w:rPr>
        <w:t xml:space="preserve">The frequency with which certain simple motifs appear in these oldest sites has led rock-art researchers to adopt a descriptive term—the Panaramitee style—a label which takes its name from the extensive rock </w:t>
      </w:r>
      <w:r>
        <w:rPr>
          <w:b/>
          <w:i/>
          <w:sz w:val="21"/>
          <w:szCs w:val="21"/>
        </w:rPr>
        <w:t>pavement</w:t>
      </w:r>
      <w:r>
        <w:rPr>
          <w:b/>
          <w:bCs/>
          <w:i/>
          <w:iCs/>
          <w:sz w:val="21"/>
          <w:szCs w:val="21"/>
        </w:rPr>
        <w:t xml:space="preserve">s </w:t>
      </w:r>
      <w:r>
        <w:rPr>
          <w:sz w:val="21"/>
          <w:szCs w:val="21"/>
        </w:rPr>
        <w:t>at Panaramitee North in desert South Australia.</w:t>
      </w:r>
    </w:p>
    <w:p w14:paraId="3FC7F197">
      <w:pPr>
        <w:jc w:val="both"/>
        <w:rPr>
          <w:sz w:val="21"/>
          <w:szCs w:val="21"/>
        </w:rPr>
      </w:pPr>
      <w:r>
        <w:rPr>
          <w:b/>
          <w:sz w:val="21"/>
          <w:szCs w:val="21"/>
        </w:rPr>
        <w:t xml:space="preserve">payoff </w:t>
      </w:r>
      <w:r>
        <w:rPr>
          <w:sz w:val="21"/>
          <w:szCs w:val="21"/>
        </w:rPr>
        <w:t>/ˈpeɪɒf/</w:t>
      </w:r>
    </w:p>
    <w:p w14:paraId="6A731D17">
      <w:pPr>
        <w:jc w:val="both"/>
        <w:rPr>
          <w:sz w:val="21"/>
          <w:szCs w:val="21"/>
        </w:rPr>
      </w:pPr>
      <w:r>
        <w:rPr>
          <w:sz w:val="21"/>
          <w:szCs w:val="21"/>
        </w:rPr>
        <w:t xml:space="preserve">    </w:t>
      </w:r>
      <w:r>
        <w:rPr>
          <w:i/>
          <w:sz w:val="21"/>
          <w:szCs w:val="21"/>
        </w:rPr>
        <w:t xml:space="preserve">n. </w:t>
      </w:r>
      <w:r>
        <w:rPr>
          <w:sz w:val="21"/>
          <w:szCs w:val="21"/>
        </w:rPr>
        <w:t xml:space="preserve">回报；收益；结果 </w:t>
      </w:r>
      <w:r>
        <w:rPr>
          <w:b/>
          <w:sz w:val="21"/>
          <w:szCs w:val="21"/>
        </w:rPr>
        <w:t xml:space="preserve">[同] </w:t>
      </w:r>
      <w:r>
        <w:rPr>
          <w:sz w:val="21"/>
          <w:szCs w:val="21"/>
        </w:rPr>
        <w:t>reward, return, outcome</w:t>
      </w:r>
    </w:p>
    <w:p w14:paraId="3A50942B">
      <w:pPr>
        <w:jc w:val="both"/>
        <w:rPr>
          <w:sz w:val="21"/>
          <w:szCs w:val="21"/>
        </w:rPr>
      </w:pPr>
      <w:r>
        <w:rPr>
          <w:sz w:val="21"/>
          <w:szCs w:val="21"/>
        </w:rPr>
        <w:t xml:space="preserve">    </w:t>
      </w:r>
      <w:r>
        <w:rPr>
          <w:i/>
          <w:sz w:val="21"/>
          <w:szCs w:val="21"/>
        </w:rPr>
        <w:t xml:space="preserve">e.g. </w:t>
      </w:r>
      <w:r>
        <w:rPr>
          <w:sz w:val="21"/>
          <w:szCs w:val="21"/>
        </w:rPr>
        <w:t xml:space="preserve">But in some instances, the </w:t>
      </w:r>
      <w:r>
        <w:rPr>
          <w:b/>
          <w:i/>
          <w:sz w:val="21"/>
          <w:szCs w:val="21"/>
        </w:rPr>
        <w:t>payoffs</w:t>
      </w:r>
      <w:r>
        <w:rPr>
          <w:sz w:val="21"/>
          <w:szCs w:val="21"/>
        </w:rPr>
        <w:t xml:space="preserve"> can be even greater.</w:t>
      </w:r>
    </w:p>
    <w:p w14:paraId="24E1FF75">
      <w:pPr>
        <w:jc w:val="both"/>
        <w:rPr>
          <w:sz w:val="21"/>
          <w:szCs w:val="21"/>
        </w:rPr>
      </w:pPr>
      <w:r>
        <w:rPr>
          <w:b/>
          <w:color w:val="FF0000"/>
          <w:sz w:val="21"/>
          <w:szCs w:val="21"/>
        </w:rPr>
        <w:t>peak</w:t>
      </w:r>
      <w:r>
        <w:rPr>
          <w:b/>
          <w:sz w:val="21"/>
          <w:szCs w:val="21"/>
        </w:rPr>
        <w:t xml:space="preserve"> </w:t>
      </w:r>
      <w:r>
        <w:rPr>
          <w:sz w:val="21"/>
          <w:szCs w:val="21"/>
        </w:rPr>
        <w:t>/piːk/</w:t>
      </w:r>
    </w:p>
    <w:p w14:paraId="469744AF">
      <w:pPr>
        <w:jc w:val="both"/>
        <w:rPr>
          <w:sz w:val="21"/>
          <w:szCs w:val="21"/>
        </w:rPr>
      </w:pPr>
      <w:r>
        <w:rPr>
          <w:sz w:val="21"/>
          <w:szCs w:val="21"/>
        </w:rPr>
        <w:t xml:space="preserve">    </w:t>
      </w:r>
      <w:r>
        <w:rPr>
          <w:i/>
          <w:sz w:val="21"/>
          <w:szCs w:val="21"/>
        </w:rPr>
        <w:t xml:space="preserve">n. </w:t>
      </w:r>
      <w:r>
        <w:rPr>
          <w:sz w:val="21"/>
          <w:szCs w:val="21"/>
        </w:rPr>
        <w:t xml:space="preserve">山峰；最高点；顶峰 </w:t>
      </w:r>
      <w:r>
        <w:rPr>
          <w:b/>
          <w:sz w:val="21"/>
          <w:szCs w:val="21"/>
        </w:rPr>
        <w:t xml:space="preserve">[同] </w:t>
      </w:r>
      <w:r>
        <w:rPr>
          <w:sz w:val="21"/>
          <w:szCs w:val="21"/>
        </w:rPr>
        <w:t>summit, apex, climax</w:t>
      </w:r>
    </w:p>
    <w:p w14:paraId="54069869">
      <w:pPr>
        <w:jc w:val="both"/>
        <w:rPr>
          <w:sz w:val="21"/>
          <w:szCs w:val="21"/>
        </w:rPr>
      </w:pPr>
      <w:r>
        <w:rPr>
          <w:sz w:val="21"/>
          <w:szCs w:val="21"/>
        </w:rPr>
        <w:t xml:space="preserve">    </w:t>
      </w:r>
      <w:r>
        <w:rPr>
          <w:i/>
          <w:sz w:val="21"/>
          <w:szCs w:val="21"/>
        </w:rPr>
        <w:t>e</w:t>
      </w:r>
      <w:r>
        <w:rPr>
          <w:i/>
          <w:color w:val="000000" w:themeColor="text1"/>
          <w:sz w:val="21"/>
          <w:szCs w:val="21"/>
          <w14:textFill>
            <w14:solidFill>
              <w14:schemeClr w14:val="tx1"/>
            </w14:solidFill>
          </w14:textFill>
        </w:rPr>
        <w:t>.</w:t>
      </w:r>
      <w:r>
        <w:rPr>
          <w:i/>
          <w:sz w:val="21"/>
          <w:szCs w:val="21"/>
        </w:rPr>
        <w:t xml:space="preserve">g. </w:t>
      </w:r>
      <w:r>
        <w:rPr>
          <w:sz w:val="21"/>
          <w:szCs w:val="21"/>
        </w:rPr>
        <w:t xml:space="preserve">Sharing the high </w:t>
      </w:r>
      <w:r>
        <w:rPr>
          <w:b/>
          <w:i/>
          <w:sz w:val="21"/>
          <w:szCs w:val="21"/>
        </w:rPr>
        <w:t>peak</w:t>
      </w:r>
      <w:r>
        <w:rPr>
          <w:b/>
          <w:bCs/>
          <w:i/>
          <w:iCs/>
          <w:sz w:val="21"/>
          <w:szCs w:val="21"/>
        </w:rPr>
        <w:t>s</w:t>
      </w:r>
      <w:r>
        <w:rPr>
          <w:sz w:val="21"/>
          <w:szCs w:val="21"/>
        </w:rPr>
        <w:t xml:space="preserve"> is another distinctive plant community.</w:t>
      </w:r>
    </w:p>
    <w:p w14:paraId="3E71B4AC">
      <w:pPr>
        <w:jc w:val="both"/>
        <w:rPr>
          <w:sz w:val="21"/>
          <w:szCs w:val="21"/>
        </w:rPr>
      </w:pPr>
      <w:r>
        <w:rPr>
          <w:b/>
          <w:color w:val="FF0000"/>
          <w:sz w:val="21"/>
          <w:szCs w:val="21"/>
        </w:rPr>
        <w:t>pebble</w:t>
      </w:r>
      <w:r>
        <w:rPr>
          <w:b/>
          <w:sz w:val="21"/>
          <w:szCs w:val="21"/>
        </w:rPr>
        <w:t xml:space="preserve"> </w:t>
      </w:r>
      <w:r>
        <w:rPr>
          <w:sz w:val="21"/>
          <w:szCs w:val="21"/>
        </w:rPr>
        <w:t>/ˈpebl/</w:t>
      </w:r>
    </w:p>
    <w:p w14:paraId="3426887B">
      <w:pPr>
        <w:jc w:val="both"/>
        <w:rPr>
          <w:sz w:val="21"/>
          <w:szCs w:val="21"/>
        </w:rPr>
      </w:pPr>
      <w:r>
        <w:rPr>
          <w:sz w:val="21"/>
          <w:szCs w:val="21"/>
        </w:rPr>
        <w:t xml:space="preserve">    </w:t>
      </w:r>
      <w:r>
        <w:rPr>
          <w:i/>
          <w:sz w:val="21"/>
          <w:szCs w:val="21"/>
        </w:rPr>
        <w:t xml:space="preserve">n. </w:t>
      </w:r>
      <w:r>
        <w:rPr>
          <w:sz w:val="21"/>
          <w:szCs w:val="21"/>
        </w:rPr>
        <w:t xml:space="preserve">卵石；小圆石 </w:t>
      </w:r>
      <w:r>
        <w:rPr>
          <w:b/>
          <w:sz w:val="21"/>
          <w:szCs w:val="21"/>
        </w:rPr>
        <w:t xml:space="preserve">[同] </w:t>
      </w:r>
      <w:r>
        <w:rPr>
          <w:sz w:val="21"/>
          <w:szCs w:val="21"/>
        </w:rPr>
        <w:t>stone, gravel</w:t>
      </w:r>
    </w:p>
    <w:p w14:paraId="24F37233">
      <w:pPr>
        <w:jc w:val="both"/>
        <w:rPr>
          <w:sz w:val="21"/>
          <w:szCs w:val="21"/>
        </w:rPr>
      </w:pPr>
      <w:r>
        <w:rPr>
          <w:sz w:val="21"/>
          <w:szCs w:val="21"/>
        </w:rPr>
        <w:t xml:space="preserve">    </w:t>
      </w:r>
      <w:r>
        <w:rPr>
          <w:i/>
          <w:sz w:val="21"/>
          <w:szCs w:val="21"/>
        </w:rPr>
        <w:t xml:space="preserve">e.g. </w:t>
      </w:r>
      <w:r>
        <w:rPr>
          <w:sz w:val="21"/>
          <w:szCs w:val="21"/>
        </w:rPr>
        <w:t xml:space="preserve">The sample consisted of </w:t>
      </w:r>
      <w:r>
        <w:rPr>
          <w:b/>
          <w:i/>
          <w:sz w:val="21"/>
          <w:szCs w:val="21"/>
        </w:rPr>
        <w:t>pebble</w:t>
      </w:r>
      <w:r>
        <w:rPr>
          <w:b/>
          <w:bCs/>
          <w:i/>
          <w:iCs/>
          <w:sz w:val="21"/>
          <w:szCs w:val="21"/>
        </w:rPr>
        <w:t>s</w:t>
      </w:r>
      <w:r>
        <w:rPr>
          <w:sz w:val="21"/>
          <w:szCs w:val="21"/>
        </w:rPr>
        <w:t xml:space="preserve"> of gypsum and fragments of volcanic rock.</w:t>
      </w:r>
    </w:p>
    <w:p w14:paraId="1A6A7416">
      <w:pPr>
        <w:jc w:val="both"/>
        <w:rPr>
          <w:sz w:val="21"/>
          <w:szCs w:val="21"/>
        </w:rPr>
      </w:pPr>
      <w:r>
        <w:rPr>
          <w:b/>
          <w:sz w:val="21"/>
          <w:szCs w:val="21"/>
        </w:rPr>
        <w:t xml:space="preserve">peck </w:t>
      </w:r>
      <w:r>
        <w:rPr>
          <w:sz w:val="21"/>
          <w:szCs w:val="21"/>
        </w:rPr>
        <w:t>/pek/</w:t>
      </w:r>
    </w:p>
    <w:p w14:paraId="5B107F07">
      <w:pPr>
        <w:jc w:val="both"/>
        <w:rPr>
          <w:sz w:val="21"/>
          <w:szCs w:val="21"/>
        </w:rPr>
      </w:pPr>
      <w:r>
        <w:rPr>
          <w:sz w:val="21"/>
          <w:szCs w:val="21"/>
        </w:rPr>
        <w:t xml:space="preserve">    </w:t>
      </w:r>
      <w:r>
        <w:rPr>
          <w:i/>
          <w:sz w:val="21"/>
          <w:szCs w:val="21"/>
        </w:rPr>
        <w:t xml:space="preserve">v. </w:t>
      </w:r>
      <w:r>
        <w:rPr>
          <w:sz w:val="21"/>
          <w:szCs w:val="21"/>
        </w:rPr>
        <w:t xml:space="preserve">啄；匆匆轻吻 </w:t>
      </w:r>
      <w:r>
        <w:rPr>
          <w:b/>
          <w:sz w:val="21"/>
          <w:szCs w:val="21"/>
        </w:rPr>
        <w:t xml:space="preserve">[同] </w:t>
      </w:r>
      <w:r>
        <w:rPr>
          <w:sz w:val="21"/>
          <w:szCs w:val="21"/>
        </w:rPr>
        <w:t>pick, nip</w:t>
      </w:r>
    </w:p>
    <w:p w14:paraId="4E0BD7CF">
      <w:pPr>
        <w:jc w:val="both"/>
        <w:rPr>
          <w:sz w:val="21"/>
          <w:szCs w:val="21"/>
        </w:rPr>
      </w:pPr>
      <w:r>
        <w:rPr>
          <w:sz w:val="21"/>
          <w:szCs w:val="21"/>
        </w:rPr>
        <w:t xml:space="preserve">    </w:t>
      </w:r>
      <w:r>
        <w:rPr>
          <w:i/>
          <w:sz w:val="21"/>
          <w:szCs w:val="21"/>
        </w:rPr>
        <w:t xml:space="preserve">e.g. </w:t>
      </w:r>
      <w:r>
        <w:rPr>
          <w:sz w:val="21"/>
          <w:szCs w:val="21"/>
        </w:rPr>
        <w:t xml:space="preserve">Zeuxis painted a picture of grapes so accurately that birds flew down to </w:t>
      </w:r>
      <w:r>
        <w:rPr>
          <w:b/>
          <w:i/>
          <w:sz w:val="21"/>
          <w:szCs w:val="21"/>
        </w:rPr>
        <w:t>peck</w:t>
      </w:r>
      <w:r>
        <w:rPr>
          <w:sz w:val="21"/>
          <w:szCs w:val="21"/>
        </w:rPr>
        <w:t xml:space="preserve"> at them.</w:t>
      </w:r>
    </w:p>
    <w:p w14:paraId="1B46E907">
      <w:pPr>
        <w:jc w:val="both"/>
        <w:rPr>
          <w:sz w:val="21"/>
          <w:szCs w:val="21"/>
        </w:rPr>
      </w:pPr>
      <w:r>
        <w:rPr>
          <w:b/>
          <w:color w:val="FF0000"/>
          <w:sz w:val="21"/>
          <w:szCs w:val="21"/>
        </w:rPr>
        <w:t>peculiar</w:t>
      </w:r>
      <w:r>
        <w:rPr>
          <w:b/>
          <w:sz w:val="21"/>
          <w:szCs w:val="21"/>
        </w:rPr>
        <w:t xml:space="preserve"> </w:t>
      </w:r>
      <w:r>
        <w:rPr>
          <w:sz w:val="21"/>
          <w:szCs w:val="21"/>
        </w:rPr>
        <w:t>/pɪˈkjuːliə(r)/</w:t>
      </w:r>
    </w:p>
    <w:p w14:paraId="52E7B1FA">
      <w:pPr>
        <w:jc w:val="both"/>
        <w:rPr>
          <w:sz w:val="21"/>
          <w:szCs w:val="21"/>
        </w:rPr>
      </w:pPr>
      <w:r>
        <w:rPr>
          <w:sz w:val="21"/>
          <w:szCs w:val="21"/>
        </w:rPr>
        <w:t xml:space="preserve">    </w:t>
      </w:r>
      <w:r>
        <w:rPr>
          <w:i/>
          <w:sz w:val="21"/>
          <w:szCs w:val="21"/>
        </w:rPr>
        <w:t xml:space="preserve">adj. </w:t>
      </w:r>
      <w:r>
        <w:rPr>
          <w:sz w:val="21"/>
          <w:szCs w:val="21"/>
        </w:rPr>
        <w:t xml:space="preserve">特有的；奇怪的；异常的 </w:t>
      </w:r>
      <w:r>
        <w:rPr>
          <w:b/>
          <w:sz w:val="21"/>
          <w:szCs w:val="21"/>
        </w:rPr>
        <w:t xml:space="preserve">[同] </w:t>
      </w:r>
      <w:r>
        <w:rPr>
          <w:sz w:val="21"/>
          <w:szCs w:val="21"/>
        </w:rPr>
        <w:t>distinctive, unusual, odd</w:t>
      </w:r>
    </w:p>
    <w:p w14:paraId="2A83C42F">
      <w:pPr>
        <w:jc w:val="both"/>
        <w:rPr>
          <w:sz w:val="21"/>
          <w:szCs w:val="21"/>
        </w:rPr>
      </w:pPr>
      <w:r>
        <w:rPr>
          <w:sz w:val="21"/>
          <w:szCs w:val="21"/>
        </w:rPr>
        <w:t xml:space="preserve">    </w:t>
      </w:r>
      <w:r>
        <w:rPr>
          <w:i/>
          <w:sz w:val="21"/>
          <w:szCs w:val="21"/>
        </w:rPr>
        <w:t xml:space="preserve">e.g. </w:t>
      </w:r>
      <w:r>
        <w:rPr>
          <w:sz w:val="21"/>
          <w:szCs w:val="21"/>
        </w:rPr>
        <w:t xml:space="preserve">The origin of these </w:t>
      </w:r>
      <w:r>
        <w:rPr>
          <w:b/>
          <w:i/>
          <w:sz w:val="21"/>
          <w:szCs w:val="21"/>
        </w:rPr>
        <w:t>peculiar</w:t>
      </w:r>
      <w:r>
        <w:rPr>
          <w:sz w:val="21"/>
          <w:szCs w:val="21"/>
        </w:rPr>
        <w:t xml:space="preserve"> glassy spheres remains an enigma.</w:t>
      </w:r>
    </w:p>
    <w:p w14:paraId="0BF4288C">
      <w:pPr>
        <w:jc w:val="both"/>
        <w:rPr>
          <w:sz w:val="21"/>
          <w:szCs w:val="21"/>
        </w:rPr>
      </w:pPr>
      <w:r>
        <w:rPr>
          <w:b/>
          <w:color w:val="FF0000"/>
          <w:sz w:val="21"/>
          <w:szCs w:val="21"/>
        </w:rPr>
        <w:t>peculiarity</w:t>
      </w:r>
      <w:r>
        <w:rPr>
          <w:b/>
          <w:sz w:val="21"/>
          <w:szCs w:val="21"/>
        </w:rPr>
        <w:t xml:space="preserve"> </w:t>
      </w:r>
      <w:r>
        <w:rPr>
          <w:sz w:val="21"/>
          <w:szCs w:val="21"/>
        </w:rPr>
        <w:t>/pɪˌkjuːliˈærəti/</w:t>
      </w:r>
    </w:p>
    <w:p w14:paraId="39A64B79">
      <w:pPr>
        <w:jc w:val="both"/>
        <w:rPr>
          <w:sz w:val="21"/>
          <w:szCs w:val="21"/>
        </w:rPr>
      </w:pPr>
      <w:r>
        <w:rPr>
          <w:sz w:val="21"/>
          <w:szCs w:val="21"/>
        </w:rPr>
        <w:t xml:space="preserve">    </w:t>
      </w:r>
      <w:r>
        <w:rPr>
          <w:i/>
          <w:sz w:val="21"/>
          <w:szCs w:val="21"/>
        </w:rPr>
        <w:t xml:space="preserve">n. </w:t>
      </w:r>
      <w:r>
        <w:rPr>
          <w:sz w:val="21"/>
          <w:szCs w:val="21"/>
        </w:rPr>
        <w:t xml:space="preserve">特性；怪癖；奇特之处 </w:t>
      </w:r>
      <w:r>
        <w:rPr>
          <w:b/>
          <w:sz w:val="21"/>
          <w:szCs w:val="21"/>
        </w:rPr>
        <w:t xml:space="preserve">[同] </w:t>
      </w:r>
      <w:r>
        <w:rPr>
          <w:sz w:val="21"/>
          <w:szCs w:val="21"/>
        </w:rPr>
        <w:t>characteristic, oddity, eccentricity</w:t>
      </w:r>
    </w:p>
    <w:p w14:paraId="76AF311F">
      <w:pPr>
        <w:jc w:val="both"/>
        <w:rPr>
          <w:sz w:val="21"/>
          <w:szCs w:val="21"/>
        </w:rPr>
      </w:pPr>
      <w:r>
        <w:rPr>
          <w:sz w:val="21"/>
          <w:szCs w:val="21"/>
        </w:rPr>
        <w:t xml:space="preserve">    </w:t>
      </w:r>
      <w:r>
        <w:rPr>
          <w:i/>
          <w:sz w:val="21"/>
          <w:szCs w:val="21"/>
        </w:rPr>
        <w:t xml:space="preserve">e.g. </w:t>
      </w:r>
      <w:r>
        <w:rPr>
          <w:sz w:val="21"/>
          <w:szCs w:val="21"/>
        </w:rPr>
        <w:t xml:space="preserve">The surface-atmosphere relationships inside metropolitan areas produce a number of climatic </w:t>
      </w:r>
      <w:r>
        <w:rPr>
          <w:b/>
          <w:bCs/>
          <w:i/>
          <w:iCs/>
          <w:sz w:val="21"/>
          <w:szCs w:val="21"/>
        </w:rPr>
        <w:t>peculiarities</w:t>
      </w:r>
      <w:r>
        <w:rPr>
          <w:sz w:val="21"/>
          <w:szCs w:val="21"/>
        </w:rPr>
        <w:t>.</w:t>
      </w:r>
    </w:p>
    <w:p w14:paraId="22E7EF81">
      <w:pPr>
        <w:jc w:val="both"/>
        <w:rPr>
          <w:sz w:val="21"/>
          <w:szCs w:val="21"/>
        </w:rPr>
      </w:pPr>
      <w:r>
        <w:rPr>
          <w:b/>
          <w:sz w:val="21"/>
          <w:szCs w:val="21"/>
        </w:rPr>
        <w:t xml:space="preserve">pedagogy </w:t>
      </w:r>
      <w:r>
        <w:rPr>
          <w:sz w:val="21"/>
          <w:szCs w:val="21"/>
        </w:rPr>
        <w:t>/ˈpedəɡɒdʒi/</w:t>
      </w:r>
    </w:p>
    <w:p w14:paraId="4C5F91F0">
      <w:pPr>
        <w:jc w:val="both"/>
        <w:rPr>
          <w:sz w:val="21"/>
          <w:szCs w:val="21"/>
        </w:rPr>
      </w:pPr>
      <w:r>
        <w:rPr>
          <w:sz w:val="21"/>
          <w:szCs w:val="21"/>
        </w:rPr>
        <w:t xml:space="preserve">    </w:t>
      </w:r>
      <w:r>
        <w:rPr>
          <w:i/>
          <w:sz w:val="21"/>
          <w:szCs w:val="21"/>
        </w:rPr>
        <w:t xml:space="preserve">n. </w:t>
      </w:r>
      <w:r>
        <w:rPr>
          <w:sz w:val="21"/>
          <w:szCs w:val="21"/>
        </w:rPr>
        <w:t xml:space="preserve">教育学；教学法 </w:t>
      </w:r>
      <w:r>
        <w:rPr>
          <w:b/>
          <w:sz w:val="21"/>
          <w:szCs w:val="21"/>
        </w:rPr>
        <w:t xml:space="preserve">[同] </w:t>
      </w:r>
      <w:r>
        <w:rPr>
          <w:sz w:val="21"/>
          <w:szCs w:val="21"/>
        </w:rPr>
        <w:t>teaching, education, instruction</w:t>
      </w:r>
    </w:p>
    <w:p w14:paraId="6302F438">
      <w:pPr>
        <w:jc w:val="both"/>
        <w:rPr>
          <w:sz w:val="21"/>
          <w:szCs w:val="21"/>
        </w:rPr>
      </w:pPr>
      <w:r>
        <w:rPr>
          <w:sz w:val="21"/>
          <w:szCs w:val="21"/>
        </w:rPr>
        <w:t xml:space="preserve">    </w:t>
      </w:r>
      <w:r>
        <w:rPr>
          <w:i/>
          <w:sz w:val="21"/>
          <w:szCs w:val="21"/>
        </w:rPr>
        <w:t xml:space="preserve">e.g. </w:t>
      </w:r>
      <w:r>
        <w:rPr>
          <w:sz w:val="21"/>
          <w:szCs w:val="21"/>
        </w:rPr>
        <w:t xml:space="preserve">Modern </w:t>
      </w:r>
      <w:r>
        <w:rPr>
          <w:b/>
          <w:i/>
          <w:sz w:val="21"/>
          <w:szCs w:val="21"/>
        </w:rPr>
        <w:t>pedagogy</w:t>
      </w:r>
      <w:r>
        <w:rPr>
          <w:sz w:val="21"/>
          <w:szCs w:val="21"/>
        </w:rPr>
        <w:t xml:space="preserve"> emphasizes critical thinking rather than the memorization of isolated facts.</w:t>
      </w:r>
    </w:p>
    <w:p w14:paraId="5DEE6FE1">
      <w:pPr>
        <w:jc w:val="both"/>
        <w:rPr>
          <w:sz w:val="21"/>
          <w:szCs w:val="21"/>
        </w:rPr>
      </w:pPr>
      <w:r>
        <w:rPr>
          <w:b/>
          <w:sz w:val="21"/>
          <w:szCs w:val="21"/>
        </w:rPr>
        <w:t xml:space="preserve">pedagogic </w:t>
      </w:r>
      <w:r>
        <w:rPr>
          <w:sz w:val="21"/>
          <w:szCs w:val="21"/>
        </w:rPr>
        <w:t>/ˌpedəˈɡɒdʒɪk/</w:t>
      </w:r>
    </w:p>
    <w:p w14:paraId="0EA4203A">
      <w:pPr>
        <w:jc w:val="both"/>
        <w:rPr>
          <w:sz w:val="21"/>
          <w:szCs w:val="21"/>
        </w:rPr>
      </w:pPr>
      <w:r>
        <w:rPr>
          <w:sz w:val="21"/>
          <w:szCs w:val="21"/>
        </w:rPr>
        <w:t xml:space="preserve">    </w:t>
      </w:r>
      <w:r>
        <w:rPr>
          <w:i/>
          <w:sz w:val="21"/>
          <w:szCs w:val="21"/>
        </w:rPr>
        <w:t xml:space="preserve">adj. </w:t>
      </w:r>
      <w:r>
        <w:rPr>
          <w:sz w:val="21"/>
          <w:szCs w:val="21"/>
        </w:rPr>
        <w:t xml:space="preserve">教育学的；教学法的 </w:t>
      </w:r>
      <w:r>
        <w:rPr>
          <w:b/>
          <w:sz w:val="21"/>
          <w:szCs w:val="21"/>
        </w:rPr>
        <w:t xml:space="preserve">[同] </w:t>
      </w:r>
      <w:r>
        <w:rPr>
          <w:sz w:val="21"/>
          <w:szCs w:val="21"/>
        </w:rPr>
        <w:t>educational, instructional</w:t>
      </w:r>
    </w:p>
    <w:p w14:paraId="4BE292BB">
      <w:pPr>
        <w:jc w:val="both"/>
        <w:rPr>
          <w:sz w:val="21"/>
          <w:szCs w:val="21"/>
        </w:rPr>
      </w:pPr>
      <w:r>
        <w:rPr>
          <w:sz w:val="21"/>
          <w:szCs w:val="21"/>
        </w:rPr>
        <w:t xml:space="preserve">    </w:t>
      </w:r>
      <w:r>
        <w:rPr>
          <w:i/>
          <w:sz w:val="21"/>
          <w:szCs w:val="21"/>
        </w:rPr>
        <w:t xml:space="preserve">e.g. </w:t>
      </w:r>
      <w:r>
        <w:rPr>
          <w:sz w:val="21"/>
          <w:szCs w:val="21"/>
        </w:rPr>
        <w:t xml:space="preserve">The motivation derived from the text, and in the case of singing, the music, in combination with the performer's skills, personality, and ability to create empathy will determine the success of artistic, political, or </w:t>
      </w:r>
      <w:r>
        <w:rPr>
          <w:b/>
          <w:i/>
          <w:sz w:val="21"/>
          <w:szCs w:val="21"/>
        </w:rPr>
        <w:t>pedagogic</w:t>
      </w:r>
      <w:r>
        <w:rPr>
          <w:sz w:val="21"/>
          <w:szCs w:val="21"/>
        </w:rPr>
        <w:t xml:space="preserve"> communication.</w:t>
      </w:r>
    </w:p>
    <w:p w14:paraId="41592530">
      <w:pPr>
        <w:jc w:val="both"/>
        <w:rPr>
          <w:sz w:val="21"/>
          <w:szCs w:val="21"/>
        </w:rPr>
      </w:pPr>
      <w:r>
        <w:rPr>
          <w:b/>
          <w:sz w:val="21"/>
          <w:szCs w:val="21"/>
        </w:rPr>
        <w:t xml:space="preserve">peel </w:t>
      </w:r>
      <w:r>
        <w:rPr>
          <w:sz w:val="21"/>
          <w:szCs w:val="21"/>
        </w:rPr>
        <w:t>/piːl/</w:t>
      </w:r>
    </w:p>
    <w:p w14:paraId="1EE0A7AF">
      <w:pPr>
        <w:jc w:val="both"/>
        <w:rPr>
          <w:sz w:val="21"/>
          <w:szCs w:val="21"/>
        </w:rPr>
      </w:pPr>
      <w:r>
        <w:rPr>
          <w:sz w:val="21"/>
          <w:szCs w:val="21"/>
        </w:rPr>
        <w:t xml:space="preserve">    </w:t>
      </w:r>
      <w:r>
        <w:rPr>
          <w:i/>
          <w:sz w:val="21"/>
          <w:szCs w:val="21"/>
        </w:rPr>
        <w:t xml:space="preserve">v. </w:t>
      </w:r>
      <w:r>
        <w:rPr>
          <w:sz w:val="21"/>
          <w:szCs w:val="21"/>
        </w:rPr>
        <w:t xml:space="preserve">剥皮；削皮；脱落 </w:t>
      </w:r>
      <w:r>
        <w:rPr>
          <w:b/>
          <w:sz w:val="21"/>
          <w:szCs w:val="21"/>
        </w:rPr>
        <w:t xml:space="preserve">[同] </w:t>
      </w:r>
      <w:r>
        <w:rPr>
          <w:sz w:val="21"/>
          <w:szCs w:val="21"/>
        </w:rPr>
        <w:t>strip, pare, flake</w:t>
      </w:r>
    </w:p>
    <w:p w14:paraId="493BDB6E">
      <w:pPr>
        <w:jc w:val="both"/>
        <w:rPr>
          <w:sz w:val="21"/>
          <w:szCs w:val="21"/>
        </w:rPr>
      </w:pPr>
      <w:r>
        <w:rPr>
          <w:sz w:val="21"/>
          <w:szCs w:val="21"/>
        </w:rPr>
        <w:t xml:space="preserve">    </w:t>
      </w:r>
      <w:r>
        <w:rPr>
          <w:i/>
          <w:sz w:val="21"/>
          <w:szCs w:val="21"/>
        </w:rPr>
        <w:t xml:space="preserve">e.g. </w:t>
      </w:r>
      <w:r>
        <w:rPr>
          <w:sz w:val="21"/>
          <w:szCs w:val="21"/>
        </w:rPr>
        <w:t xml:space="preserve">Furthermore, when you </w:t>
      </w:r>
      <w:r>
        <w:rPr>
          <w:b/>
          <w:i/>
          <w:sz w:val="21"/>
          <w:szCs w:val="21"/>
        </w:rPr>
        <w:t>peel</w:t>
      </w:r>
      <w:r>
        <w:rPr>
          <w:sz w:val="21"/>
          <w:szCs w:val="21"/>
        </w:rPr>
        <w:t xml:space="preserve"> a hard-boiled egg to eat, the air cell's presence is revealed by the flattened area of white at the blunt end where the air cell has pressed down on the albumen (egg white).</w:t>
      </w:r>
    </w:p>
    <w:p w14:paraId="11E4F638">
      <w:pPr>
        <w:jc w:val="both"/>
        <w:rPr>
          <w:sz w:val="21"/>
          <w:szCs w:val="21"/>
        </w:rPr>
      </w:pPr>
      <w:r>
        <w:rPr>
          <w:b/>
          <w:sz w:val="21"/>
          <w:szCs w:val="21"/>
        </w:rPr>
        <w:t xml:space="preserve">peer </w:t>
      </w:r>
      <w:r>
        <w:rPr>
          <w:sz w:val="21"/>
          <w:szCs w:val="21"/>
        </w:rPr>
        <w:t>/pɪə(r)/</w:t>
      </w:r>
    </w:p>
    <w:p w14:paraId="21455C58">
      <w:pPr>
        <w:jc w:val="both"/>
        <w:rPr>
          <w:sz w:val="21"/>
          <w:szCs w:val="21"/>
        </w:rPr>
      </w:pPr>
      <w:r>
        <w:rPr>
          <w:sz w:val="21"/>
          <w:szCs w:val="21"/>
        </w:rPr>
        <w:t xml:space="preserve">    </w:t>
      </w:r>
      <w:r>
        <w:rPr>
          <w:i/>
          <w:sz w:val="21"/>
          <w:szCs w:val="21"/>
        </w:rPr>
        <w:t xml:space="preserve">n. </w:t>
      </w:r>
      <w:r>
        <w:rPr>
          <w:sz w:val="21"/>
          <w:szCs w:val="21"/>
        </w:rPr>
        <w:t xml:space="preserve">同辈；同等地位者 </w:t>
      </w:r>
      <w:r>
        <w:rPr>
          <w:b/>
          <w:sz w:val="21"/>
          <w:szCs w:val="21"/>
        </w:rPr>
        <w:t xml:space="preserve">[同] </w:t>
      </w:r>
      <w:r>
        <w:rPr>
          <w:sz w:val="21"/>
          <w:szCs w:val="21"/>
        </w:rPr>
        <w:t>equal, counterpart, fellow</w:t>
      </w:r>
    </w:p>
    <w:p w14:paraId="4AC7A36F">
      <w:pPr>
        <w:jc w:val="both"/>
        <w:rPr>
          <w:sz w:val="21"/>
          <w:szCs w:val="21"/>
        </w:rPr>
      </w:pPr>
      <w:r>
        <w:rPr>
          <w:sz w:val="21"/>
          <w:szCs w:val="21"/>
        </w:rPr>
        <w:t xml:space="preserve">    </w:t>
      </w:r>
      <w:r>
        <w:rPr>
          <w:i/>
          <w:sz w:val="21"/>
          <w:szCs w:val="21"/>
        </w:rPr>
        <w:t xml:space="preserve">e.g. </w:t>
      </w:r>
      <w:r>
        <w:rPr>
          <w:sz w:val="21"/>
          <w:szCs w:val="21"/>
        </w:rPr>
        <w:t xml:space="preserve">Most of these things are learned in the long developmental periods that primates have, during which they engage in countless play experiences with their </w:t>
      </w:r>
      <w:r>
        <w:rPr>
          <w:b/>
          <w:i/>
          <w:sz w:val="21"/>
          <w:szCs w:val="21"/>
        </w:rPr>
        <w:t>peer</w:t>
      </w:r>
      <w:r>
        <w:rPr>
          <w:sz w:val="21"/>
          <w:szCs w:val="21"/>
        </w:rPr>
        <w:t xml:space="preserve">s. </w:t>
      </w:r>
    </w:p>
    <w:p w14:paraId="395680D2">
      <w:pPr>
        <w:jc w:val="both"/>
        <w:rPr>
          <w:sz w:val="21"/>
          <w:szCs w:val="21"/>
        </w:rPr>
      </w:pPr>
      <w:r>
        <w:rPr>
          <w:b/>
          <w:sz w:val="21"/>
          <w:szCs w:val="21"/>
        </w:rPr>
        <w:t xml:space="preserve">penalty </w:t>
      </w:r>
      <w:r>
        <w:rPr>
          <w:sz w:val="21"/>
          <w:szCs w:val="21"/>
        </w:rPr>
        <w:t>/ˈpenəlti/</w:t>
      </w:r>
    </w:p>
    <w:p w14:paraId="43104B5D">
      <w:pPr>
        <w:jc w:val="both"/>
        <w:rPr>
          <w:sz w:val="21"/>
          <w:szCs w:val="21"/>
        </w:rPr>
      </w:pPr>
      <w:r>
        <w:rPr>
          <w:sz w:val="21"/>
          <w:szCs w:val="21"/>
        </w:rPr>
        <w:t xml:space="preserve">    </w:t>
      </w:r>
      <w:r>
        <w:rPr>
          <w:i/>
          <w:sz w:val="21"/>
          <w:szCs w:val="21"/>
        </w:rPr>
        <w:t xml:space="preserve">n. </w:t>
      </w:r>
      <w:r>
        <w:rPr>
          <w:sz w:val="21"/>
          <w:szCs w:val="21"/>
        </w:rPr>
        <w:t xml:space="preserve">处罚；罚款；惩罚 </w:t>
      </w:r>
      <w:r>
        <w:rPr>
          <w:b/>
          <w:sz w:val="21"/>
          <w:szCs w:val="21"/>
        </w:rPr>
        <w:t xml:space="preserve">[同] </w:t>
      </w:r>
      <w:r>
        <w:rPr>
          <w:sz w:val="21"/>
          <w:szCs w:val="21"/>
        </w:rPr>
        <w:t>punishment, fine, sanction</w:t>
      </w:r>
    </w:p>
    <w:p w14:paraId="08077AD5">
      <w:pPr>
        <w:jc w:val="both"/>
        <w:rPr>
          <w:sz w:val="21"/>
          <w:szCs w:val="21"/>
        </w:rPr>
      </w:pPr>
      <w:r>
        <w:rPr>
          <w:sz w:val="21"/>
          <w:szCs w:val="21"/>
        </w:rPr>
        <w:t xml:space="preserve">    </w:t>
      </w:r>
      <w:r>
        <w:rPr>
          <w:i/>
          <w:sz w:val="21"/>
          <w:szCs w:val="21"/>
        </w:rPr>
        <w:t xml:space="preserve">e.g. </w:t>
      </w:r>
      <w:r>
        <w:rPr>
          <w:sz w:val="21"/>
          <w:szCs w:val="21"/>
        </w:rPr>
        <w:t xml:space="preserve">So the </w:t>
      </w:r>
      <w:r>
        <w:rPr>
          <w:b/>
          <w:i/>
          <w:sz w:val="21"/>
          <w:szCs w:val="21"/>
        </w:rPr>
        <w:t>penalty</w:t>
      </w:r>
      <w:r>
        <w:rPr>
          <w:sz w:val="21"/>
          <w:szCs w:val="21"/>
        </w:rPr>
        <w:t xml:space="preserve"> of social life is potentially huge.</w:t>
      </w:r>
    </w:p>
    <w:p w14:paraId="2EF18648">
      <w:pPr>
        <w:jc w:val="both"/>
        <w:rPr>
          <w:sz w:val="21"/>
          <w:szCs w:val="21"/>
        </w:rPr>
      </w:pPr>
      <w:r>
        <w:rPr>
          <w:b/>
          <w:sz w:val="21"/>
          <w:szCs w:val="21"/>
        </w:rPr>
        <w:t>penchant /</w:t>
      </w:r>
      <w:r>
        <w:rPr>
          <w:sz w:val="21"/>
          <w:szCs w:val="21"/>
        </w:rPr>
        <w:t>ˈpentʃənt/ (AmE) /ˈp</w:t>
      </w:r>
      <w:r>
        <w:rPr>
          <w:rFonts w:hint="eastAsia"/>
          <w:sz w:val="21"/>
          <w:szCs w:val="21"/>
        </w:rPr>
        <w:t>ɑ̃</w:t>
      </w:r>
      <w:r>
        <w:rPr>
          <w:sz w:val="21"/>
          <w:szCs w:val="21"/>
        </w:rPr>
        <w:t>ːŋ.ʃ</w:t>
      </w:r>
      <w:r>
        <w:rPr>
          <w:rFonts w:hint="eastAsia"/>
          <w:sz w:val="21"/>
          <w:szCs w:val="21"/>
        </w:rPr>
        <w:t>ɑ̃</w:t>
      </w:r>
      <w:r>
        <w:rPr>
          <w:sz w:val="21"/>
          <w:szCs w:val="21"/>
        </w:rPr>
        <w:t>ːŋ/ (BrE)</w:t>
      </w:r>
    </w:p>
    <w:p w14:paraId="19605207">
      <w:pPr>
        <w:jc w:val="both"/>
        <w:rPr>
          <w:sz w:val="21"/>
          <w:szCs w:val="21"/>
        </w:rPr>
      </w:pPr>
      <w:r>
        <w:rPr>
          <w:sz w:val="21"/>
          <w:szCs w:val="21"/>
        </w:rPr>
        <w:t xml:space="preserve">    </w:t>
      </w:r>
      <w:r>
        <w:rPr>
          <w:i/>
          <w:sz w:val="21"/>
          <w:szCs w:val="21"/>
        </w:rPr>
        <w:t xml:space="preserve">n. </w:t>
      </w:r>
      <w:r>
        <w:rPr>
          <w:sz w:val="21"/>
          <w:szCs w:val="21"/>
        </w:rPr>
        <w:t xml:space="preserve">嗜好；强烈倾向 </w:t>
      </w:r>
      <w:r>
        <w:rPr>
          <w:b/>
          <w:sz w:val="21"/>
          <w:szCs w:val="21"/>
        </w:rPr>
        <w:t xml:space="preserve">[同] </w:t>
      </w:r>
      <w:r>
        <w:rPr>
          <w:sz w:val="21"/>
          <w:szCs w:val="21"/>
        </w:rPr>
        <w:t>liking, preference, inclination</w:t>
      </w:r>
    </w:p>
    <w:p w14:paraId="7CEABF8A">
      <w:pPr>
        <w:jc w:val="both"/>
        <w:rPr>
          <w:sz w:val="21"/>
          <w:szCs w:val="21"/>
        </w:rPr>
      </w:pPr>
      <w:r>
        <w:rPr>
          <w:sz w:val="21"/>
          <w:szCs w:val="21"/>
        </w:rPr>
        <w:t xml:space="preserve">    </w:t>
      </w:r>
      <w:r>
        <w:rPr>
          <w:i/>
          <w:sz w:val="21"/>
          <w:szCs w:val="21"/>
        </w:rPr>
        <w:t xml:space="preserve">e.g. </w:t>
      </w:r>
      <w:r>
        <w:rPr>
          <w:sz w:val="21"/>
          <w:szCs w:val="21"/>
        </w:rPr>
        <w:t xml:space="preserve">But neither the human imitative instinct nor a </w:t>
      </w:r>
      <w:r>
        <w:rPr>
          <w:b/>
          <w:i/>
          <w:sz w:val="21"/>
          <w:szCs w:val="21"/>
        </w:rPr>
        <w:t>penchant</w:t>
      </w:r>
      <w:r>
        <w:rPr>
          <w:sz w:val="21"/>
          <w:szCs w:val="21"/>
        </w:rPr>
        <w:t xml:space="preserve"> </w:t>
      </w:r>
      <w:r>
        <w:rPr>
          <w:color w:val="FF0000"/>
          <w:sz w:val="21"/>
          <w:szCs w:val="21"/>
        </w:rPr>
        <w:t xml:space="preserve">for </w:t>
      </w:r>
      <w:r>
        <w:rPr>
          <w:sz w:val="21"/>
          <w:szCs w:val="21"/>
        </w:rPr>
        <w:t>fantasy by itself leads to an autonomous theater.</w:t>
      </w:r>
    </w:p>
    <w:p w14:paraId="12F3C9C0">
      <w:pPr>
        <w:jc w:val="both"/>
        <w:rPr>
          <w:sz w:val="21"/>
          <w:szCs w:val="21"/>
        </w:rPr>
      </w:pPr>
      <w:r>
        <w:rPr>
          <w:b/>
          <w:sz w:val="21"/>
          <w:szCs w:val="21"/>
        </w:rPr>
        <w:t xml:space="preserve">pendulum </w:t>
      </w:r>
      <w:r>
        <w:rPr>
          <w:sz w:val="21"/>
          <w:szCs w:val="21"/>
        </w:rPr>
        <w:t>/ˈpendjələm/</w:t>
      </w:r>
    </w:p>
    <w:p w14:paraId="59303127">
      <w:pPr>
        <w:jc w:val="both"/>
        <w:rPr>
          <w:sz w:val="21"/>
          <w:szCs w:val="21"/>
        </w:rPr>
      </w:pPr>
      <w:r>
        <w:rPr>
          <w:sz w:val="21"/>
          <w:szCs w:val="21"/>
        </w:rPr>
        <w:t xml:space="preserve">    </w:t>
      </w:r>
      <w:r>
        <w:rPr>
          <w:i/>
          <w:sz w:val="21"/>
          <w:szCs w:val="21"/>
        </w:rPr>
        <w:t xml:space="preserve">n. </w:t>
      </w:r>
      <w:r>
        <w:rPr>
          <w:sz w:val="21"/>
          <w:szCs w:val="21"/>
        </w:rPr>
        <w:t xml:space="preserve">钟摆；摇摆不定的局面 </w:t>
      </w:r>
      <w:r>
        <w:rPr>
          <w:b/>
          <w:sz w:val="21"/>
          <w:szCs w:val="21"/>
        </w:rPr>
        <w:t xml:space="preserve">[同] </w:t>
      </w:r>
      <w:r>
        <w:rPr>
          <w:sz w:val="21"/>
          <w:szCs w:val="21"/>
        </w:rPr>
        <w:t>oscillator, swing</w:t>
      </w:r>
    </w:p>
    <w:p w14:paraId="33409E28">
      <w:pPr>
        <w:jc w:val="both"/>
        <w:rPr>
          <w:sz w:val="21"/>
          <w:szCs w:val="21"/>
        </w:rPr>
      </w:pPr>
      <w:r>
        <w:rPr>
          <w:sz w:val="21"/>
          <w:szCs w:val="21"/>
        </w:rPr>
        <w:t xml:space="preserve">    </w:t>
      </w:r>
      <w:r>
        <w:rPr>
          <w:i/>
          <w:sz w:val="21"/>
          <w:szCs w:val="21"/>
        </w:rPr>
        <w:t xml:space="preserve">e.g. </w:t>
      </w:r>
      <w:r>
        <w:rPr>
          <w:sz w:val="21"/>
          <w:szCs w:val="21"/>
        </w:rPr>
        <w:t xml:space="preserve">Despite a lighter, cheaper mechanism, his standard clock of 1810 was bulky to transport and required any self-respecting purchaser to hire a carpenter to construct a six-foot cabinet to house it (though an uncased clock could be hung on a wall with its </w:t>
      </w:r>
      <w:r>
        <w:rPr>
          <w:b/>
          <w:i/>
          <w:sz w:val="21"/>
          <w:szCs w:val="21"/>
        </w:rPr>
        <w:t>pendulum</w:t>
      </w:r>
      <w:r>
        <w:rPr>
          <w:sz w:val="21"/>
          <w:szCs w:val="21"/>
        </w:rPr>
        <w:t xml:space="preserve"> swinging free).</w:t>
      </w:r>
    </w:p>
    <w:p w14:paraId="08F84662">
      <w:pPr>
        <w:jc w:val="both"/>
        <w:rPr>
          <w:sz w:val="21"/>
          <w:szCs w:val="21"/>
        </w:rPr>
      </w:pPr>
      <w:r>
        <w:rPr>
          <w:b/>
          <w:color w:val="FF0000"/>
          <w:sz w:val="21"/>
          <w:szCs w:val="21"/>
        </w:rPr>
        <w:t>penetrate</w:t>
      </w:r>
      <w:r>
        <w:rPr>
          <w:b/>
          <w:sz w:val="21"/>
          <w:szCs w:val="21"/>
        </w:rPr>
        <w:t xml:space="preserve"> </w:t>
      </w:r>
      <w:r>
        <w:rPr>
          <w:sz w:val="21"/>
          <w:szCs w:val="21"/>
        </w:rPr>
        <w:t>/ˈpenətreɪt/</w:t>
      </w:r>
    </w:p>
    <w:p w14:paraId="33F9455D">
      <w:pPr>
        <w:jc w:val="both"/>
        <w:rPr>
          <w:sz w:val="21"/>
          <w:szCs w:val="21"/>
        </w:rPr>
      </w:pPr>
      <w:r>
        <w:rPr>
          <w:sz w:val="21"/>
          <w:szCs w:val="21"/>
        </w:rPr>
        <w:t xml:space="preserve">    </w:t>
      </w:r>
      <w:r>
        <w:rPr>
          <w:i/>
          <w:sz w:val="21"/>
          <w:szCs w:val="21"/>
        </w:rPr>
        <w:t xml:space="preserve">v. </w:t>
      </w:r>
      <w:r>
        <w:rPr>
          <w:sz w:val="21"/>
          <w:szCs w:val="21"/>
        </w:rPr>
        <w:t xml:space="preserve">穿透；渗透；理解 </w:t>
      </w:r>
      <w:r>
        <w:rPr>
          <w:b/>
          <w:sz w:val="21"/>
          <w:szCs w:val="21"/>
        </w:rPr>
        <w:t xml:space="preserve">[同] </w:t>
      </w:r>
      <w:r>
        <w:rPr>
          <w:sz w:val="21"/>
          <w:szCs w:val="21"/>
        </w:rPr>
        <w:t>pierce, infiltrate, permeate</w:t>
      </w:r>
    </w:p>
    <w:p w14:paraId="4706786A">
      <w:pPr>
        <w:jc w:val="both"/>
        <w:rPr>
          <w:sz w:val="21"/>
          <w:szCs w:val="21"/>
        </w:rPr>
      </w:pPr>
      <w:r>
        <w:rPr>
          <w:sz w:val="21"/>
          <w:szCs w:val="21"/>
        </w:rPr>
        <w:t xml:space="preserve">    </w:t>
      </w:r>
      <w:r>
        <w:rPr>
          <w:i/>
          <w:sz w:val="21"/>
          <w:szCs w:val="21"/>
        </w:rPr>
        <w:t xml:space="preserve">e.g. </w:t>
      </w:r>
      <w:r>
        <w:rPr>
          <w:sz w:val="21"/>
          <w:szCs w:val="21"/>
        </w:rPr>
        <w:t xml:space="preserve">Rain washes away loose soil and </w:t>
      </w:r>
      <w:r>
        <w:rPr>
          <w:b/>
          <w:i/>
          <w:sz w:val="21"/>
          <w:szCs w:val="21"/>
        </w:rPr>
        <w:t>penetrate</w:t>
      </w:r>
      <w:r>
        <w:rPr>
          <w:sz w:val="21"/>
          <w:szCs w:val="21"/>
        </w:rPr>
        <w:t>s cracks in the rocks.</w:t>
      </w:r>
    </w:p>
    <w:p w14:paraId="151DC620">
      <w:pPr>
        <w:jc w:val="both"/>
        <w:rPr>
          <w:sz w:val="21"/>
          <w:szCs w:val="21"/>
        </w:rPr>
      </w:pPr>
      <w:r>
        <w:rPr>
          <w:b/>
          <w:color w:val="FF0000"/>
          <w:sz w:val="21"/>
          <w:szCs w:val="21"/>
        </w:rPr>
        <w:t>penetration</w:t>
      </w:r>
      <w:r>
        <w:rPr>
          <w:b/>
          <w:sz w:val="21"/>
          <w:szCs w:val="21"/>
        </w:rPr>
        <w:t xml:space="preserve"> </w:t>
      </w:r>
      <w:r>
        <w:rPr>
          <w:sz w:val="21"/>
          <w:szCs w:val="21"/>
        </w:rPr>
        <w:t>/ˌpenəˈtreɪʃn/</w:t>
      </w:r>
    </w:p>
    <w:p w14:paraId="65B661FF">
      <w:pPr>
        <w:jc w:val="both"/>
        <w:rPr>
          <w:sz w:val="21"/>
          <w:szCs w:val="21"/>
        </w:rPr>
      </w:pPr>
      <w:r>
        <w:rPr>
          <w:sz w:val="21"/>
          <w:szCs w:val="21"/>
        </w:rPr>
        <w:t xml:space="preserve">    </w:t>
      </w:r>
      <w:r>
        <w:rPr>
          <w:i/>
          <w:sz w:val="21"/>
          <w:szCs w:val="21"/>
        </w:rPr>
        <w:t xml:space="preserve">n. </w:t>
      </w:r>
      <w:r>
        <w:rPr>
          <w:sz w:val="21"/>
          <w:szCs w:val="21"/>
        </w:rPr>
        <w:t xml:space="preserve">穿透；渗透；洞察力 </w:t>
      </w:r>
      <w:r>
        <w:rPr>
          <w:b/>
          <w:sz w:val="21"/>
          <w:szCs w:val="21"/>
        </w:rPr>
        <w:t xml:space="preserve">[同] </w:t>
      </w:r>
      <w:r>
        <w:rPr>
          <w:sz w:val="21"/>
          <w:szCs w:val="21"/>
        </w:rPr>
        <w:t>infiltration, permeation, insight</w:t>
      </w:r>
    </w:p>
    <w:p w14:paraId="5C6F2BE8">
      <w:pPr>
        <w:jc w:val="both"/>
        <w:rPr>
          <w:sz w:val="21"/>
          <w:szCs w:val="21"/>
        </w:rPr>
      </w:pPr>
      <w:r>
        <w:rPr>
          <w:sz w:val="21"/>
          <w:szCs w:val="21"/>
        </w:rPr>
        <w:t xml:space="preserve">    </w:t>
      </w:r>
      <w:r>
        <w:rPr>
          <w:i/>
          <w:sz w:val="21"/>
          <w:szCs w:val="21"/>
        </w:rPr>
        <w:t xml:space="preserve">e.g. </w:t>
      </w:r>
      <w:r>
        <w:rPr>
          <w:sz w:val="21"/>
          <w:szCs w:val="21"/>
        </w:rPr>
        <w:t xml:space="preserve">Latin culture had not achieved comparable </w:t>
      </w:r>
      <w:r>
        <w:rPr>
          <w:b/>
          <w:i/>
          <w:sz w:val="21"/>
          <w:szCs w:val="21"/>
        </w:rPr>
        <w:t>penetration</w:t>
      </w:r>
      <w:r>
        <w:rPr>
          <w:sz w:val="21"/>
          <w:szCs w:val="21"/>
        </w:rPr>
        <w:t xml:space="preserve"> of the less urbanized West outside of Italy.</w:t>
      </w:r>
    </w:p>
    <w:p w14:paraId="0366B7CA">
      <w:pPr>
        <w:jc w:val="both"/>
        <w:rPr>
          <w:sz w:val="21"/>
          <w:szCs w:val="21"/>
        </w:rPr>
      </w:pPr>
      <w:r>
        <w:rPr>
          <w:b/>
          <w:color w:val="000000" w:themeColor="text1"/>
          <w:sz w:val="21"/>
          <w:szCs w:val="21"/>
          <w14:textFill>
            <w14:solidFill>
              <w14:schemeClr w14:val="tx1"/>
            </w14:solidFill>
          </w14:textFill>
        </w:rPr>
        <w:t xml:space="preserve">peninsula </w:t>
      </w:r>
      <w:r>
        <w:rPr>
          <w:sz w:val="21"/>
          <w:szCs w:val="21"/>
        </w:rPr>
        <w:t>/pəˈnɪnsjələ/</w:t>
      </w:r>
    </w:p>
    <w:p w14:paraId="6EBB8628">
      <w:pPr>
        <w:jc w:val="both"/>
        <w:rPr>
          <w:sz w:val="21"/>
          <w:szCs w:val="21"/>
        </w:rPr>
      </w:pPr>
      <w:r>
        <w:rPr>
          <w:sz w:val="21"/>
          <w:szCs w:val="21"/>
        </w:rPr>
        <w:t xml:space="preserve">    </w:t>
      </w:r>
      <w:r>
        <w:rPr>
          <w:i/>
          <w:sz w:val="21"/>
          <w:szCs w:val="21"/>
        </w:rPr>
        <w:t xml:space="preserve">n. </w:t>
      </w:r>
      <w:r>
        <w:rPr>
          <w:sz w:val="21"/>
          <w:szCs w:val="21"/>
        </w:rPr>
        <w:t xml:space="preserve">半岛 </w:t>
      </w:r>
      <w:r>
        <w:rPr>
          <w:b/>
          <w:sz w:val="21"/>
          <w:szCs w:val="21"/>
        </w:rPr>
        <w:t xml:space="preserve">[同] </w:t>
      </w:r>
      <w:r>
        <w:rPr>
          <w:sz w:val="21"/>
          <w:szCs w:val="21"/>
        </w:rPr>
        <w:t>headland, cape</w:t>
      </w:r>
    </w:p>
    <w:p w14:paraId="0199ADE3">
      <w:pPr>
        <w:jc w:val="both"/>
        <w:rPr>
          <w:sz w:val="21"/>
          <w:szCs w:val="21"/>
        </w:rPr>
      </w:pPr>
      <w:r>
        <w:rPr>
          <w:sz w:val="21"/>
          <w:szCs w:val="21"/>
        </w:rPr>
        <w:t xml:space="preserve">    </w:t>
      </w:r>
      <w:r>
        <w:rPr>
          <w:i/>
          <w:sz w:val="21"/>
          <w:szCs w:val="21"/>
        </w:rPr>
        <w:t xml:space="preserve">e.g. </w:t>
      </w:r>
      <w:r>
        <w:rPr>
          <w:sz w:val="21"/>
          <w:szCs w:val="21"/>
        </w:rPr>
        <w:t xml:space="preserve">Lake Chichancanab, located in the central Yucatan </w:t>
      </w:r>
      <w:r>
        <w:rPr>
          <w:b/>
          <w:i/>
          <w:sz w:val="21"/>
          <w:szCs w:val="21"/>
        </w:rPr>
        <w:t>Peninsula</w:t>
      </w:r>
      <w:r>
        <w:rPr>
          <w:sz w:val="21"/>
          <w:szCs w:val="21"/>
        </w:rPr>
        <w:t>, is the largest closed-basin lake in the Yucatan.</w:t>
      </w:r>
    </w:p>
    <w:p w14:paraId="73128563">
      <w:pPr>
        <w:jc w:val="both"/>
        <w:rPr>
          <w:sz w:val="21"/>
          <w:szCs w:val="21"/>
        </w:rPr>
      </w:pPr>
      <w:r>
        <w:rPr>
          <w:b/>
          <w:sz w:val="21"/>
          <w:szCs w:val="21"/>
        </w:rPr>
        <w:t xml:space="preserve">pension </w:t>
      </w:r>
      <w:r>
        <w:rPr>
          <w:sz w:val="21"/>
          <w:szCs w:val="21"/>
        </w:rPr>
        <w:t>/ˈpenʃn/</w:t>
      </w:r>
    </w:p>
    <w:p w14:paraId="29F538BE">
      <w:pPr>
        <w:jc w:val="both"/>
        <w:rPr>
          <w:sz w:val="21"/>
          <w:szCs w:val="21"/>
        </w:rPr>
      </w:pPr>
      <w:r>
        <w:rPr>
          <w:sz w:val="21"/>
          <w:szCs w:val="21"/>
        </w:rPr>
        <w:t xml:space="preserve">    </w:t>
      </w:r>
      <w:r>
        <w:rPr>
          <w:i/>
          <w:sz w:val="21"/>
          <w:szCs w:val="21"/>
        </w:rPr>
        <w:t xml:space="preserve">n. </w:t>
      </w:r>
      <w:r>
        <w:rPr>
          <w:sz w:val="21"/>
          <w:szCs w:val="21"/>
        </w:rPr>
        <w:t xml:space="preserve">养老金；退休金 </w:t>
      </w:r>
      <w:r>
        <w:rPr>
          <w:b/>
          <w:sz w:val="21"/>
          <w:szCs w:val="21"/>
        </w:rPr>
        <w:t xml:space="preserve">[同] </w:t>
      </w:r>
      <w:r>
        <w:rPr>
          <w:sz w:val="21"/>
          <w:szCs w:val="21"/>
        </w:rPr>
        <w:t>retirement pay, allowance</w:t>
      </w:r>
    </w:p>
    <w:p w14:paraId="1303F2B6">
      <w:pPr>
        <w:jc w:val="both"/>
        <w:rPr>
          <w:sz w:val="21"/>
          <w:szCs w:val="21"/>
        </w:rPr>
      </w:pPr>
      <w:r>
        <w:rPr>
          <w:sz w:val="21"/>
          <w:szCs w:val="21"/>
        </w:rPr>
        <w:t xml:space="preserve">    </w:t>
      </w:r>
      <w:r>
        <w:rPr>
          <w:i/>
          <w:sz w:val="21"/>
          <w:szCs w:val="21"/>
        </w:rPr>
        <w:t xml:space="preserve">e.g. </w:t>
      </w:r>
      <w:r>
        <w:rPr>
          <w:sz w:val="21"/>
          <w:szCs w:val="21"/>
        </w:rPr>
        <w:t xml:space="preserve">Many of these reforms, such as increased unemployment benefits and more extensive retirement </w:t>
      </w:r>
      <w:r>
        <w:rPr>
          <w:b/>
          <w:i/>
          <w:sz w:val="21"/>
          <w:szCs w:val="21"/>
        </w:rPr>
        <w:t>pension</w:t>
      </w:r>
      <w:r>
        <w:rPr>
          <w:sz w:val="21"/>
          <w:szCs w:val="21"/>
        </w:rPr>
        <w:t>s, simply strengthened social security measures first pioneered in Germany before the First World War.</w:t>
      </w:r>
    </w:p>
    <w:p w14:paraId="764F3C36">
      <w:pPr>
        <w:jc w:val="both"/>
        <w:rPr>
          <w:sz w:val="21"/>
          <w:szCs w:val="21"/>
        </w:rPr>
      </w:pPr>
      <w:r>
        <w:rPr>
          <w:b/>
          <w:color w:val="FF0000"/>
          <w:sz w:val="21"/>
          <w:szCs w:val="21"/>
        </w:rPr>
        <w:t>perceive</w:t>
      </w:r>
      <w:r>
        <w:rPr>
          <w:b/>
          <w:sz w:val="21"/>
          <w:szCs w:val="21"/>
        </w:rPr>
        <w:t xml:space="preserve"> </w:t>
      </w:r>
      <w:r>
        <w:rPr>
          <w:sz w:val="21"/>
          <w:szCs w:val="21"/>
        </w:rPr>
        <w:t>/pəˈsiːv/</w:t>
      </w:r>
    </w:p>
    <w:p w14:paraId="30850AC8">
      <w:pPr>
        <w:jc w:val="both"/>
        <w:rPr>
          <w:sz w:val="21"/>
          <w:szCs w:val="21"/>
        </w:rPr>
      </w:pPr>
      <w:r>
        <w:rPr>
          <w:sz w:val="21"/>
          <w:szCs w:val="21"/>
        </w:rPr>
        <w:t xml:space="preserve">    </w:t>
      </w:r>
      <w:r>
        <w:rPr>
          <w:i/>
          <w:sz w:val="21"/>
          <w:szCs w:val="21"/>
        </w:rPr>
        <w:t xml:space="preserve">v. </w:t>
      </w:r>
      <w:r>
        <w:rPr>
          <w:sz w:val="21"/>
          <w:szCs w:val="21"/>
        </w:rPr>
        <w:t xml:space="preserve">感知；察觉；认为 </w:t>
      </w:r>
      <w:r>
        <w:rPr>
          <w:b/>
          <w:sz w:val="21"/>
          <w:szCs w:val="21"/>
        </w:rPr>
        <w:t xml:space="preserve">[同] </w:t>
      </w:r>
      <w:r>
        <w:rPr>
          <w:sz w:val="21"/>
          <w:szCs w:val="21"/>
        </w:rPr>
        <w:t>sense, detect, discern</w:t>
      </w:r>
    </w:p>
    <w:p w14:paraId="47BA07C2">
      <w:pPr>
        <w:jc w:val="both"/>
        <w:rPr>
          <w:sz w:val="21"/>
          <w:szCs w:val="21"/>
        </w:rPr>
      </w:pPr>
      <w:r>
        <w:rPr>
          <w:sz w:val="21"/>
          <w:szCs w:val="21"/>
        </w:rPr>
        <w:t xml:space="preserve">    </w:t>
      </w:r>
      <w:r>
        <w:rPr>
          <w:i/>
          <w:sz w:val="21"/>
          <w:szCs w:val="21"/>
        </w:rPr>
        <w:t xml:space="preserve">e.g. </w:t>
      </w:r>
      <w:r>
        <w:rPr>
          <w:sz w:val="21"/>
          <w:szCs w:val="21"/>
        </w:rPr>
        <w:t xml:space="preserve">The process </w:t>
      </w:r>
      <w:r>
        <w:rPr>
          <w:b/>
          <w:i/>
          <w:sz w:val="21"/>
          <w:szCs w:val="21"/>
        </w:rPr>
        <w:t>perceive</w:t>
      </w:r>
      <w:r>
        <w:rPr>
          <w:sz w:val="21"/>
          <w:szCs w:val="21"/>
        </w:rPr>
        <w:t>d by these anthropologists may be summarized briefly.</w:t>
      </w:r>
    </w:p>
    <w:p w14:paraId="76E35157">
      <w:pPr>
        <w:jc w:val="both"/>
        <w:rPr>
          <w:sz w:val="21"/>
          <w:szCs w:val="21"/>
        </w:rPr>
      </w:pPr>
      <w:r>
        <w:rPr>
          <w:b/>
          <w:color w:val="FF0000"/>
          <w:sz w:val="21"/>
          <w:szCs w:val="21"/>
        </w:rPr>
        <w:t>perception</w:t>
      </w:r>
      <w:r>
        <w:rPr>
          <w:b/>
          <w:sz w:val="21"/>
          <w:szCs w:val="21"/>
        </w:rPr>
        <w:t xml:space="preserve"> </w:t>
      </w:r>
      <w:r>
        <w:rPr>
          <w:sz w:val="21"/>
          <w:szCs w:val="21"/>
        </w:rPr>
        <w:t>/pəˈsepʃn/</w:t>
      </w:r>
    </w:p>
    <w:p w14:paraId="251671BC">
      <w:pPr>
        <w:jc w:val="both"/>
        <w:rPr>
          <w:sz w:val="21"/>
          <w:szCs w:val="21"/>
        </w:rPr>
      </w:pPr>
      <w:r>
        <w:rPr>
          <w:sz w:val="21"/>
          <w:szCs w:val="21"/>
        </w:rPr>
        <w:t xml:space="preserve">    </w:t>
      </w:r>
      <w:r>
        <w:rPr>
          <w:i/>
          <w:sz w:val="21"/>
          <w:szCs w:val="21"/>
        </w:rPr>
        <w:t xml:space="preserve">n. </w:t>
      </w:r>
      <w:r>
        <w:rPr>
          <w:sz w:val="21"/>
          <w:szCs w:val="21"/>
        </w:rPr>
        <w:t xml:space="preserve">感知；认识；看法 </w:t>
      </w:r>
      <w:r>
        <w:rPr>
          <w:b/>
          <w:sz w:val="21"/>
          <w:szCs w:val="21"/>
        </w:rPr>
        <w:t xml:space="preserve">[同] </w:t>
      </w:r>
      <w:r>
        <w:rPr>
          <w:sz w:val="21"/>
          <w:szCs w:val="21"/>
        </w:rPr>
        <w:t>awareness, understanding, view</w:t>
      </w:r>
    </w:p>
    <w:p w14:paraId="57B5874D">
      <w:pPr>
        <w:jc w:val="both"/>
        <w:rPr>
          <w:sz w:val="21"/>
          <w:szCs w:val="21"/>
        </w:rPr>
      </w:pPr>
      <w:r>
        <w:rPr>
          <w:sz w:val="21"/>
          <w:szCs w:val="21"/>
        </w:rPr>
        <w:t xml:space="preserve">    </w:t>
      </w:r>
      <w:r>
        <w:rPr>
          <w:i/>
          <w:sz w:val="21"/>
          <w:szCs w:val="21"/>
        </w:rPr>
        <w:t xml:space="preserve">e.g. </w:t>
      </w:r>
      <w:r>
        <w:rPr>
          <w:sz w:val="21"/>
          <w:szCs w:val="21"/>
        </w:rPr>
        <w:t xml:space="preserve">Two additional techniques of studying infant </w:t>
      </w:r>
      <w:r>
        <w:rPr>
          <w:b/>
          <w:i/>
          <w:sz w:val="21"/>
          <w:szCs w:val="21"/>
        </w:rPr>
        <w:t>perception</w:t>
      </w:r>
      <w:r>
        <w:rPr>
          <w:sz w:val="21"/>
          <w:szCs w:val="21"/>
        </w:rPr>
        <w:t xml:space="preserve"> have come into vogue.</w:t>
      </w:r>
    </w:p>
    <w:p w14:paraId="46212BCB">
      <w:pPr>
        <w:jc w:val="both"/>
        <w:rPr>
          <w:sz w:val="21"/>
          <w:szCs w:val="21"/>
        </w:rPr>
      </w:pPr>
      <w:r>
        <w:rPr>
          <w:b/>
          <w:sz w:val="21"/>
          <w:szCs w:val="21"/>
        </w:rPr>
        <w:t xml:space="preserve">perceptive </w:t>
      </w:r>
      <w:r>
        <w:rPr>
          <w:sz w:val="21"/>
          <w:szCs w:val="21"/>
        </w:rPr>
        <w:t>/pəˈseptɪv/</w:t>
      </w:r>
    </w:p>
    <w:p w14:paraId="5C130FF4">
      <w:pPr>
        <w:jc w:val="both"/>
        <w:rPr>
          <w:sz w:val="21"/>
          <w:szCs w:val="21"/>
        </w:rPr>
      </w:pPr>
      <w:r>
        <w:rPr>
          <w:sz w:val="21"/>
          <w:szCs w:val="21"/>
        </w:rPr>
        <w:t xml:space="preserve">    </w:t>
      </w:r>
      <w:r>
        <w:rPr>
          <w:i/>
          <w:sz w:val="21"/>
          <w:szCs w:val="21"/>
        </w:rPr>
        <w:t xml:space="preserve">adj. </w:t>
      </w:r>
      <w:r>
        <w:rPr>
          <w:sz w:val="21"/>
          <w:szCs w:val="21"/>
        </w:rPr>
        <w:t xml:space="preserve">敏锐的；有洞察力的 </w:t>
      </w:r>
      <w:r>
        <w:rPr>
          <w:b/>
          <w:sz w:val="21"/>
          <w:szCs w:val="21"/>
        </w:rPr>
        <w:t xml:space="preserve">[同] </w:t>
      </w:r>
      <w:r>
        <w:rPr>
          <w:sz w:val="21"/>
          <w:szCs w:val="21"/>
        </w:rPr>
        <w:t>insightful, discerning, observant</w:t>
      </w:r>
    </w:p>
    <w:p w14:paraId="07A17249">
      <w:pPr>
        <w:jc w:val="both"/>
        <w:rPr>
          <w:sz w:val="21"/>
          <w:szCs w:val="21"/>
        </w:rPr>
      </w:pPr>
      <w:r>
        <w:rPr>
          <w:sz w:val="21"/>
          <w:szCs w:val="21"/>
        </w:rPr>
        <w:t xml:space="preserve">    </w:t>
      </w:r>
      <w:r>
        <w:rPr>
          <w:i/>
          <w:sz w:val="21"/>
          <w:szCs w:val="21"/>
        </w:rPr>
        <w:t xml:space="preserve">e.g. </w:t>
      </w:r>
      <w:r>
        <w:rPr>
          <w:sz w:val="21"/>
          <w:szCs w:val="21"/>
        </w:rPr>
        <w:t xml:space="preserve">With these sophisticated observational assessment and electro physiological measures, we know that the neonate of only a few days is far more </w:t>
      </w:r>
      <w:r>
        <w:rPr>
          <w:b/>
          <w:i/>
          <w:sz w:val="21"/>
          <w:szCs w:val="21"/>
        </w:rPr>
        <w:t>perceptive</w:t>
      </w:r>
      <w:r>
        <w:rPr>
          <w:sz w:val="21"/>
          <w:szCs w:val="21"/>
        </w:rPr>
        <w:t xml:space="preserve"> than previously suspected. However, these measures are only "indirect" indicators of the infant's perceptual abilities.</w:t>
      </w:r>
    </w:p>
    <w:p w14:paraId="7815B1BA">
      <w:pPr>
        <w:jc w:val="both"/>
        <w:rPr>
          <w:sz w:val="21"/>
          <w:szCs w:val="21"/>
        </w:rPr>
      </w:pPr>
      <w:r>
        <w:rPr>
          <w:b/>
          <w:color w:val="FF0000"/>
          <w:sz w:val="21"/>
          <w:szCs w:val="21"/>
        </w:rPr>
        <w:t>perceptual</w:t>
      </w:r>
      <w:r>
        <w:rPr>
          <w:b/>
          <w:sz w:val="21"/>
          <w:szCs w:val="21"/>
        </w:rPr>
        <w:t xml:space="preserve"> </w:t>
      </w:r>
      <w:r>
        <w:rPr>
          <w:sz w:val="21"/>
          <w:szCs w:val="21"/>
        </w:rPr>
        <w:t>/pəˈseptʃuəl/</w:t>
      </w:r>
    </w:p>
    <w:p w14:paraId="28F1AAA0">
      <w:pPr>
        <w:jc w:val="both"/>
        <w:rPr>
          <w:sz w:val="21"/>
          <w:szCs w:val="21"/>
        </w:rPr>
      </w:pPr>
      <w:r>
        <w:rPr>
          <w:sz w:val="21"/>
          <w:szCs w:val="21"/>
        </w:rPr>
        <w:t xml:space="preserve">    </w:t>
      </w:r>
      <w:r>
        <w:rPr>
          <w:i/>
          <w:sz w:val="21"/>
          <w:szCs w:val="21"/>
        </w:rPr>
        <w:t xml:space="preserve">adj. </w:t>
      </w:r>
      <w:r>
        <w:rPr>
          <w:sz w:val="21"/>
          <w:szCs w:val="21"/>
        </w:rPr>
        <w:t xml:space="preserve">感知的；知觉的 </w:t>
      </w:r>
      <w:r>
        <w:rPr>
          <w:b/>
          <w:sz w:val="21"/>
          <w:szCs w:val="21"/>
        </w:rPr>
        <w:t xml:space="preserve">[同] </w:t>
      </w:r>
      <w:r>
        <w:rPr>
          <w:sz w:val="21"/>
          <w:szCs w:val="21"/>
        </w:rPr>
        <w:t>sensory, cognitive</w:t>
      </w:r>
    </w:p>
    <w:p w14:paraId="4C897690">
      <w:pPr>
        <w:jc w:val="both"/>
        <w:rPr>
          <w:sz w:val="21"/>
          <w:szCs w:val="21"/>
        </w:rPr>
      </w:pPr>
      <w:r>
        <w:rPr>
          <w:sz w:val="21"/>
          <w:szCs w:val="21"/>
        </w:rPr>
        <w:t xml:space="preserve">    </w:t>
      </w:r>
      <w:r>
        <w:rPr>
          <w:i/>
          <w:sz w:val="21"/>
          <w:szCs w:val="21"/>
        </w:rPr>
        <w:t xml:space="preserve">e.g. </w:t>
      </w:r>
      <w:r>
        <w:rPr>
          <w:sz w:val="21"/>
          <w:szCs w:val="21"/>
        </w:rPr>
        <w:t xml:space="preserve">However, these measures are only "indirect" indicators of the infant's </w:t>
      </w:r>
      <w:r>
        <w:rPr>
          <w:b/>
          <w:i/>
          <w:sz w:val="21"/>
          <w:szCs w:val="21"/>
        </w:rPr>
        <w:t>perceptual</w:t>
      </w:r>
      <w:r>
        <w:rPr>
          <w:sz w:val="21"/>
          <w:szCs w:val="21"/>
        </w:rPr>
        <w:t xml:space="preserve"> abilities.</w:t>
      </w:r>
    </w:p>
    <w:p w14:paraId="4BCD3500">
      <w:pPr>
        <w:jc w:val="both"/>
        <w:rPr>
          <w:sz w:val="21"/>
          <w:szCs w:val="21"/>
        </w:rPr>
      </w:pPr>
      <w:r>
        <w:rPr>
          <w:b/>
          <w:color w:val="FF0000"/>
          <w:sz w:val="21"/>
          <w:szCs w:val="21"/>
        </w:rPr>
        <w:t>perch</w:t>
      </w:r>
      <w:r>
        <w:rPr>
          <w:b/>
          <w:sz w:val="21"/>
          <w:szCs w:val="21"/>
        </w:rPr>
        <w:t xml:space="preserve"> </w:t>
      </w:r>
      <w:r>
        <w:rPr>
          <w:sz w:val="21"/>
          <w:szCs w:val="21"/>
        </w:rPr>
        <w:t>/pɜːtʃ/</w:t>
      </w:r>
    </w:p>
    <w:p w14:paraId="45C7FB15">
      <w:pPr>
        <w:jc w:val="both"/>
        <w:rPr>
          <w:sz w:val="21"/>
          <w:szCs w:val="21"/>
        </w:rPr>
      </w:pPr>
      <w:r>
        <w:rPr>
          <w:sz w:val="21"/>
          <w:szCs w:val="21"/>
        </w:rPr>
        <w:t xml:space="preserve">    </w:t>
      </w:r>
      <w:r>
        <w:rPr>
          <w:i/>
          <w:sz w:val="21"/>
          <w:szCs w:val="21"/>
        </w:rPr>
        <w:t xml:space="preserve">n./v. </w:t>
      </w:r>
      <w:r>
        <w:rPr>
          <w:sz w:val="21"/>
          <w:szCs w:val="21"/>
        </w:rPr>
        <w:t xml:space="preserve">栖木；栖息；坐落于 </w:t>
      </w:r>
      <w:r>
        <w:rPr>
          <w:b/>
          <w:sz w:val="21"/>
          <w:szCs w:val="21"/>
        </w:rPr>
        <w:t xml:space="preserve">[同] </w:t>
      </w:r>
      <w:r>
        <w:rPr>
          <w:sz w:val="21"/>
          <w:szCs w:val="21"/>
        </w:rPr>
        <w:t>roost, rest, settle</w:t>
      </w:r>
    </w:p>
    <w:p w14:paraId="29026197">
      <w:pPr>
        <w:jc w:val="both"/>
        <w:rPr>
          <w:sz w:val="21"/>
          <w:szCs w:val="21"/>
        </w:rPr>
      </w:pPr>
      <w:r>
        <w:rPr>
          <w:sz w:val="21"/>
          <w:szCs w:val="21"/>
        </w:rPr>
        <w:t xml:space="preserve">    </w:t>
      </w:r>
      <w:r>
        <w:rPr>
          <w:i/>
          <w:sz w:val="21"/>
          <w:szCs w:val="21"/>
        </w:rPr>
        <w:t xml:space="preserve">e.g. </w:t>
      </w:r>
      <w:r>
        <w:rPr>
          <w:sz w:val="21"/>
          <w:szCs w:val="21"/>
        </w:rPr>
        <w:t xml:space="preserve">A spring of knowledge bubbled at its base, and an eagle </w:t>
      </w:r>
      <w:r>
        <w:rPr>
          <w:b/>
          <w:i/>
          <w:sz w:val="21"/>
          <w:szCs w:val="21"/>
        </w:rPr>
        <w:t>perch</w:t>
      </w:r>
      <w:r>
        <w:rPr>
          <w:b/>
          <w:bCs/>
          <w:i/>
          <w:iCs/>
          <w:sz w:val="21"/>
          <w:szCs w:val="21"/>
        </w:rPr>
        <w:t>ed</w:t>
      </w:r>
      <w:r>
        <w:rPr>
          <w:sz w:val="21"/>
          <w:szCs w:val="21"/>
        </w:rPr>
        <w:t xml:space="preserve"> amid its sturdy branches.</w:t>
      </w:r>
    </w:p>
    <w:p w14:paraId="6EF344D8">
      <w:pPr>
        <w:jc w:val="both"/>
        <w:rPr>
          <w:sz w:val="21"/>
          <w:szCs w:val="21"/>
        </w:rPr>
      </w:pPr>
      <w:r>
        <w:rPr>
          <w:b/>
          <w:sz w:val="21"/>
          <w:szCs w:val="21"/>
        </w:rPr>
        <w:t xml:space="preserve">percussion </w:t>
      </w:r>
      <w:r>
        <w:rPr>
          <w:sz w:val="21"/>
          <w:szCs w:val="21"/>
        </w:rPr>
        <w:t>/pəˈkʌʃn/</w:t>
      </w:r>
    </w:p>
    <w:p w14:paraId="20723862">
      <w:pPr>
        <w:jc w:val="both"/>
        <w:rPr>
          <w:sz w:val="21"/>
          <w:szCs w:val="21"/>
        </w:rPr>
      </w:pPr>
      <w:r>
        <w:rPr>
          <w:sz w:val="21"/>
          <w:szCs w:val="21"/>
        </w:rPr>
        <w:t xml:space="preserve">    </w:t>
      </w:r>
      <w:r>
        <w:rPr>
          <w:i/>
          <w:sz w:val="21"/>
          <w:szCs w:val="21"/>
        </w:rPr>
        <w:t xml:space="preserve">n. </w:t>
      </w:r>
      <w:r>
        <w:rPr>
          <w:sz w:val="21"/>
          <w:szCs w:val="21"/>
        </w:rPr>
        <w:t xml:space="preserve">打击乐器；冲击；碰撞 </w:t>
      </w:r>
      <w:r>
        <w:rPr>
          <w:b/>
          <w:sz w:val="21"/>
          <w:szCs w:val="21"/>
        </w:rPr>
        <w:t xml:space="preserve">[同] </w:t>
      </w:r>
      <w:r>
        <w:rPr>
          <w:sz w:val="21"/>
          <w:szCs w:val="21"/>
        </w:rPr>
        <w:t>impact, striking, repercussion</w:t>
      </w:r>
    </w:p>
    <w:p w14:paraId="3D648BAD">
      <w:pPr>
        <w:jc w:val="both"/>
        <w:rPr>
          <w:sz w:val="21"/>
          <w:szCs w:val="21"/>
        </w:rPr>
      </w:pPr>
      <w:r>
        <w:rPr>
          <w:sz w:val="21"/>
          <w:szCs w:val="21"/>
        </w:rPr>
        <w:t xml:space="preserve">    </w:t>
      </w:r>
      <w:r>
        <w:rPr>
          <w:i/>
          <w:sz w:val="21"/>
          <w:szCs w:val="21"/>
        </w:rPr>
        <w:t xml:space="preserve">e.g. </w:t>
      </w:r>
      <w:r>
        <w:rPr>
          <w:sz w:val="21"/>
          <w:szCs w:val="21"/>
        </w:rPr>
        <w:t xml:space="preserve">In the music of the Western world, the greatest expansion and experimentation have involved </w:t>
      </w:r>
      <w:r>
        <w:rPr>
          <w:b/>
          <w:i/>
          <w:sz w:val="21"/>
          <w:szCs w:val="21"/>
        </w:rPr>
        <w:t>percussion</w:t>
      </w:r>
      <w:r>
        <w:rPr>
          <w:sz w:val="21"/>
          <w:szCs w:val="21"/>
        </w:rPr>
        <w:t xml:space="preserve"> instruments, which outnumber strings and winds in many recent compositions.</w:t>
      </w:r>
    </w:p>
    <w:p w14:paraId="330B87D8">
      <w:pPr>
        <w:jc w:val="both"/>
        <w:rPr>
          <w:sz w:val="21"/>
          <w:szCs w:val="21"/>
        </w:rPr>
      </w:pPr>
      <w:r>
        <w:rPr>
          <w:b/>
          <w:sz w:val="21"/>
          <w:szCs w:val="21"/>
        </w:rPr>
        <w:t xml:space="preserve">percussive </w:t>
      </w:r>
      <w:r>
        <w:rPr>
          <w:sz w:val="21"/>
          <w:szCs w:val="21"/>
        </w:rPr>
        <w:t>/pəˈkʌsɪv/</w:t>
      </w:r>
    </w:p>
    <w:p w14:paraId="6EB8D991">
      <w:pPr>
        <w:jc w:val="both"/>
        <w:rPr>
          <w:sz w:val="21"/>
          <w:szCs w:val="21"/>
        </w:rPr>
      </w:pPr>
      <w:r>
        <w:rPr>
          <w:sz w:val="21"/>
          <w:szCs w:val="21"/>
        </w:rPr>
        <w:t xml:space="preserve">    </w:t>
      </w:r>
      <w:r>
        <w:rPr>
          <w:i/>
          <w:sz w:val="21"/>
          <w:szCs w:val="21"/>
        </w:rPr>
        <w:t xml:space="preserve">adj. </w:t>
      </w:r>
      <w:r>
        <w:rPr>
          <w:sz w:val="21"/>
          <w:szCs w:val="21"/>
        </w:rPr>
        <w:t xml:space="preserve">打击乐的；冲击性的 </w:t>
      </w:r>
      <w:r>
        <w:rPr>
          <w:b/>
          <w:sz w:val="21"/>
          <w:szCs w:val="21"/>
        </w:rPr>
        <w:t xml:space="preserve">[同] </w:t>
      </w:r>
      <w:r>
        <w:rPr>
          <w:sz w:val="21"/>
          <w:szCs w:val="21"/>
        </w:rPr>
        <w:t>rhythmic, striking</w:t>
      </w:r>
    </w:p>
    <w:p w14:paraId="74E20361">
      <w:pPr>
        <w:jc w:val="both"/>
        <w:rPr>
          <w:sz w:val="21"/>
          <w:szCs w:val="21"/>
        </w:rPr>
      </w:pPr>
      <w:r>
        <w:rPr>
          <w:sz w:val="21"/>
          <w:szCs w:val="21"/>
        </w:rPr>
        <w:t xml:space="preserve">    </w:t>
      </w:r>
      <w:r>
        <w:rPr>
          <w:i/>
          <w:sz w:val="21"/>
          <w:szCs w:val="21"/>
        </w:rPr>
        <w:t xml:space="preserve">e.g. </w:t>
      </w:r>
      <w:r>
        <w:rPr>
          <w:sz w:val="21"/>
          <w:szCs w:val="21"/>
        </w:rPr>
        <w:t xml:space="preserve">A series of mechanical improvements continuing well into the nineteenth century, including the introduction of pedals to sustain tone or to soften it, the perfection of a metal frame and steel wire of the finest quality, finally produced an instrument capable of myriad tonal effects from the most delicate harmonies to an almost orchestral fullness of sound, from a liquid, singing tone to a sharp, </w:t>
      </w:r>
      <w:r>
        <w:rPr>
          <w:b/>
          <w:i/>
          <w:sz w:val="21"/>
          <w:szCs w:val="21"/>
        </w:rPr>
        <w:t>percussive</w:t>
      </w:r>
      <w:r>
        <w:rPr>
          <w:sz w:val="21"/>
          <w:szCs w:val="21"/>
        </w:rPr>
        <w:t xml:space="preserve"> brilliance.</w:t>
      </w:r>
    </w:p>
    <w:p w14:paraId="100058C5">
      <w:pPr>
        <w:jc w:val="both"/>
        <w:rPr>
          <w:sz w:val="21"/>
          <w:szCs w:val="21"/>
        </w:rPr>
      </w:pPr>
      <w:r>
        <w:rPr>
          <w:b/>
          <w:color w:val="000000" w:themeColor="text1"/>
          <w:sz w:val="21"/>
          <w:szCs w:val="21"/>
          <w14:textFill>
            <w14:solidFill>
              <w14:schemeClr w14:val="tx1"/>
            </w14:solidFill>
          </w14:textFill>
        </w:rPr>
        <w:t xml:space="preserve">perennial </w:t>
      </w:r>
      <w:r>
        <w:rPr>
          <w:sz w:val="21"/>
          <w:szCs w:val="21"/>
        </w:rPr>
        <w:t>/pəˈreniəl/</w:t>
      </w:r>
    </w:p>
    <w:p w14:paraId="1F75B629">
      <w:pPr>
        <w:jc w:val="both"/>
        <w:rPr>
          <w:sz w:val="21"/>
          <w:szCs w:val="21"/>
        </w:rPr>
      </w:pPr>
      <w:r>
        <w:rPr>
          <w:sz w:val="21"/>
          <w:szCs w:val="21"/>
        </w:rPr>
        <w:t xml:space="preserve">    </w:t>
      </w:r>
      <w:r>
        <w:rPr>
          <w:i/>
          <w:sz w:val="21"/>
          <w:szCs w:val="21"/>
        </w:rPr>
        <w:t xml:space="preserve">adj. </w:t>
      </w:r>
      <w:r>
        <w:rPr>
          <w:sz w:val="21"/>
          <w:szCs w:val="21"/>
        </w:rPr>
        <w:t xml:space="preserve">多年生的；长期存在的 </w:t>
      </w:r>
      <w:r>
        <w:rPr>
          <w:b/>
          <w:sz w:val="21"/>
          <w:szCs w:val="21"/>
        </w:rPr>
        <w:t xml:space="preserve">[同] </w:t>
      </w:r>
      <w:r>
        <w:rPr>
          <w:sz w:val="21"/>
          <w:szCs w:val="21"/>
        </w:rPr>
        <w:t>enduring, lasting, recurrent</w:t>
      </w:r>
    </w:p>
    <w:p w14:paraId="62DF45C4">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perennial</w:t>
      </w:r>
      <w:r>
        <w:rPr>
          <w:sz w:val="21"/>
          <w:szCs w:val="21"/>
        </w:rPr>
        <w:t xml:space="preserve"> vegetation adjusts to the aridity by means of various avoidance mechanisms.</w:t>
      </w:r>
    </w:p>
    <w:p w14:paraId="44CA67D3">
      <w:pPr>
        <w:jc w:val="both"/>
        <w:rPr>
          <w:sz w:val="21"/>
          <w:szCs w:val="21"/>
        </w:rPr>
      </w:pPr>
      <w:r>
        <w:rPr>
          <w:b/>
          <w:color w:val="FF0000"/>
          <w:sz w:val="21"/>
          <w:szCs w:val="21"/>
        </w:rPr>
        <w:t>perfection</w:t>
      </w:r>
      <w:r>
        <w:rPr>
          <w:b/>
          <w:sz w:val="21"/>
          <w:szCs w:val="21"/>
        </w:rPr>
        <w:t xml:space="preserve"> </w:t>
      </w:r>
      <w:r>
        <w:rPr>
          <w:sz w:val="21"/>
          <w:szCs w:val="21"/>
        </w:rPr>
        <w:t>/pəˈfekʃn/</w:t>
      </w:r>
    </w:p>
    <w:p w14:paraId="513C4E37">
      <w:pPr>
        <w:jc w:val="both"/>
        <w:rPr>
          <w:sz w:val="21"/>
          <w:szCs w:val="21"/>
        </w:rPr>
      </w:pPr>
      <w:r>
        <w:rPr>
          <w:sz w:val="21"/>
          <w:szCs w:val="21"/>
        </w:rPr>
        <w:t xml:space="preserve">    </w:t>
      </w:r>
      <w:r>
        <w:rPr>
          <w:i/>
          <w:sz w:val="21"/>
          <w:szCs w:val="21"/>
        </w:rPr>
        <w:t xml:space="preserve">n. </w:t>
      </w:r>
      <w:r>
        <w:rPr>
          <w:sz w:val="21"/>
          <w:szCs w:val="21"/>
        </w:rPr>
        <w:t xml:space="preserve">完美；尽善尽美 </w:t>
      </w:r>
      <w:r>
        <w:rPr>
          <w:b/>
          <w:sz w:val="21"/>
          <w:szCs w:val="21"/>
        </w:rPr>
        <w:t xml:space="preserve">[同] </w:t>
      </w:r>
      <w:r>
        <w:rPr>
          <w:sz w:val="21"/>
          <w:szCs w:val="21"/>
        </w:rPr>
        <w:t>flawlessness, excellence, completeness</w:t>
      </w:r>
    </w:p>
    <w:p w14:paraId="5E5B2DF0">
      <w:pPr>
        <w:jc w:val="both"/>
        <w:rPr>
          <w:sz w:val="21"/>
          <w:szCs w:val="21"/>
        </w:rPr>
      </w:pPr>
      <w:r>
        <w:rPr>
          <w:sz w:val="21"/>
          <w:szCs w:val="21"/>
        </w:rPr>
        <w:t xml:space="preserve">    </w:t>
      </w:r>
      <w:r>
        <w:rPr>
          <w:i/>
          <w:sz w:val="21"/>
          <w:szCs w:val="21"/>
        </w:rPr>
        <w:t xml:space="preserve">e.g. </w:t>
      </w:r>
      <w:r>
        <w:rPr>
          <w:sz w:val="21"/>
          <w:szCs w:val="21"/>
        </w:rPr>
        <w:t xml:space="preserve">As Darwin pointed out, natural selection does not necessarily produce evolutionary progress, much less </w:t>
      </w:r>
      <w:r>
        <w:rPr>
          <w:b/>
          <w:i/>
          <w:sz w:val="21"/>
          <w:szCs w:val="21"/>
        </w:rPr>
        <w:t>perfection</w:t>
      </w:r>
      <w:r>
        <w:rPr>
          <w:sz w:val="21"/>
          <w:szCs w:val="21"/>
        </w:rPr>
        <w:t>.</w:t>
      </w:r>
    </w:p>
    <w:p w14:paraId="155126D3">
      <w:pPr>
        <w:jc w:val="both"/>
        <w:rPr>
          <w:sz w:val="21"/>
          <w:szCs w:val="21"/>
        </w:rPr>
      </w:pPr>
      <w:r>
        <w:rPr>
          <w:b/>
          <w:sz w:val="21"/>
          <w:szCs w:val="21"/>
        </w:rPr>
        <w:t xml:space="preserve">perfume </w:t>
      </w:r>
      <w:r>
        <w:rPr>
          <w:sz w:val="21"/>
          <w:szCs w:val="21"/>
        </w:rPr>
        <w:t>/ˈpɜːfjuːm/</w:t>
      </w:r>
    </w:p>
    <w:p w14:paraId="0DD0298C">
      <w:pPr>
        <w:jc w:val="both"/>
        <w:rPr>
          <w:sz w:val="21"/>
          <w:szCs w:val="21"/>
        </w:rPr>
      </w:pPr>
      <w:r>
        <w:rPr>
          <w:sz w:val="21"/>
          <w:szCs w:val="21"/>
        </w:rPr>
        <w:t xml:space="preserve">    </w:t>
      </w:r>
      <w:r>
        <w:rPr>
          <w:i/>
          <w:sz w:val="21"/>
          <w:szCs w:val="21"/>
        </w:rPr>
        <w:t xml:space="preserve">n. </w:t>
      </w:r>
      <w:r>
        <w:rPr>
          <w:sz w:val="21"/>
          <w:szCs w:val="21"/>
        </w:rPr>
        <w:t xml:space="preserve">香水；香气 </w:t>
      </w:r>
      <w:r>
        <w:rPr>
          <w:b/>
          <w:sz w:val="21"/>
          <w:szCs w:val="21"/>
        </w:rPr>
        <w:t xml:space="preserve">[同] </w:t>
      </w:r>
      <w:r>
        <w:rPr>
          <w:sz w:val="21"/>
          <w:szCs w:val="21"/>
        </w:rPr>
        <w:t>fragrance, scent, aroma</w:t>
      </w:r>
    </w:p>
    <w:p w14:paraId="3F7A25B4">
      <w:pPr>
        <w:jc w:val="both"/>
        <w:rPr>
          <w:sz w:val="21"/>
          <w:szCs w:val="21"/>
        </w:rPr>
      </w:pPr>
      <w:r>
        <w:rPr>
          <w:sz w:val="21"/>
          <w:szCs w:val="21"/>
        </w:rPr>
        <w:t xml:space="preserve">    </w:t>
      </w:r>
      <w:r>
        <w:rPr>
          <w:i/>
          <w:sz w:val="21"/>
          <w:szCs w:val="21"/>
        </w:rPr>
        <w:t xml:space="preserve">e.g. </w:t>
      </w:r>
      <w:r>
        <w:rPr>
          <w:sz w:val="21"/>
          <w:szCs w:val="21"/>
        </w:rPr>
        <w:t xml:space="preserve">Spices not only dramatically improved the taste of the European diet but also were used to manufacture </w:t>
      </w:r>
      <w:r>
        <w:rPr>
          <w:b/>
          <w:i/>
          <w:sz w:val="21"/>
          <w:szCs w:val="21"/>
        </w:rPr>
        <w:t>perfume</w:t>
      </w:r>
      <w:r>
        <w:rPr>
          <w:sz w:val="21"/>
          <w:szCs w:val="21"/>
        </w:rPr>
        <w:t>s and certain medicines.</w:t>
      </w:r>
    </w:p>
    <w:p w14:paraId="25165837">
      <w:pPr>
        <w:jc w:val="both"/>
        <w:rPr>
          <w:sz w:val="21"/>
          <w:szCs w:val="21"/>
        </w:rPr>
      </w:pPr>
      <w:r>
        <w:rPr>
          <w:b/>
          <w:sz w:val="21"/>
          <w:szCs w:val="21"/>
        </w:rPr>
        <w:t xml:space="preserve">perilously </w:t>
      </w:r>
      <w:r>
        <w:rPr>
          <w:sz w:val="21"/>
          <w:szCs w:val="21"/>
        </w:rPr>
        <w:t>/ˈperələsli/</w:t>
      </w:r>
    </w:p>
    <w:p w14:paraId="1D4148A0">
      <w:pPr>
        <w:jc w:val="both"/>
        <w:rPr>
          <w:sz w:val="21"/>
          <w:szCs w:val="21"/>
        </w:rPr>
      </w:pPr>
      <w:r>
        <w:rPr>
          <w:sz w:val="21"/>
          <w:szCs w:val="21"/>
        </w:rPr>
        <w:t xml:space="preserve">    </w:t>
      </w:r>
      <w:r>
        <w:rPr>
          <w:i/>
          <w:sz w:val="21"/>
          <w:szCs w:val="21"/>
        </w:rPr>
        <w:t xml:space="preserve">adv. </w:t>
      </w:r>
      <w:r>
        <w:rPr>
          <w:sz w:val="21"/>
          <w:szCs w:val="21"/>
        </w:rPr>
        <w:t xml:space="preserve">危险地；岌岌可危地 </w:t>
      </w:r>
      <w:r>
        <w:rPr>
          <w:b/>
          <w:sz w:val="21"/>
          <w:szCs w:val="21"/>
        </w:rPr>
        <w:t xml:space="preserve">[同] </w:t>
      </w:r>
      <w:r>
        <w:rPr>
          <w:sz w:val="21"/>
          <w:szCs w:val="21"/>
        </w:rPr>
        <w:t>dangerously, hazardously, riskily</w:t>
      </w:r>
    </w:p>
    <w:p w14:paraId="132AB39E">
      <w:pPr>
        <w:jc w:val="both"/>
        <w:rPr>
          <w:sz w:val="21"/>
          <w:szCs w:val="21"/>
        </w:rPr>
      </w:pPr>
      <w:r>
        <w:rPr>
          <w:sz w:val="21"/>
          <w:szCs w:val="21"/>
        </w:rPr>
        <w:t xml:space="preserve">    </w:t>
      </w:r>
      <w:r>
        <w:rPr>
          <w:i/>
          <w:sz w:val="21"/>
          <w:szCs w:val="21"/>
        </w:rPr>
        <w:t xml:space="preserve">e.g. </w:t>
      </w:r>
      <w:r>
        <w:rPr>
          <w:sz w:val="21"/>
          <w:szCs w:val="21"/>
        </w:rPr>
        <w:t xml:space="preserve">As a consequence, food production fell </w:t>
      </w:r>
      <w:r>
        <w:rPr>
          <w:b/>
          <w:i/>
          <w:sz w:val="21"/>
          <w:szCs w:val="21"/>
        </w:rPr>
        <w:t>perilously</w:t>
      </w:r>
      <w:r>
        <w:rPr>
          <w:sz w:val="21"/>
          <w:szCs w:val="21"/>
        </w:rPr>
        <w:t xml:space="preserve"> close to subsistence level.</w:t>
      </w:r>
    </w:p>
    <w:p w14:paraId="7F8590FF">
      <w:pPr>
        <w:jc w:val="both"/>
        <w:rPr>
          <w:sz w:val="21"/>
          <w:szCs w:val="21"/>
        </w:rPr>
      </w:pPr>
      <w:r>
        <w:rPr>
          <w:b/>
          <w:color w:val="FF0000"/>
          <w:sz w:val="21"/>
          <w:szCs w:val="21"/>
        </w:rPr>
        <w:t>periodic</w:t>
      </w:r>
      <w:r>
        <w:rPr>
          <w:b/>
          <w:sz w:val="21"/>
          <w:szCs w:val="21"/>
        </w:rPr>
        <w:t xml:space="preserve"> </w:t>
      </w:r>
      <w:r>
        <w:rPr>
          <w:sz w:val="21"/>
          <w:szCs w:val="21"/>
        </w:rPr>
        <w:t>/ˌpɪəriˈɒdɪk/</w:t>
      </w:r>
    </w:p>
    <w:p w14:paraId="4C58B8FD">
      <w:pPr>
        <w:jc w:val="both"/>
        <w:rPr>
          <w:sz w:val="21"/>
          <w:szCs w:val="21"/>
        </w:rPr>
      </w:pPr>
      <w:r>
        <w:rPr>
          <w:sz w:val="21"/>
          <w:szCs w:val="21"/>
        </w:rPr>
        <w:t xml:space="preserve">    </w:t>
      </w:r>
      <w:r>
        <w:rPr>
          <w:i/>
          <w:sz w:val="21"/>
          <w:szCs w:val="21"/>
        </w:rPr>
        <w:t xml:space="preserve">adj. </w:t>
      </w:r>
      <w:r>
        <w:rPr>
          <w:sz w:val="21"/>
          <w:szCs w:val="21"/>
        </w:rPr>
        <w:t xml:space="preserve">周期性的；定期的 </w:t>
      </w:r>
      <w:r>
        <w:rPr>
          <w:b/>
          <w:sz w:val="21"/>
          <w:szCs w:val="21"/>
        </w:rPr>
        <w:t xml:space="preserve">[同] </w:t>
      </w:r>
      <w:r>
        <w:rPr>
          <w:sz w:val="21"/>
          <w:szCs w:val="21"/>
        </w:rPr>
        <w:t>regular, recurrent, cyclical</w:t>
      </w:r>
    </w:p>
    <w:p w14:paraId="43D2D4FC">
      <w:pPr>
        <w:jc w:val="both"/>
        <w:rPr>
          <w:sz w:val="21"/>
          <w:szCs w:val="21"/>
        </w:rPr>
      </w:pPr>
      <w:r>
        <w:rPr>
          <w:sz w:val="21"/>
          <w:szCs w:val="21"/>
        </w:rPr>
        <w:t xml:space="preserve">    </w:t>
      </w:r>
      <w:r>
        <w:rPr>
          <w:i/>
          <w:sz w:val="21"/>
          <w:szCs w:val="21"/>
        </w:rPr>
        <w:t xml:space="preserve">e.g. </w:t>
      </w:r>
      <w:r>
        <w:rPr>
          <w:sz w:val="21"/>
          <w:szCs w:val="21"/>
        </w:rPr>
        <w:t xml:space="preserve">The structure of the </w:t>
      </w:r>
      <w:r>
        <w:rPr>
          <w:b/>
          <w:i/>
          <w:sz w:val="21"/>
          <w:szCs w:val="21"/>
        </w:rPr>
        <w:t>periodic</w:t>
      </w:r>
      <w:r>
        <w:rPr>
          <w:sz w:val="21"/>
          <w:szCs w:val="21"/>
        </w:rPr>
        <w:t xml:space="preserve"> table appeared to limit the number of possible elements.</w:t>
      </w:r>
    </w:p>
    <w:p w14:paraId="03EDAB59">
      <w:pPr>
        <w:jc w:val="both"/>
        <w:rPr>
          <w:sz w:val="21"/>
          <w:szCs w:val="21"/>
        </w:rPr>
      </w:pPr>
      <w:r>
        <w:rPr>
          <w:b/>
          <w:color w:val="FF0000"/>
          <w:sz w:val="21"/>
          <w:szCs w:val="21"/>
        </w:rPr>
        <w:t>peripheral</w:t>
      </w:r>
      <w:r>
        <w:rPr>
          <w:b/>
          <w:sz w:val="21"/>
          <w:szCs w:val="21"/>
        </w:rPr>
        <w:t xml:space="preserve"> </w:t>
      </w:r>
      <w:r>
        <w:rPr>
          <w:sz w:val="21"/>
          <w:szCs w:val="21"/>
        </w:rPr>
        <w:t>/pəˈrɪfərəl/</w:t>
      </w:r>
    </w:p>
    <w:p w14:paraId="6711C661">
      <w:pPr>
        <w:jc w:val="both"/>
        <w:rPr>
          <w:sz w:val="21"/>
          <w:szCs w:val="21"/>
        </w:rPr>
      </w:pPr>
      <w:r>
        <w:rPr>
          <w:sz w:val="21"/>
          <w:szCs w:val="21"/>
        </w:rPr>
        <w:t xml:space="preserve">    </w:t>
      </w:r>
      <w:r>
        <w:rPr>
          <w:i/>
          <w:sz w:val="21"/>
          <w:szCs w:val="21"/>
        </w:rPr>
        <w:t xml:space="preserve">adj. </w:t>
      </w:r>
      <w:r>
        <w:rPr>
          <w:sz w:val="21"/>
          <w:szCs w:val="21"/>
        </w:rPr>
        <w:t xml:space="preserve">外围的；次要的 </w:t>
      </w:r>
      <w:r>
        <w:rPr>
          <w:b/>
          <w:sz w:val="21"/>
          <w:szCs w:val="21"/>
        </w:rPr>
        <w:t xml:space="preserve">[同] </w:t>
      </w:r>
      <w:r>
        <w:rPr>
          <w:sz w:val="21"/>
          <w:szCs w:val="21"/>
        </w:rPr>
        <w:t>outer, marginal, secondary</w:t>
      </w:r>
    </w:p>
    <w:p w14:paraId="0C7D8B22">
      <w:pPr>
        <w:jc w:val="both"/>
        <w:rPr>
          <w:sz w:val="21"/>
          <w:szCs w:val="21"/>
        </w:rPr>
      </w:pPr>
      <w:r>
        <w:rPr>
          <w:sz w:val="21"/>
          <w:szCs w:val="21"/>
        </w:rPr>
        <w:t xml:space="preserve">    </w:t>
      </w:r>
      <w:r>
        <w:rPr>
          <w:i/>
          <w:sz w:val="21"/>
          <w:szCs w:val="21"/>
        </w:rPr>
        <w:t xml:space="preserve">e.g. </w:t>
      </w:r>
      <w:r>
        <w:rPr>
          <w:sz w:val="21"/>
          <w:szCs w:val="21"/>
        </w:rPr>
        <w:t xml:space="preserve">The comparable cells in the </w:t>
      </w:r>
      <w:r>
        <w:rPr>
          <w:b/>
          <w:i/>
          <w:sz w:val="21"/>
          <w:szCs w:val="21"/>
        </w:rPr>
        <w:t>peripheral</w:t>
      </w:r>
      <w:r>
        <w:rPr>
          <w:sz w:val="21"/>
          <w:szCs w:val="21"/>
        </w:rPr>
        <w:t xml:space="preserve"> nervous system are termed "neurilemmal" cells.</w:t>
      </w:r>
    </w:p>
    <w:p w14:paraId="3E67A7C8">
      <w:pPr>
        <w:jc w:val="both"/>
        <w:rPr>
          <w:sz w:val="21"/>
          <w:szCs w:val="21"/>
        </w:rPr>
      </w:pPr>
      <w:r>
        <w:rPr>
          <w:b/>
          <w:color w:val="FF0000"/>
          <w:sz w:val="21"/>
          <w:szCs w:val="21"/>
        </w:rPr>
        <w:t>periphery</w:t>
      </w:r>
      <w:r>
        <w:rPr>
          <w:b/>
          <w:sz w:val="21"/>
          <w:szCs w:val="21"/>
        </w:rPr>
        <w:t xml:space="preserve"> </w:t>
      </w:r>
      <w:r>
        <w:rPr>
          <w:sz w:val="21"/>
          <w:szCs w:val="21"/>
        </w:rPr>
        <w:t>/pəˈrɪfəri/</w:t>
      </w:r>
    </w:p>
    <w:p w14:paraId="5D1A2682">
      <w:pPr>
        <w:jc w:val="both"/>
        <w:rPr>
          <w:sz w:val="21"/>
          <w:szCs w:val="21"/>
        </w:rPr>
      </w:pPr>
      <w:r>
        <w:rPr>
          <w:sz w:val="21"/>
          <w:szCs w:val="21"/>
        </w:rPr>
        <w:t xml:space="preserve">    </w:t>
      </w:r>
      <w:r>
        <w:rPr>
          <w:i/>
          <w:sz w:val="21"/>
          <w:szCs w:val="21"/>
        </w:rPr>
        <w:t xml:space="preserve">n. </w:t>
      </w:r>
      <w:r>
        <w:rPr>
          <w:sz w:val="21"/>
          <w:szCs w:val="21"/>
        </w:rPr>
        <w:t xml:space="preserve">外围；边缘 </w:t>
      </w:r>
      <w:r>
        <w:rPr>
          <w:b/>
          <w:sz w:val="21"/>
          <w:szCs w:val="21"/>
        </w:rPr>
        <w:t xml:space="preserve">[同] </w:t>
      </w:r>
      <w:r>
        <w:rPr>
          <w:sz w:val="21"/>
          <w:szCs w:val="21"/>
        </w:rPr>
        <w:t>edge, boundary, margin</w:t>
      </w:r>
    </w:p>
    <w:p w14:paraId="152E7D69">
      <w:pPr>
        <w:jc w:val="both"/>
        <w:rPr>
          <w:sz w:val="21"/>
          <w:szCs w:val="21"/>
        </w:rPr>
      </w:pPr>
      <w:r>
        <w:rPr>
          <w:sz w:val="21"/>
          <w:szCs w:val="21"/>
        </w:rPr>
        <w:t xml:space="preserve">    </w:t>
      </w:r>
      <w:r>
        <w:rPr>
          <w:i/>
          <w:sz w:val="21"/>
          <w:szCs w:val="21"/>
        </w:rPr>
        <w:t xml:space="preserve">e.g. </w:t>
      </w:r>
      <w:r>
        <w:rPr>
          <w:sz w:val="21"/>
          <w:szCs w:val="21"/>
        </w:rPr>
        <w:t xml:space="preserve">Over 100 designated areas exist around the </w:t>
      </w:r>
      <w:r>
        <w:rPr>
          <w:b/>
          <w:i/>
          <w:sz w:val="21"/>
          <w:szCs w:val="21"/>
        </w:rPr>
        <w:t>periphery</w:t>
      </w:r>
      <w:r>
        <w:rPr>
          <w:sz w:val="21"/>
          <w:szCs w:val="21"/>
        </w:rPr>
        <w:t xml:space="preserve"> of the Carbbean Sea.</w:t>
      </w:r>
    </w:p>
    <w:p w14:paraId="560AE59E">
      <w:pPr>
        <w:jc w:val="both"/>
        <w:rPr>
          <w:sz w:val="21"/>
          <w:szCs w:val="21"/>
        </w:rPr>
      </w:pPr>
      <w:r>
        <w:rPr>
          <w:b/>
          <w:color w:val="FF0000"/>
          <w:sz w:val="21"/>
          <w:szCs w:val="21"/>
        </w:rPr>
        <w:t>perish</w:t>
      </w:r>
      <w:r>
        <w:rPr>
          <w:b/>
          <w:sz w:val="21"/>
          <w:szCs w:val="21"/>
        </w:rPr>
        <w:t xml:space="preserve"> </w:t>
      </w:r>
      <w:r>
        <w:rPr>
          <w:sz w:val="21"/>
          <w:szCs w:val="21"/>
        </w:rPr>
        <w:t>/ˈperɪʃ/</w:t>
      </w:r>
    </w:p>
    <w:p w14:paraId="3D99E8F5">
      <w:pPr>
        <w:jc w:val="both"/>
        <w:rPr>
          <w:sz w:val="21"/>
          <w:szCs w:val="21"/>
        </w:rPr>
      </w:pPr>
      <w:r>
        <w:rPr>
          <w:sz w:val="21"/>
          <w:szCs w:val="21"/>
        </w:rPr>
        <w:t xml:space="preserve">    </w:t>
      </w:r>
      <w:r>
        <w:rPr>
          <w:i/>
          <w:sz w:val="21"/>
          <w:szCs w:val="21"/>
        </w:rPr>
        <w:t xml:space="preserve">v. </w:t>
      </w:r>
      <w:r>
        <w:rPr>
          <w:sz w:val="21"/>
          <w:szCs w:val="21"/>
        </w:rPr>
        <w:t xml:space="preserve">死亡；毁灭；腐烂 </w:t>
      </w:r>
      <w:r>
        <w:rPr>
          <w:b/>
          <w:sz w:val="21"/>
          <w:szCs w:val="21"/>
        </w:rPr>
        <w:t xml:space="preserve">[同] </w:t>
      </w:r>
      <w:r>
        <w:rPr>
          <w:sz w:val="21"/>
          <w:szCs w:val="21"/>
        </w:rPr>
        <w:t>die, disappear, decay</w:t>
      </w:r>
    </w:p>
    <w:p w14:paraId="5B6A7C4D">
      <w:pPr>
        <w:jc w:val="both"/>
        <w:rPr>
          <w:sz w:val="21"/>
          <w:szCs w:val="21"/>
        </w:rPr>
      </w:pPr>
      <w:r>
        <w:rPr>
          <w:sz w:val="21"/>
          <w:szCs w:val="21"/>
        </w:rPr>
        <w:t xml:space="preserve">    </w:t>
      </w:r>
      <w:r>
        <w:rPr>
          <w:i/>
          <w:sz w:val="21"/>
          <w:szCs w:val="21"/>
        </w:rPr>
        <w:t xml:space="preserve">e.g. </w:t>
      </w:r>
      <w:r>
        <w:rPr>
          <w:sz w:val="21"/>
          <w:szCs w:val="21"/>
        </w:rPr>
        <w:t xml:space="preserve">When a species is no longer adapted to a changed environment, it may </w:t>
      </w:r>
      <w:r>
        <w:rPr>
          <w:b/>
          <w:i/>
          <w:sz w:val="21"/>
          <w:szCs w:val="21"/>
        </w:rPr>
        <w:t>perish</w:t>
      </w:r>
      <w:r>
        <w:rPr>
          <w:sz w:val="21"/>
          <w:szCs w:val="21"/>
        </w:rPr>
        <w:t>.</w:t>
      </w:r>
    </w:p>
    <w:p w14:paraId="4064D162">
      <w:pPr>
        <w:jc w:val="both"/>
        <w:rPr>
          <w:sz w:val="21"/>
          <w:szCs w:val="21"/>
        </w:rPr>
      </w:pPr>
      <w:r>
        <w:rPr>
          <w:b/>
          <w:color w:val="FF0000"/>
          <w:sz w:val="21"/>
          <w:szCs w:val="21"/>
        </w:rPr>
        <w:t>perishable</w:t>
      </w:r>
      <w:r>
        <w:rPr>
          <w:b/>
          <w:sz w:val="21"/>
          <w:szCs w:val="21"/>
        </w:rPr>
        <w:t xml:space="preserve"> </w:t>
      </w:r>
      <w:r>
        <w:rPr>
          <w:sz w:val="21"/>
          <w:szCs w:val="21"/>
        </w:rPr>
        <w:t>/ˈperɪʃəbl/</w:t>
      </w:r>
    </w:p>
    <w:p w14:paraId="5B4BFEB7">
      <w:pPr>
        <w:jc w:val="both"/>
        <w:rPr>
          <w:sz w:val="21"/>
          <w:szCs w:val="21"/>
        </w:rPr>
      </w:pPr>
      <w:r>
        <w:rPr>
          <w:sz w:val="21"/>
          <w:szCs w:val="21"/>
        </w:rPr>
        <w:t xml:space="preserve">    </w:t>
      </w:r>
      <w:r>
        <w:rPr>
          <w:i/>
          <w:sz w:val="21"/>
          <w:szCs w:val="21"/>
        </w:rPr>
        <w:t xml:space="preserve">adj. </w:t>
      </w:r>
      <w:r>
        <w:rPr>
          <w:sz w:val="21"/>
          <w:szCs w:val="21"/>
        </w:rPr>
        <w:t xml:space="preserve">易腐坏的；易变质的 </w:t>
      </w:r>
      <w:r>
        <w:rPr>
          <w:b/>
          <w:sz w:val="21"/>
          <w:szCs w:val="21"/>
        </w:rPr>
        <w:t xml:space="preserve">[同] </w:t>
      </w:r>
      <w:r>
        <w:rPr>
          <w:sz w:val="21"/>
          <w:szCs w:val="21"/>
        </w:rPr>
        <w:t>spoilable, short-lived</w:t>
      </w:r>
    </w:p>
    <w:p w14:paraId="3A1BFEDC">
      <w:pPr>
        <w:jc w:val="both"/>
        <w:rPr>
          <w:sz w:val="21"/>
          <w:szCs w:val="21"/>
        </w:rPr>
      </w:pPr>
      <w:r>
        <w:rPr>
          <w:sz w:val="21"/>
          <w:szCs w:val="21"/>
        </w:rPr>
        <w:t xml:space="preserve">    </w:t>
      </w:r>
      <w:r>
        <w:rPr>
          <w:i/>
          <w:sz w:val="21"/>
          <w:szCs w:val="21"/>
        </w:rPr>
        <w:t xml:space="preserve">e.g. </w:t>
      </w:r>
      <w:r>
        <w:rPr>
          <w:sz w:val="21"/>
          <w:szCs w:val="21"/>
        </w:rPr>
        <w:t xml:space="preserve">In addition, increased use of iceboxes enabled families to store </w:t>
      </w:r>
      <w:r>
        <w:rPr>
          <w:b/>
          <w:i/>
          <w:sz w:val="21"/>
          <w:szCs w:val="21"/>
        </w:rPr>
        <w:t>perishable</w:t>
      </w:r>
      <w:r>
        <w:rPr>
          <w:sz w:val="21"/>
          <w:szCs w:val="21"/>
        </w:rPr>
        <w:t>s.</w:t>
      </w:r>
    </w:p>
    <w:p w14:paraId="290C42CB">
      <w:pPr>
        <w:jc w:val="both"/>
        <w:rPr>
          <w:sz w:val="21"/>
          <w:szCs w:val="21"/>
        </w:rPr>
      </w:pPr>
      <w:r>
        <w:rPr>
          <w:b/>
          <w:color w:val="FF0000"/>
          <w:sz w:val="21"/>
          <w:szCs w:val="21"/>
        </w:rPr>
        <w:t>permanent</w:t>
      </w:r>
      <w:r>
        <w:rPr>
          <w:b/>
          <w:sz w:val="21"/>
          <w:szCs w:val="21"/>
        </w:rPr>
        <w:t xml:space="preserve"> </w:t>
      </w:r>
      <w:r>
        <w:rPr>
          <w:sz w:val="21"/>
          <w:szCs w:val="21"/>
        </w:rPr>
        <w:t>/ˈpɜːmənənt/</w:t>
      </w:r>
    </w:p>
    <w:p w14:paraId="34F35841">
      <w:pPr>
        <w:jc w:val="both"/>
        <w:rPr>
          <w:sz w:val="21"/>
          <w:szCs w:val="21"/>
        </w:rPr>
      </w:pPr>
      <w:r>
        <w:rPr>
          <w:sz w:val="21"/>
          <w:szCs w:val="21"/>
        </w:rPr>
        <w:t xml:space="preserve">    </w:t>
      </w:r>
      <w:r>
        <w:rPr>
          <w:i/>
          <w:sz w:val="21"/>
          <w:szCs w:val="21"/>
        </w:rPr>
        <w:t xml:space="preserve">adj. </w:t>
      </w:r>
      <w:r>
        <w:rPr>
          <w:sz w:val="21"/>
          <w:szCs w:val="21"/>
        </w:rPr>
        <w:t xml:space="preserve">永久的；持久的 </w:t>
      </w:r>
      <w:r>
        <w:rPr>
          <w:b/>
          <w:sz w:val="21"/>
          <w:szCs w:val="21"/>
        </w:rPr>
        <w:t xml:space="preserve">[同] </w:t>
      </w:r>
      <w:r>
        <w:rPr>
          <w:sz w:val="21"/>
          <w:szCs w:val="21"/>
        </w:rPr>
        <w:t>lasting, enduring, perpetual</w:t>
      </w:r>
    </w:p>
    <w:p w14:paraId="608D438E">
      <w:pPr>
        <w:jc w:val="both"/>
        <w:rPr>
          <w:sz w:val="21"/>
          <w:szCs w:val="21"/>
        </w:rPr>
      </w:pPr>
      <w:r>
        <w:rPr>
          <w:sz w:val="21"/>
          <w:szCs w:val="21"/>
        </w:rPr>
        <w:t xml:space="preserve">    </w:t>
      </w:r>
      <w:r>
        <w:rPr>
          <w:i/>
          <w:sz w:val="21"/>
          <w:szCs w:val="21"/>
        </w:rPr>
        <w:t xml:space="preserve">e.g. </w:t>
      </w:r>
      <w:r>
        <w:rPr>
          <w:sz w:val="21"/>
          <w:szCs w:val="21"/>
        </w:rPr>
        <w:t xml:space="preserve">What was lacking was a way of giving such images </w:t>
      </w:r>
      <w:r>
        <w:rPr>
          <w:b/>
          <w:i/>
          <w:sz w:val="21"/>
          <w:szCs w:val="21"/>
        </w:rPr>
        <w:t>permanent</w:t>
      </w:r>
      <w:r>
        <w:rPr>
          <w:sz w:val="21"/>
          <w:szCs w:val="21"/>
        </w:rPr>
        <w:t xml:space="preserve"> form.</w:t>
      </w:r>
    </w:p>
    <w:p w14:paraId="37B9C9AF">
      <w:pPr>
        <w:jc w:val="both"/>
        <w:rPr>
          <w:sz w:val="21"/>
          <w:szCs w:val="21"/>
        </w:rPr>
      </w:pPr>
      <w:r>
        <w:rPr>
          <w:b/>
          <w:color w:val="FF0000"/>
          <w:sz w:val="21"/>
          <w:szCs w:val="21"/>
        </w:rPr>
        <w:t>permanence</w:t>
      </w:r>
      <w:r>
        <w:rPr>
          <w:b/>
          <w:sz w:val="21"/>
          <w:szCs w:val="21"/>
        </w:rPr>
        <w:t xml:space="preserve"> </w:t>
      </w:r>
      <w:r>
        <w:rPr>
          <w:sz w:val="21"/>
          <w:szCs w:val="21"/>
        </w:rPr>
        <w:t>/ˈpɜːmənəns/</w:t>
      </w:r>
    </w:p>
    <w:p w14:paraId="118E94E1">
      <w:pPr>
        <w:jc w:val="both"/>
        <w:rPr>
          <w:sz w:val="21"/>
          <w:szCs w:val="21"/>
        </w:rPr>
      </w:pPr>
      <w:r>
        <w:rPr>
          <w:sz w:val="21"/>
          <w:szCs w:val="21"/>
        </w:rPr>
        <w:t xml:space="preserve">    </w:t>
      </w:r>
      <w:r>
        <w:rPr>
          <w:i/>
          <w:sz w:val="21"/>
          <w:szCs w:val="21"/>
        </w:rPr>
        <w:t xml:space="preserve">n. </w:t>
      </w:r>
      <w:r>
        <w:rPr>
          <w:sz w:val="21"/>
          <w:szCs w:val="21"/>
        </w:rPr>
        <w:t xml:space="preserve">永久；持久 </w:t>
      </w:r>
      <w:r>
        <w:rPr>
          <w:b/>
          <w:sz w:val="21"/>
          <w:szCs w:val="21"/>
        </w:rPr>
        <w:t xml:space="preserve">[同] </w:t>
      </w:r>
      <w:r>
        <w:rPr>
          <w:sz w:val="21"/>
          <w:szCs w:val="21"/>
        </w:rPr>
        <w:t>durability, continuity, stability</w:t>
      </w:r>
    </w:p>
    <w:p w14:paraId="0D814E49">
      <w:pPr>
        <w:jc w:val="both"/>
        <w:rPr>
          <w:sz w:val="21"/>
          <w:szCs w:val="21"/>
        </w:rPr>
      </w:pPr>
      <w:r>
        <w:rPr>
          <w:sz w:val="21"/>
          <w:szCs w:val="21"/>
        </w:rPr>
        <w:t xml:space="preserve">    </w:t>
      </w:r>
      <w:r>
        <w:rPr>
          <w:i/>
          <w:sz w:val="21"/>
          <w:szCs w:val="21"/>
        </w:rPr>
        <w:t xml:space="preserve">e.g. </w:t>
      </w:r>
      <w:r>
        <w:rPr>
          <w:sz w:val="21"/>
          <w:szCs w:val="21"/>
        </w:rPr>
        <w:t xml:space="preserve">For many ancient civilizations, trees signified life, </w:t>
      </w:r>
      <w:r>
        <w:rPr>
          <w:b/>
          <w:i/>
          <w:sz w:val="21"/>
          <w:szCs w:val="21"/>
        </w:rPr>
        <w:t>permanence</w:t>
      </w:r>
      <w:r>
        <w:rPr>
          <w:sz w:val="21"/>
          <w:szCs w:val="21"/>
        </w:rPr>
        <w:t>, and wisdom.</w:t>
      </w:r>
    </w:p>
    <w:p w14:paraId="727FC06E">
      <w:pPr>
        <w:jc w:val="both"/>
        <w:rPr>
          <w:sz w:val="21"/>
          <w:szCs w:val="21"/>
        </w:rPr>
      </w:pPr>
      <w:r>
        <w:rPr>
          <w:b/>
          <w:sz w:val="21"/>
          <w:szCs w:val="21"/>
        </w:rPr>
        <w:t xml:space="preserve">permeate </w:t>
      </w:r>
      <w:r>
        <w:rPr>
          <w:sz w:val="21"/>
          <w:szCs w:val="21"/>
        </w:rPr>
        <w:t>/ˈpɜːmieɪt/</w:t>
      </w:r>
    </w:p>
    <w:p w14:paraId="3A1BBEA4">
      <w:pPr>
        <w:jc w:val="both"/>
        <w:rPr>
          <w:sz w:val="21"/>
          <w:szCs w:val="21"/>
        </w:rPr>
      </w:pPr>
      <w:r>
        <w:rPr>
          <w:sz w:val="21"/>
          <w:szCs w:val="21"/>
        </w:rPr>
        <w:t xml:space="preserve">    </w:t>
      </w:r>
      <w:r>
        <w:rPr>
          <w:i/>
          <w:sz w:val="21"/>
          <w:szCs w:val="21"/>
        </w:rPr>
        <w:t xml:space="preserve">v. </w:t>
      </w:r>
      <w:r>
        <w:rPr>
          <w:sz w:val="21"/>
          <w:szCs w:val="21"/>
        </w:rPr>
        <w:t xml:space="preserve">渗透；弥漫；充满 </w:t>
      </w:r>
      <w:r>
        <w:rPr>
          <w:b/>
          <w:sz w:val="21"/>
          <w:szCs w:val="21"/>
        </w:rPr>
        <w:t xml:space="preserve">[同] </w:t>
      </w:r>
      <w:r>
        <w:rPr>
          <w:sz w:val="21"/>
          <w:szCs w:val="21"/>
        </w:rPr>
        <w:t>penetrate, pervade, saturate</w:t>
      </w:r>
    </w:p>
    <w:p w14:paraId="67067B3D">
      <w:pPr>
        <w:jc w:val="both"/>
        <w:rPr>
          <w:sz w:val="21"/>
          <w:szCs w:val="21"/>
        </w:rPr>
      </w:pPr>
      <w:r>
        <w:rPr>
          <w:sz w:val="21"/>
          <w:szCs w:val="21"/>
        </w:rPr>
        <w:t xml:space="preserve">    </w:t>
      </w:r>
      <w:r>
        <w:rPr>
          <w:i/>
          <w:sz w:val="21"/>
          <w:szCs w:val="21"/>
        </w:rPr>
        <w:t xml:space="preserve">e.g. </w:t>
      </w:r>
      <w:r>
        <w:rPr>
          <w:sz w:val="21"/>
          <w:szCs w:val="21"/>
        </w:rPr>
        <w:t xml:space="preserve">With time the playa's salts </w:t>
      </w:r>
      <w:r>
        <w:rPr>
          <w:b/>
          <w:i/>
          <w:sz w:val="21"/>
          <w:szCs w:val="21"/>
        </w:rPr>
        <w:t>permeate</w:t>
      </w:r>
      <w:r>
        <w:rPr>
          <w:sz w:val="21"/>
          <w:szCs w:val="21"/>
        </w:rPr>
        <w:t xml:space="preserve"> the water, and further cyst hatching is inhibited as the lake dries.</w:t>
      </w:r>
    </w:p>
    <w:p w14:paraId="4DD62CCA">
      <w:pPr>
        <w:jc w:val="both"/>
        <w:rPr>
          <w:sz w:val="21"/>
          <w:szCs w:val="21"/>
        </w:rPr>
      </w:pPr>
      <w:r>
        <w:rPr>
          <w:b/>
          <w:color w:val="FF0000"/>
          <w:sz w:val="21"/>
          <w:szCs w:val="21"/>
        </w:rPr>
        <w:t>permeable</w:t>
      </w:r>
      <w:r>
        <w:rPr>
          <w:b/>
          <w:sz w:val="21"/>
          <w:szCs w:val="21"/>
        </w:rPr>
        <w:t xml:space="preserve"> </w:t>
      </w:r>
      <w:r>
        <w:rPr>
          <w:sz w:val="21"/>
          <w:szCs w:val="21"/>
        </w:rPr>
        <w:t>/ˈpɜːmiəbl/</w:t>
      </w:r>
    </w:p>
    <w:p w14:paraId="3AB253B1">
      <w:pPr>
        <w:jc w:val="both"/>
        <w:rPr>
          <w:sz w:val="21"/>
          <w:szCs w:val="21"/>
        </w:rPr>
      </w:pPr>
      <w:r>
        <w:rPr>
          <w:sz w:val="21"/>
          <w:szCs w:val="21"/>
        </w:rPr>
        <w:t xml:space="preserve">    </w:t>
      </w:r>
      <w:r>
        <w:rPr>
          <w:i/>
          <w:sz w:val="21"/>
          <w:szCs w:val="21"/>
        </w:rPr>
        <w:t xml:space="preserve">adj. </w:t>
      </w:r>
      <w:r>
        <w:rPr>
          <w:sz w:val="21"/>
          <w:szCs w:val="21"/>
        </w:rPr>
        <w:t xml:space="preserve">可渗透的；可透过的 </w:t>
      </w:r>
      <w:r>
        <w:rPr>
          <w:b/>
          <w:sz w:val="21"/>
          <w:szCs w:val="21"/>
        </w:rPr>
        <w:t xml:space="preserve">[同] </w:t>
      </w:r>
      <w:r>
        <w:rPr>
          <w:sz w:val="21"/>
          <w:szCs w:val="21"/>
        </w:rPr>
        <w:t>penetrable, porous</w:t>
      </w:r>
    </w:p>
    <w:p w14:paraId="120382EA">
      <w:pPr>
        <w:jc w:val="both"/>
        <w:rPr>
          <w:sz w:val="21"/>
          <w:szCs w:val="21"/>
        </w:rPr>
      </w:pPr>
      <w:r>
        <w:rPr>
          <w:sz w:val="21"/>
          <w:szCs w:val="21"/>
        </w:rPr>
        <w:t xml:space="preserve">    </w:t>
      </w:r>
      <w:r>
        <w:rPr>
          <w:i/>
          <w:sz w:val="21"/>
          <w:szCs w:val="21"/>
        </w:rPr>
        <w:t xml:space="preserve">e.g. </w:t>
      </w:r>
      <w:r>
        <w:rPr>
          <w:sz w:val="21"/>
          <w:szCs w:val="21"/>
        </w:rPr>
        <w:t xml:space="preserve">Many estuarine animals have body surfaces that are less </w:t>
      </w:r>
      <w:r>
        <w:rPr>
          <w:b/>
          <w:i/>
          <w:sz w:val="21"/>
          <w:szCs w:val="21"/>
        </w:rPr>
        <w:t>permeable</w:t>
      </w:r>
      <w:r>
        <w:rPr>
          <w:sz w:val="21"/>
          <w:szCs w:val="21"/>
        </w:rPr>
        <w:t xml:space="preserve"> than those of purely marine forms.</w:t>
      </w:r>
    </w:p>
    <w:p w14:paraId="07694EEE">
      <w:pPr>
        <w:jc w:val="both"/>
        <w:rPr>
          <w:sz w:val="21"/>
          <w:szCs w:val="21"/>
        </w:rPr>
      </w:pPr>
      <w:r>
        <w:rPr>
          <w:b/>
          <w:color w:val="FF0000"/>
          <w:sz w:val="21"/>
          <w:szCs w:val="21"/>
        </w:rPr>
        <w:t>permeability</w:t>
      </w:r>
      <w:r>
        <w:rPr>
          <w:b/>
          <w:sz w:val="21"/>
          <w:szCs w:val="21"/>
        </w:rPr>
        <w:t xml:space="preserve"> </w:t>
      </w:r>
      <w:r>
        <w:rPr>
          <w:sz w:val="21"/>
          <w:szCs w:val="21"/>
        </w:rPr>
        <w:t>/ˌpɜːmiəˈbɪləti/</w:t>
      </w:r>
    </w:p>
    <w:p w14:paraId="6F3E09A7">
      <w:pPr>
        <w:jc w:val="both"/>
        <w:rPr>
          <w:sz w:val="21"/>
          <w:szCs w:val="21"/>
        </w:rPr>
      </w:pPr>
      <w:r>
        <w:rPr>
          <w:sz w:val="21"/>
          <w:szCs w:val="21"/>
        </w:rPr>
        <w:t xml:space="preserve">    </w:t>
      </w:r>
      <w:r>
        <w:rPr>
          <w:i/>
          <w:sz w:val="21"/>
          <w:szCs w:val="21"/>
        </w:rPr>
        <w:t xml:space="preserve">n. </w:t>
      </w:r>
      <w:r>
        <w:rPr>
          <w:sz w:val="21"/>
          <w:szCs w:val="21"/>
        </w:rPr>
        <w:t xml:space="preserve">渗透性；透水性 </w:t>
      </w:r>
      <w:r>
        <w:rPr>
          <w:b/>
          <w:sz w:val="21"/>
          <w:szCs w:val="21"/>
        </w:rPr>
        <w:t xml:space="preserve">[同] </w:t>
      </w:r>
      <w:r>
        <w:rPr>
          <w:sz w:val="21"/>
          <w:szCs w:val="21"/>
        </w:rPr>
        <w:t>porosity, penetrability</w:t>
      </w:r>
    </w:p>
    <w:p w14:paraId="4AB64B0F">
      <w:pPr>
        <w:jc w:val="both"/>
        <w:rPr>
          <w:sz w:val="21"/>
          <w:szCs w:val="21"/>
        </w:rPr>
      </w:pPr>
      <w:r>
        <w:rPr>
          <w:sz w:val="21"/>
          <w:szCs w:val="21"/>
        </w:rPr>
        <w:t xml:space="preserve">    </w:t>
      </w:r>
      <w:r>
        <w:rPr>
          <w:i/>
          <w:sz w:val="21"/>
          <w:szCs w:val="21"/>
        </w:rPr>
        <w:t xml:space="preserve">e.g. </w:t>
      </w:r>
      <w:r>
        <w:rPr>
          <w:sz w:val="21"/>
          <w:szCs w:val="21"/>
        </w:rPr>
        <w:t xml:space="preserve">Sediment sorting and compaction influence </w:t>
      </w:r>
      <w:r>
        <w:rPr>
          <w:b/>
          <w:i/>
          <w:sz w:val="21"/>
          <w:szCs w:val="21"/>
        </w:rPr>
        <w:t>permeability</w:t>
      </w:r>
      <w:r>
        <w:rPr>
          <w:sz w:val="21"/>
          <w:szCs w:val="21"/>
        </w:rPr>
        <w:t xml:space="preserve"> and porosity.</w:t>
      </w:r>
    </w:p>
    <w:p w14:paraId="3B209CE0">
      <w:pPr>
        <w:jc w:val="both"/>
        <w:rPr>
          <w:sz w:val="21"/>
          <w:szCs w:val="21"/>
        </w:rPr>
      </w:pPr>
      <w:r>
        <w:rPr>
          <w:b/>
          <w:sz w:val="21"/>
          <w:szCs w:val="21"/>
        </w:rPr>
        <w:t xml:space="preserve">perpendicular </w:t>
      </w:r>
      <w:r>
        <w:rPr>
          <w:sz w:val="21"/>
          <w:szCs w:val="21"/>
        </w:rPr>
        <w:t>/ˌpɜːpənˈdɪkjələ(r)/</w:t>
      </w:r>
    </w:p>
    <w:p w14:paraId="5F271820">
      <w:pPr>
        <w:jc w:val="both"/>
        <w:rPr>
          <w:sz w:val="21"/>
          <w:szCs w:val="21"/>
        </w:rPr>
      </w:pPr>
      <w:r>
        <w:rPr>
          <w:sz w:val="21"/>
          <w:szCs w:val="21"/>
        </w:rPr>
        <w:t xml:space="preserve">    </w:t>
      </w:r>
      <w:r>
        <w:rPr>
          <w:i/>
          <w:sz w:val="21"/>
          <w:szCs w:val="21"/>
        </w:rPr>
        <w:t xml:space="preserve">adj. </w:t>
      </w:r>
      <w:r>
        <w:rPr>
          <w:sz w:val="21"/>
          <w:szCs w:val="21"/>
        </w:rPr>
        <w:t xml:space="preserve">垂直的；成直角的 </w:t>
      </w:r>
      <w:r>
        <w:rPr>
          <w:b/>
          <w:sz w:val="21"/>
          <w:szCs w:val="21"/>
        </w:rPr>
        <w:t xml:space="preserve">[同] </w:t>
      </w:r>
      <w:r>
        <w:rPr>
          <w:sz w:val="21"/>
          <w:szCs w:val="21"/>
        </w:rPr>
        <w:t>vertical, upright, orthogonal</w:t>
      </w:r>
    </w:p>
    <w:p w14:paraId="2491240A">
      <w:pPr>
        <w:jc w:val="both"/>
        <w:rPr>
          <w:sz w:val="21"/>
          <w:szCs w:val="21"/>
        </w:rPr>
      </w:pPr>
      <w:r>
        <w:rPr>
          <w:sz w:val="21"/>
          <w:szCs w:val="21"/>
        </w:rPr>
        <w:t xml:space="preserve">    </w:t>
      </w:r>
      <w:r>
        <w:rPr>
          <w:i/>
          <w:sz w:val="21"/>
          <w:szCs w:val="21"/>
        </w:rPr>
        <w:t xml:space="preserve">e.g. </w:t>
      </w:r>
      <w:r>
        <w:rPr>
          <w:sz w:val="21"/>
          <w:szCs w:val="21"/>
        </w:rPr>
        <w:t xml:space="preserve">Single-masted boats with square sails hanging </w:t>
      </w:r>
      <w:r>
        <w:rPr>
          <w:b/>
          <w:i/>
          <w:sz w:val="21"/>
          <w:szCs w:val="21"/>
        </w:rPr>
        <w:t>perpendicular</w:t>
      </w:r>
      <w:r>
        <w:rPr>
          <w:sz w:val="21"/>
          <w:szCs w:val="21"/>
        </w:rPr>
        <w:t xml:space="preserve"> to the boat cannot sail upwind efficiently because the sail cannot be adjusted over a wide range of angles to the wind.</w:t>
      </w:r>
    </w:p>
    <w:p w14:paraId="7C9FBA65">
      <w:pPr>
        <w:jc w:val="both"/>
        <w:rPr>
          <w:sz w:val="21"/>
          <w:szCs w:val="21"/>
        </w:rPr>
      </w:pPr>
      <w:r>
        <w:rPr>
          <w:b/>
          <w:sz w:val="21"/>
          <w:szCs w:val="21"/>
        </w:rPr>
        <w:t xml:space="preserve">perpetual </w:t>
      </w:r>
      <w:r>
        <w:rPr>
          <w:sz w:val="21"/>
          <w:szCs w:val="21"/>
        </w:rPr>
        <w:t>/pəˈpetʃuəl/</w:t>
      </w:r>
    </w:p>
    <w:p w14:paraId="5E96EA8B">
      <w:pPr>
        <w:jc w:val="both"/>
        <w:rPr>
          <w:sz w:val="21"/>
          <w:szCs w:val="21"/>
        </w:rPr>
      </w:pPr>
      <w:r>
        <w:rPr>
          <w:sz w:val="21"/>
          <w:szCs w:val="21"/>
        </w:rPr>
        <w:t xml:space="preserve">    </w:t>
      </w:r>
      <w:r>
        <w:rPr>
          <w:i/>
          <w:sz w:val="21"/>
          <w:szCs w:val="21"/>
        </w:rPr>
        <w:t xml:space="preserve">adj. </w:t>
      </w:r>
      <w:r>
        <w:rPr>
          <w:sz w:val="21"/>
          <w:szCs w:val="21"/>
        </w:rPr>
        <w:t xml:space="preserve">永久的；持续不断的 </w:t>
      </w:r>
      <w:r>
        <w:rPr>
          <w:b/>
          <w:sz w:val="21"/>
          <w:szCs w:val="21"/>
        </w:rPr>
        <w:t xml:space="preserve">[同] </w:t>
      </w:r>
      <w:r>
        <w:rPr>
          <w:sz w:val="21"/>
          <w:szCs w:val="21"/>
        </w:rPr>
        <w:t>endless, continual, constant</w:t>
      </w:r>
    </w:p>
    <w:p w14:paraId="5F86D096">
      <w:pPr>
        <w:jc w:val="both"/>
        <w:rPr>
          <w:sz w:val="21"/>
          <w:szCs w:val="21"/>
        </w:rPr>
      </w:pPr>
      <w:r>
        <w:rPr>
          <w:sz w:val="21"/>
          <w:szCs w:val="21"/>
        </w:rPr>
        <w:t xml:space="preserve">    </w:t>
      </w:r>
      <w:r>
        <w:rPr>
          <w:i/>
          <w:sz w:val="21"/>
          <w:szCs w:val="21"/>
        </w:rPr>
        <w:t xml:space="preserve">e.g. </w:t>
      </w:r>
      <w:r>
        <w:rPr>
          <w:sz w:val="21"/>
          <w:szCs w:val="21"/>
        </w:rPr>
        <w:t xml:space="preserve">Described by Greek poets and playwrights, the Golden Age of </w:t>
      </w:r>
      <w:r>
        <w:rPr>
          <w:b/>
          <w:i/>
          <w:sz w:val="21"/>
          <w:szCs w:val="21"/>
        </w:rPr>
        <w:t>perpetual</w:t>
      </w:r>
      <w:r>
        <w:rPr>
          <w:sz w:val="21"/>
          <w:szCs w:val="21"/>
        </w:rPr>
        <w:t xml:space="preserve"> spring depicted an era before the adoption of agriculture, when humans embraced nature's wonder and communicated with spirits in sacred woods.</w:t>
      </w:r>
    </w:p>
    <w:p w14:paraId="558F054D">
      <w:pPr>
        <w:jc w:val="both"/>
        <w:rPr>
          <w:sz w:val="21"/>
          <w:szCs w:val="21"/>
        </w:rPr>
      </w:pPr>
      <w:r>
        <w:rPr>
          <w:b/>
          <w:color w:val="FF0000"/>
          <w:sz w:val="21"/>
          <w:szCs w:val="21"/>
        </w:rPr>
        <w:t>perpetuate</w:t>
      </w:r>
      <w:r>
        <w:rPr>
          <w:b/>
          <w:sz w:val="21"/>
          <w:szCs w:val="21"/>
        </w:rPr>
        <w:t xml:space="preserve"> </w:t>
      </w:r>
      <w:r>
        <w:rPr>
          <w:sz w:val="21"/>
          <w:szCs w:val="21"/>
        </w:rPr>
        <w:t>/pəˈpetʃueɪt/</w:t>
      </w:r>
    </w:p>
    <w:p w14:paraId="6E1BCCAF">
      <w:pPr>
        <w:jc w:val="both"/>
        <w:rPr>
          <w:sz w:val="21"/>
          <w:szCs w:val="21"/>
        </w:rPr>
      </w:pPr>
      <w:r>
        <w:rPr>
          <w:sz w:val="21"/>
          <w:szCs w:val="21"/>
        </w:rPr>
        <w:t xml:space="preserve">    </w:t>
      </w:r>
      <w:r>
        <w:rPr>
          <w:i/>
          <w:sz w:val="21"/>
          <w:szCs w:val="21"/>
        </w:rPr>
        <w:t xml:space="preserve">v. </w:t>
      </w:r>
      <w:r>
        <w:rPr>
          <w:sz w:val="21"/>
          <w:szCs w:val="21"/>
        </w:rPr>
        <w:t xml:space="preserve">使持续；使永存 </w:t>
      </w:r>
      <w:r>
        <w:rPr>
          <w:b/>
          <w:sz w:val="21"/>
          <w:szCs w:val="21"/>
        </w:rPr>
        <w:t xml:space="preserve">[同] </w:t>
      </w:r>
      <w:r>
        <w:rPr>
          <w:sz w:val="21"/>
          <w:szCs w:val="21"/>
        </w:rPr>
        <w:t>preserve, maintain, prolong</w:t>
      </w:r>
    </w:p>
    <w:p w14:paraId="70A1C6D8">
      <w:pPr>
        <w:jc w:val="both"/>
        <w:rPr>
          <w:sz w:val="21"/>
          <w:szCs w:val="21"/>
        </w:rPr>
      </w:pPr>
      <w:r>
        <w:rPr>
          <w:sz w:val="21"/>
          <w:szCs w:val="21"/>
        </w:rPr>
        <w:t xml:space="preserve">    </w:t>
      </w:r>
      <w:r>
        <w:rPr>
          <w:i/>
          <w:sz w:val="21"/>
          <w:szCs w:val="21"/>
        </w:rPr>
        <w:t xml:space="preserve">e.g. </w:t>
      </w:r>
      <w:r>
        <w:rPr>
          <w:sz w:val="21"/>
          <w:szCs w:val="21"/>
        </w:rPr>
        <w:t xml:space="preserve">That leaves only the genetically resistant insects alive to </w:t>
      </w:r>
      <w:r>
        <w:rPr>
          <w:b/>
          <w:i/>
          <w:sz w:val="21"/>
          <w:szCs w:val="21"/>
        </w:rPr>
        <w:t>perpetuate</w:t>
      </w:r>
      <w:r>
        <w:rPr>
          <w:sz w:val="21"/>
          <w:szCs w:val="21"/>
        </w:rPr>
        <w:t xml:space="preserve"> the population.</w:t>
      </w:r>
    </w:p>
    <w:p w14:paraId="60242FDB">
      <w:pPr>
        <w:jc w:val="both"/>
        <w:rPr>
          <w:sz w:val="21"/>
          <w:szCs w:val="21"/>
        </w:rPr>
      </w:pPr>
      <w:r>
        <w:rPr>
          <w:b/>
          <w:sz w:val="21"/>
          <w:szCs w:val="21"/>
        </w:rPr>
        <w:t xml:space="preserve">perplex </w:t>
      </w:r>
      <w:r>
        <w:rPr>
          <w:sz w:val="21"/>
          <w:szCs w:val="21"/>
        </w:rPr>
        <w:t>/pəˈpleks/</w:t>
      </w:r>
    </w:p>
    <w:p w14:paraId="5FA68B01">
      <w:pPr>
        <w:jc w:val="both"/>
        <w:rPr>
          <w:sz w:val="21"/>
          <w:szCs w:val="21"/>
        </w:rPr>
      </w:pPr>
      <w:r>
        <w:rPr>
          <w:sz w:val="21"/>
          <w:szCs w:val="21"/>
        </w:rPr>
        <w:t xml:space="preserve">    </w:t>
      </w:r>
      <w:r>
        <w:rPr>
          <w:i/>
          <w:sz w:val="21"/>
          <w:szCs w:val="21"/>
        </w:rPr>
        <w:t xml:space="preserve">v. </w:t>
      </w:r>
      <w:r>
        <w:rPr>
          <w:sz w:val="21"/>
          <w:szCs w:val="21"/>
        </w:rPr>
        <w:t xml:space="preserve">使困惑；难住 </w:t>
      </w:r>
      <w:r>
        <w:rPr>
          <w:b/>
          <w:sz w:val="21"/>
          <w:szCs w:val="21"/>
        </w:rPr>
        <w:t xml:space="preserve">[同] </w:t>
      </w:r>
      <w:r>
        <w:rPr>
          <w:sz w:val="21"/>
          <w:szCs w:val="21"/>
        </w:rPr>
        <w:t>confuse, puzzle, baffle</w:t>
      </w:r>
    </w:p>
    <w:p w14:paraId="22FC981E">
      <w:pPr>
        <w:jc w:val="both"/>
        <w:rPr>
          <w:sz w:val="21"/>
          <w:szCs w:val="21"/>
        </w:rPr>
      </w:pPr>
      <w:r>
        <w:rPr>
          <w:sz w:val="21"/>
          <w:szCs w:val="21"/>
        </w:rPr>
        <w:t xml:space="preserve">    </w:t>
      </w:r>
      <w:r>
        <w:rPr>
          <w:i/>
          <w:sz w:val="21"/>
          <w:szCs w:val="21"/>
        </w:rPr>
        <w:t xml:space="preserve">e.g. </w:t>
      </w:r>
      <w:r>
        <w:rPr>
          <w:sz w:val="21"/>
          <w:szCs w:val="21"/>
        </w:rPr>
        <w:t xml:space="preserve">The question </w:t>
      </w:r>
      <w:r>
        <w:rPr>
          <w:b/>
          <w:i/>
          <w:sz w:val="21"/>
          <w:szCs w:val="21"/>
        </w:rPr>
        <w:t>perplex</w:t>
      </w:r>
      <w:r>
        <w:rPr>
          <w:b/>
          <w:bCs/>
          <w:i/>
          <w:iCs/>
          <w:sz w:val="21"/>
          <w:szCs w:val="21"/>
        </w:rPr>
        <w:t>ed</w:t>
      </w:r>
      <w:r>
        <w:rPr>
          <w:sz w:val="21"/>
          <w:szCs w:val="21"/>
        </w:rPr>
        <w:t xml:space="preserve"> people for years, until, in the 1950s, a German scientist named Gustave Kramer provided some answers and, in the process, raised new questions.</w:t>
      </w:r>
    </w:p>
    <w:p w14:paraId="4069918D">
      <w:pPr>
        <w:jc w:val="both"/>
        <w:rPr>
          <w:sz w:val="21"/>
          <w:szCs w:val="21"/>
        </w:rPr>
      </w:pPr>
      <w:r>
        <w:rPr>
          <w:b/>
          <w:sz w:val="21"/>
          <w:szCs w:val="21"/>
        </w:rPr>
        <w:t xml:space="preserve">perplexing </w:t>
      </w:r>
      <w:r>
        <w:rPr>
          <w:sz w:val="21"/>
          <w:szCs w:val="21"/>
        </w:rPr>
        <w:t>/pəˈpleksɪŋ/</w:t>
      </w:r>
    </w:p>
    <w:p w14:paraId="7B5939BF">
      <w:pPr>
        <w:jc w:val="both"/>
        <w:rPr>
          <w:sz w:val="21"/>
          <w:szCs w:val="21"/>
        </w:rPr>
      </w:pPr>
      <w:r>
        <w:rPr>
          <w:sz w:val="21"/>
          <w:szCs w:val="21"/>
        </w:rPr>
        <w:t xml:space="preserve">    </w:t>
      </w:r>
      <w:r>
        <w:rPr>
          <w:i/>
          <w:sz w:val="21"/>
          <w:szCs w:val="21"/>
        </w:rPr>
        <w:t xml:space="preserve">adj. </w:t>
      </w:r>
      <w:r>
        <w:rPr>
          <w:sz w:val="21"/>
          <w:szCs w:val="21"/>
        </w:rPr>
        <w:t xml:space="preserve">令人困惑的；费解的 </w:t>
      </w:r>
      <w:r>
        <w:rPr>
          <w:b/>
          <w:sz w:val="21"/>
          <w:szCs w:val="21"/>
        </w:rPr>
        <w:t xml:space="preserve">[同] </w:t>
      </w:r>
      <w:r>
        <w:rPr>
          <w:sz w:val="21"/>
          <w:szCs w:val="21"/>
        </w:rPr>
        <w:t>puzzling, baffling, confusing</w:t>
      </w:r>
    </w:p>
    <w:p w14:paraId="70A114C8">
      <w:pPr>
        <w:jc w:val="both"/>
        <w:rPr>
          <w:sz w:val="21"/>
          <w:szCs w:val="21"/>
        </w:rPr>
      </w:pPr>
      <w:r>
        <w:rPr>
          <w:sz w:val="21"/>
          <w:szCs w:val="21"/>
        </w:rPr>
        <w:t xml:space="preserve">    </w:t>
      </w:r>
      <w:r>
        <w:rPr>
          <w:i/>
          <w:sz w:val="21"/>
          <w:szCs w:val="21"/>
        </w:rPr>
        <w:t xml:space="preserve">e.g. </w:t>
      </w:r>
      <w:r>
        <w:rPr>
          <w:sz w:val="21"/>
          <w:szCs w:val="21"/>
        </w:rPr>
        <w:t xml:space="preserve">Originally, the oceans were favored as the key to the </w:t>
      </w:r>
      <w:r>
        <w:rPr>
          <w:b/>
          <w:i/>
          <w:sz w:val="21"/>
          <w:szCs w:val="21"/>
        </w:rPr>
        <w:t>perplexing</w:t>
      </w:r>
      <w:r>
        <w:rPr>
          <w:sz w:val="21"/>
          <w:szCs w:val="21"/>
        </w:rPr>
        <w:t xml:space="preserve"> Eocene climate.</w:t>
      </w:r>
    </w:p>
    <w:p w14:paraId="236215F8">
      <w:pPr>
        <w:jc w:val="both"/>
        <w:rPr>
          <w:sz w:val="21"/>
          <w:szCs w:val="21"/>
        </w:rPr>
      </w:pPr>
      <w:r>
        <w:rPr>
          <w:b/>
          <w:color w:val="FF0000"/>
          <w:sz w:val="21"/>
          <w:szCs w:val="21"/>
        </w:rPr>
        <w:t>persist</w:t>
      </w:r>
      <w:r>
        <w:rPr>
          <w:b/>
          <w:sz w:val="21"/>
          <w:szCs w:val="21"/>
        </w:rPr>
        <w:t xml:space="preserve"> </w:t>
      </w:r>
      <w:r>
        <w:rPr>
          <w:sz w:val="21"/>
          <w:szCs w:val="21"/>
        </w:rPr>
        <w:t>/pəˈsɪst/</w:t>
      </w:r>
    </w:p>
    <w:p w14:paraId="3B4D6492">
      <w:pPr>
        <w:jc w:val="both"/>
        <w:rPr>
          <w:sz w:val="21"/>
          <w:szCs w:val="21"/>
        </w:rPr>
      </w:pPr>
      <w:r>
        <w:rPr>
          <w:sz w:val="21"/>
          <w:szCs w:val="21"/>
        </w:rPr>
        <w:t xml:space="preserve">    </w:t>
      </w:r>
      <w:r>
        <w:rPr>
          <w:i/>
          <w:sz w:val="21"/>
          <w:szCs w:val="21"/>
        </w:rPr>
        <w:t xml:space="preserve">v. </w:t>
      </w:r>
      <w:r>
        <w:rPr>
          <w:sz w:val="21"/>
          <w:szCs w:val="21"/>
        </w:rPr>
        <w:t xml:space="preserve">坚持；持续存在 </w:t>
      </w:r>
      <w:r>
        <w:rPr>
          <w:b/>
          <w:sz w:val="21"/>
          <w:szCs w:val="21"/>
        </w:rPr>
        <w:t xml:space="preserve">[同] </w:t>
      </w:r>
      <w:r>
        <w:rPr>
          <w:sz w:val="21"/>
          <w:szCs w:val="21"/>
        </w:rPr>
        <w:t>continue, endure, persevere</w:t>
      </w:r>
    </w:p>
    <w:p w14:paraId="686C688A">
      <w:pPr>
        <w:jc w:val="both"/>
        <w:rPr>
          <w:sz w:val="21"/>
          <w:szCs w:val="21"/>
        </w:rPr>
      </w:pPr>
      <w:r>
        <w:rPr>
          <w:sz w:val="21"/>
          <w:szCs w:val="21"/>
        </w:rPr>
        <w:t xml:space="preserve">    </w:t>
      </w:r>
      <w:r>
        <w:rPr>
          <w:i/>
          <w:sz w:val="21"/>
          <w:szCs w:val="21"/>
        </w:rPr>
        <w:t xml:space="preserve">e.g. </w:t>
      </w:r>
      <w:r>
        <w:rPr>
          <w:sz w:val="21"/>
          <w:szCs w:val="21"/>
        </w:rPr>
        <w:t xml:space="preserve">The island swiftlet (a bird species)  </w:t>
      </w:r>
      <w:r>
        <w:rPr>
          <w:b/>
          <w:i/>
          <w:sz w:val="21"/>
          <w:szCs w:val="21"/>
        </w:rPr>
        <w:t>persist</w:t>
      </w:r>
      <w:r>
        <w:rPr>
          <w:b/>
          <w:bCs/>
          <w:i/>
          <w:iCs/>
          <w:sz w:val="21"/>
          <w:szCs w:val="21"/>
        </w:rPr>
        <w:t>s</w:t>
      </w:r>
      <w:r>
        <w:rPr>
          <w:sz w:val="21"/>
          <w:szCs w:val="21"/>
        </w:rPr>
        <w:t xml:space="preserve"> to this day but is confined to one cave on Guam.</w:t>
      </w:r>
    </w:p>
    <w:p w14:paraId="1000EDFF">
      <w:pPr>
        <w:jc w:val="both"/>
        <w:rPr>
          <w:sz w:val="21"/>
          <w:szCs w:val="21"/>
        </w:rPr>
      </w:pPr>
      <w:r>
        <w:rPr>
          <w:b/>
          <w:color w:val="FF0000"/>
          <w:sz w:val="21"/>
          <w:szCs w:val="21"/>
        </w:rPr>
        <w:t>persistence</w:t>
      </w:r>
      <w:r>
        <w:rPr>
          <w:b/>
          <w:sz w:val="21"/>
          <w:szCs w:val="21"/>
        </w:rPr>
        <w:t xml:space="preserve"> </w:t>
      </w:r>
      <w:r>
        <w:rPr>
          <w:sz w:val="21"/>
          <w:szCs w:val="21"/>
        </w:rPr>
        <w:t>/pəˈsɪstəns/</w:t>
      </w:r>
    </w:p>
    <w:p w14:paraId="1DED7A13">
      <w:pPr>
        <w:jc w:val="both"/>
        <w:rPr>
          <w:sz w:val="21"/>
          <w:szCs w:val="21"/>
        </w:rPr>
      </w:pPr>
      <w:r>
        <w:rPr>
          <w:sz w:val="21"/>
          <w:szCs w:val="21"/>
        </w:rPr>
        <w:t xml:space="preserve">    </w:t>
      </w:r>
      <w:r>
        <w:rPr>
          <w:i/>
          <w:sz w:val="21"/>
          <w:szCs w:val="21"/>
        </w:rPr>
        <w:t xml:space="preserve">n. </w:t>
      </w:r>
      <w:r>
        <w:rPr>
          <w:sz w:val="21"/>
          <w:szCs w:val="21"/>
        </w:rPr>
        <w:t xml:space="preserve">坚持；持续 </w:t>
      </w:r>
      <w:r>
        <w:rPr>
          <w:b/>
          <w:sz w:val="21"/>
          <w:szCs w:val="21"/>
        </w:rPr>
        <w:t xml:space="preserve">[同] </w:t>
      </w:r>
      <w:r>
        <w:rPr>
          <w:sz w:val="21"/>
          <w:szCs w:val="21"/>
        </w:rPr>
        <w:t>continuity, endurance, tenacity</w:t>
      </w:r>
    </w:p>
    <w:p w14:paraId="61835BEE">
      <w:pPr>
        <w:jc w:val="both"/>
        <w:rPr>
          <w:sz w:val="21"/>
          <w:szCs w:val="21"/>
        </w:rPr>
      </w:pPr>
      <w:r>
        <w:rPr>
          <w:sz w:val="21"/>
          <w:szCs w:val="21"/>
        </w:rPr>
        <w:t xml:space="preserve">    </w:t>
      </w:r>
      <w:r>
        <w:rPr>
          <w:i/>
          <w:sz w:val="21"/>
          <w:szCs w:val="21"/>
        </w:rPr>
        <w:t xml:space="preserve">e.g. </w:t>
      </w:r>
      <w:r>
        <w:rPr>
          <w:sz w:val="21"/>
          <w:szCs w:val="21"/>
        </w:rPr>
        <w:t xml:space="preserve">In </w:t>
      </w:r>
      <w:r>
        <w:rPr>
          <w:b/>
          <w:i/>
          <w:sz w:val="21"/>
          <w:szCs w:val="21"/>
        </w:rPr>
        <w:t>persistence</w:t>
      </w:r>
      <w:r>
        <w:rPr>
          <w:sz w:val="21"/>
          <w:szCs w:val="21"/>
        </w:rPr>
        <w:t xml:space="preserve"> of vision, our eyes continue to see an image for a spit second after the image has disappeared from view.</w:t>
      </w:r>
    </w:p>
    <w:p w14:paraId="44DBA543">
      <w:pPr>
        <w:jc w:val="both"/>
        <w:rPr>
          <w:sz w:val="21"/>
          <w:szCs w:val="21"/>
        </w:rPr>
      </w:pPr>
      <w:r>
        <w:rPr>
          <w:b/>
          <w:color w:val="FF0000"/>
          <w:sz w:val="21"/>
          <w:szCs w:val="21"/>
        </w:rPr>
        <w:t>persistent</w:t>
      </w:r>
      <w:r>
        <w:rPr>
          <w:b/>
          <w:sz w:val="21"/>
          <w:szCs w:val="21"/>
        </w:rPr>
        <w:t xml:space="preserve"> </w:t>
      </w:r>
      <w:r>
        <w:rPr>
          <w:sz w:val="21"/>
          <w:szCs w:val="21"/>
        </w:rPr>
        <w:t>/pəˈsɪstənt/</w:t>
      </w:r>
    </w:p>
    <w:p w14:paraId="0ECC9055">
      <w:pPr>
        <w:jc w:val="both"/>
        <w:rPr>
          <w:sz w:val="21"/>
          <w:szCs w:val="21"/>
        </w:rPr>
      </w:pPr>
      <w:r>
        <w:rPr>
          <w:sz w:val="21"/>
          <w:szCs w:val="21"/>
        </w:rPr>
        <w:t xml:space="preserve">    </w:t>
      </w:r>
      <w:r>
        <w:rPr>
          <w:i/>
          <w:sz w:val="21"/>
          <w:szCs w:val="21"/>
        </w:rPr>
        <w:t xml:space="preserve">adj. </w:t>
      </w:r>
      <w:r>
        <w:rPr>
          <w:sz w:val="21"/>
          <w:szCs w:val="21"/>
        </w:rPr>
        <w:t xml:space="preserve">持续的；坚持不懈的 </w:t>
      </w:r>
      <w:r>
        <w:rPr>
          <w:b/>
          <w:sz w:val="21"/>
          <w:szCs w:val="21"/>
        </w:rPr>
        <w:t xml:space="preserve">[同] </w:t>
      </w:r>
      <w:r>
        <w:rPr>
          <w:sz w:val="21"/>
          <w:szCs w:val="21"/>
        </w:rPr>
        <w:t>continuous, tenacious, enduring</w:t>
      </w:r>
    </w:p>
    <w:p w14:paraId="57FDB762">
      <w:pPr>
        <w:jc w:val="both"/>
        <w:rPr>
          <w:sz w:val="21"/>
          <w:szCs w:val="21"/>
        </w:rPr>
      </w:pPr>
      <w:r>
        <w:rPr>
          <w:sz w:val="21"/>
          <w:szCs w:val="21"/>
        </w:rPr>
        <w:t xml:space="preserve">    </w:t>
      </w:r>
      <w:r>
        <w:rPr>
          <w:i/>
          <w:sz w:val="21"/>
          <w:szCs w:val="21"/>
        </w:rPr>
        <w:t xml:space="preserve">e.g. </w:t>
      </w:r>
      <w:r>
        <w:rPr>
          <w:sz w:val="21"/>
          <w:szCs w:val="21"/>
        </w:rPr>
        <w:t xml:space="preserve">In addition, when glyphosate is used to control weeds, other more </w:t>
      </w:r>
      <w:r>
        <w:rPr>
          <w:b/>
          <w:i/>
          <w:sz w:val="21"/>
          <w:szCs w:val="21"/>
        </w:rPr>
        <w:t>persistent</w:t>
      </w:r>
      <w:r>
        <w:rPr>
          <w:sz w:val="21"/>
          <w:szCs w:val="21"/>
        </w:rPr>
        <w:t xml:space="preserve"> herbicides do not need to be applied.</w:t>
      </w:r>
    </w:p>
    <w:p w14:paraId="316C4164">
      <w:pPr>
        <w:jc w:val="both"/>
        <w:rPr>
          <w:sz w:val="21"/>
          <w:szCs w:val="21"/>
        </w:rPr>
      </w:pPr>
      <w:r>
        <w:rPr>
          <w:b/>
          <w:color w:val="FF0000"/>
          <w:sz w:val="21"/>
          <w:szCs w:val="21"/>
        </w:rPr>
        <w:t>personality</w:t>
      </w:r>
      <w:r>
        <w:rPr>
          <w:b/>
          <w:sz w:val="21"/>
          <w:szCs w:val="21"/>
        </w:rPr>
        <w:t xml:space="preserve"> </w:t>
      </w:r>
      <w:r>
        <w:rPr>
          <w:sz w:val="21"/>
          <w:szCs w:val="21"/>
        </w:rPr>
        <w:t>/ˌpɜːsəˈnæləti/</w:t>
      </w:r>
    </w:p>
    <w:p w14:paraId="24A748D5">
      <w:pPr>
        <w:jc w:val="both"/>
        <w:rPr>
          <w:sz w:val="21"/>
          <w:szCs w:val="21"/>
        </w:rPr>
      </w:pPr>
      <w:r>
        <w:rPr>
          <w:sz w:val="21"/>
          <w:szCs w:val="21"/>
        </w:rPr>
        <w:t xml:space="preserve">    </w:t>
      </w:r>
      <w:r>
        <w:rPr>
          <w:i/>
          <w:sz w:val="21"/>
          <w:szCs w:val="21"/>
        </w:rPr>
        <w:t xml:space="preserve">n. </w:t>
      </w:r>
      <w:r>
        <w:rPr>
          <w:sz w:val="21"/>
          <w:szCs w:val="21"/>
        </w:rPr>
        <w:t xml:space="preserve">个性；性格；名人 </w:t>
      </w:r>
      <w:r>
        <w:rPr>
          <w:b/>
          <w:sz w:val="21"/>
          <w:szCs w:val="21"/>
        </w:rPr>
        <w:t xml:space="preserve">[同] </w:t>
      </w:r>
      <w:r>
        <w:rPr>
          <w:sz w:val="21"/>
          <w:szCs w:val="21"/>
        </w:rPr>
        <w:t>character, temperament, individuality</w:t>
      </w:r>
    </w:p>
    <w:p w14:paraId="5C803D3C">
      <w:pPr>
        <w:jc w:val="both"/>
        <w:rPr>
          <w:sz w:val="21"/>
          <w:szCs w:val="21"/>
        </w:rPr>
      </w:pPr>
      <w:r>
        <w:rPr>
          <w:sz w:val="21"/>
          <w:szCs w:val="21"/>
        </w:rPr>
        <w:t xml:space="preserve">    </w:t>
      </w:r>
      <w:r>
        <w:rPr>
          <w:i/>
          <w:sz w:val="21"/>
          <w:szCs w:val="21"/>
        </w:rPr>
        <w:t xml:space="preserve">e.g. </w:t>
      </w:r>
      <w:r>
        <w:rPr>
          <w:sz w:val="21"/>
          <w:szCs w:val="21"/>
        </w:rPr>
        <w:t xml:space="preserve">A number of factors related to the voice reveal the </w:t>
      </w:r>
      <w:r>
        <w:rPr>
          <w:b/>
          <w:i/>
          <w:sz w:val="21"/>
          <w:szCs w:val="21"/>
        </w:rPr>
        <w:t>personality</w:t>
      </w:r>
      <w:r>
        <w:rPr>
          <w:sz w:val="21"/>
          <w:szCs w:val="21"/>
        </w:rPr>
        <w:t xml:space="preserve"> of the speaker.</w:t>
      </w:r>
    </w:p>
    <w:p w14:paraId="5C76DFB0">
      <w:pPr>
        <w:jc w:val="both"/>
        <w:rPr>
          <w:sz w:val="21"/>
          <w:szCs w:val="21"/>
        </w:rPr>
      </w:pPr>
      <w:r>
        <w:rPr>
          <w:b/>
          <w:color w:val="FF0000"/>
          <w:sz w:val="21"/>
          <w:szCs w:val="21"/>
        </w:rPr>
        <w:t>personnel</w:t>
      </w:r>
      <w:r>
        <w:rPr>
          <w:b/>
          <w:sz w:val="21"/>
          <w:szCs w:val="21"/>
        </w:rPr>
        <w:t xml:space="preserve"> </w:t>
      </w:r>
      <w:r>
        <w:rPr>
          <w:sz w:val="21"/>
          <w:szCs w:val="21"/>
        </w:rPr>
        <w:t>/ˌpɜːsəˈnel/</w:t>
      </w:r>
    </w:p>
    <w:p w14:paraId="241B107B">
      <w:pPr>
        <w:jc w:val="both"/>
        <w:rPr>
          <w:sz w:val="21"/>
          <w:szCs w:val="21"/>
        </w:rPr>
      </w:pPr>
      <w:r>
        <w:rPr>
          <w:sz w:val="21"/>
          <w:szCs w:val="21"/>
        </w:rPr>
        <w:t xml:space="preserve">    </w:t>
      </w:r>
      <w:r>
        <w:rPr>
          <w:i/>
          <w:sz w:val="21"/>
          <w:szCs w:val="21"/>
        </w:rPr>
        <w:t xml:space="preserve">n. </w:t>
      </w:r>
      <w:r>
        <w:rPr>
          <w:sz w:val="21"/>
          <w:szCs w:val="21"/>
        </w:rPr>
        <w:t xml:space="preserve">人员；员工 </w:t>
      </w:r>
      <w:r>
        <w:rPr>
          <w:b/>
          <w:sz w:val="21"/>
          <w:szCs w:val="21"/>
        </w:rPr>
        <w:t xml:space="preserve">[同] </w:t>
      </w:r>
      <w:r>
        <w:rPr>
          <w:sz w:val="21"/>
          <w:szCs w:val="21"/>
        </w:rPr>
        <w:t>staff, employees, workforce</w:t>
      </w:r>
    </w:p>
    <w:p w14:paraId="0505DBF4">
      <w:pPr>
        <w:jc w:val="both"/>
        <w:rPr>
          <w:sz w:val="21"/>
          <w:szCs w:val="21"/>
        </w:rPr>
      </w:pPr>
      <w:r>
        <w:rPr>
          <w:sz w:val="21"/>
          <w:szCs w:val="21"/>
        </w:rPr>
        <w:t xml:space="preserve">    </w:t>
      </w:r>
      <w:r>
        <w:rPr>
          <w:i/>
          <w:sz w:val="21"/>
          <w:szCs w:val="21"/>
        </w:rPr>
        <w:t xml:space="preserve">e.g. </w:t>
      </w:r>
      <w:r>
        <w:rPr>
          <w:sz w:val="21"/>
          <w:szCs w:val="21"/>
        </w:rPr>
        <w:t xml:space="preserve">Mechanized transportation of industrial products and industrial and business </w:t>
      </w:r>
      <w:r>
        <w:rPr>
          <w:b/>
          <w:i/>
          <w:sz w:val="21"/>
          <w:szCs w:val="21"/>
        </w:rPr>
        <w:t>personnel</w:t>
      </w:r>
      <w:r>
        <w:rPr>
          <w:sz w:val="21"/>
          <w:szCs w:val="21"/>
        </w:rPr>
        <w:t xml:space="preserve"> was essential.</w:t>
      </w:r>
    </w:p>
    <w:p w14:paraId="6ECCAFEE">
      <w:pPr>
        <w:jc w:val="both"/>
        <w:rPr>
          <w:sz w:val="21"/>
          <w:szCs w:val="21"/>
        </w:rPr>
      </w:pPr>
      <w:r>
        <w:rPr>
          <w:b/>
          <w:color w:val="FF0000"/>
          <w:sz w:val="21"/>
          <w:szCs w:val="21"/>
        </w:rPr>
        <w:t>perspective</w:t>
      </w:r>
      <w:r>
        <w:rPr>
          <w:b/>
          <w:sz w:val="21"/>
          <w:szCs w:val="21"/>
        </w:rPr>
        <w:t xml:space="preserve"> </w:t>
      </w:r>
      <w:r>
        <w:rPr>
          <w:sz w:val="21"/>
          <w:szCs w:val="21"/>
        </w:rPr>
        <w:t>/pəˈspektɪv/</w:t>
      </w:r>
    </w:p>
    <w:p w14:paraId="1AFE32D8">
      <w:pPr>
        <w:jc w:val="both"/>
        <w:rPr>
          <w:sz w:val="21"/>
          <w:szCs w:val="21"/>
        </w:rPr>
      </w:pPr>
      <w:r>
        <w:rPr>
          <w:sz w:val="21"/>
          <w:szCs w:val="21"/>
        </w:rPr>
        <w:t xml:space="preserve">    </w:t>
      </w:r>
      <w:r>
        <w:rPr>
          <w:i/>
          <w:sz w:val="21"/>
          <w:szCs w:val="21"/>
        </w:rPr>
        <w:t xml:space="preserve">n. </w:t>
      </w:r>
      <w:r>
        <w:rPr>
          <w:sz w:val="21"/>
          <w:szCs w:val="21"/>
        </w:rPr>
        <w:t xml:space="preserve">观点；视角；看法 </w:t>
      </w:r>
      <w:r>
        <w:rPr>
          <w:b/>
          <w:sz w:val="21"/>
          <w:szCs w:val="21"/>
        </w:rPr>
        <w:t xml:space="preserve">[同] </w:t>
      </w:r>
      <w:r>
        <w:rPr>
          <w:sz w:val="21"/>
          <w:szCs w:val="21"/>
        </w:rPr>
        <w:t>viewpoint, outlook, standpoint</w:t>
      </w:r>
    </w:p>
    <w:p w14:paraId="741C96CB">
      <w:pPr>
        <w:ind w:firstLine="220"/>
        <w:jc w:val="both"/>
        <w:rPr>
          <w:sz w:val="21"/>
          <w:szCs w:val="21"/>
        </w:rPr>
      </w:pPr>
      <w:r>
        <w:rPr>
          <w:i/>
          <w:sz w:val="21"/>
          <w:szCs w:val="21"/>
        </w:rPr>
        <w:t xml:space="preserve">e.g. </w:t>
      </w:r>
      <w:r>
        <w:rPr>
          <w:sz w:val="21"/>
          <w:szCs w:val="21"/>
        </w:rPr>
        <w:t xml:space="preserve">The same situation viewed from the </w:t>
      </w:r>
      <w:r>
        <w:rPr>
          <w:b/>
          <w:i/>
          <w:sz w:val="21"/>
          <w:szCs w:val="21"/>
        </w:rPr>
        <w:t>perspective</w:t>
      </w:r>
      <w:r>
        <w:rPr>
          <w:sz w:val="21"/>
          <w:szCs w:val="21"/>
        </w:rPr>
        <w:t xml:space="preserve"> of the rural population is even more complex.</w:t>
      </w:r>
    </w:p>
    <w:p w14:paraId="5B276729">
      <w:pPr>
        <w:jc w:val="both"/>
        <w:rPr>
          <w:sz w:val="21"/>
          <w:szCs w:val="21"/>
        </w:rPr>
      </w:pPr>
      <w:r>
        <w:rPr>
          <w:sz w:val="21"/>
          <w:szCs w:val="21"/>
        </w:rPr>
        <w:t xml:space="preserve">    </w:t>
      </w:r>
      <w:r>
        <w:rPr>
          <w:i/>
          <w:sz w:val="21"/>
          <w:szCs w:val="21"/>
        </w:rPr>
        <w:t xml:space="preserve">n. </w:t>
      </w:r>
      <w:r>
        <w:rPr>
          <w:sz w:val="21"/>
          <w:szCs w:val="21"/>
        </w:rPr>
        <w:t xml:space="preserve">透视法；远景；整体判断力 </w:t>
      </w:r>
      <w:r>
        <w:rPr>
          <w:b/>
          <w:sz w:val="21"/>
          <w:szCs w:val="21"/>
        </w:rPr>
        <w:t xml:space="preserve">[同] </w:t>
      </w:r>
      <w:r>
        <w:rPr>
          <w:sz w:val="21"/>
          <w:szCs w:val="21"/>
        </w:rPr>
        <w:t>proportion, outlook, depth</w:t>
      </w:r>
    </w:p>
    <w:p w14:paraId="38F6819A">
      <w:pPr>
        <w:jc w:val="both"/>
        <w:rPr>
          <w:sz w:val="21"/>
          <w:szCs w:val="21"/>
        </w:rPr>
      </w:pPr>
      <w:r>
        <w:rPr>
          <w:sz w:val="21"/>
          <w:szCs w:val="21"/>
        </w:rPr>
        <w:t xml:space="preserve">    </w:t>
      </w:r>
      <w:r>
        <w:rPr>
          <w:i/>
          <w:sz w:val="21"/>
          <w:szCs w:val="21"/>
        </w:rPr>
        <w:t xml:space="preserve">e.g. </w:t>
      </w:r>
      <w:r>
        <w:t xml:space="preserve">he development of </w:t>
      </w:r>
      <w:r>
        <w:rPr>
          <w:b/>
          <w:bCs/>
          <w:i/>
          <w:iCs/>
        </w:rPr>
        <w:t>perspective</w:t>
      </w:r>
      <w:r>
        <w:t xml:space="preserve"> during the Renaissance revolutionized European painting by allowing artists to depict three-dimensional space more realistically.</w:t>
      </w:r>
    </w:p>
    <w:p w14:paraId="5A67343B">
      <w:pPr>
        <w:jc w:val="both"/>
        <w:rPr>
          <w:sz w:val="21"/>
          <w:szCs w:val="21"/>
        </w:rPr>
      </w:pPr>
      <w:r>
        <w:rPr>
          <w:b/>
          <w:sz w:val="21"/>
          <w:szCs w:val="21"/>
        </w:rPr>
        <w:t xml:space="preserve">perspire </w:t>
      </w:r>
      <w:r>
        <w:rPr>
          <w:sz w:val="21"/>
          <w:szCs w:val="21"/>
        </w:rPr>
        <w:t>/pəˈspaɪə(r)/</w:t>
      </w:r>
    </w:p>
    <w:p w14:paraId="74327A2D">
      <w:pPr>
        <w:jc w:val="both"/>
        <w:rPr>
          <w:sz w:val="21"/>
          <w:szCs w:val="21"/>
        </w:rPr>
      </w:pPr>
      <w:r>
        <w:rPr>
          <w:sz w:val="21"/>
          <w:szCs w:val="21"/>
        </w:rPr>
        <w:t xml:space="preserve">    </w:t>
      </w:r>
      <w:r>
        <w:rPr>
          <w:i/>
          <w:sz w:val="21"/>
          <w:szCs w:val="21"/>
        </w:rPr>
        <w:t xml:space="preserve">v. </w:t>
      </w:r>
      <w:r>
        <w:rPr>
          <w:rFonts w:hint="eastAsia" w:ascii="宋体" w:hAnsi="宋体" w:eastAsia="宋体" w:cs="宋体"/>
          <w:sz w:val="21"/>
          <w:szCs w:val="21"/>
        </w:rPr>
        <w:t>出汗</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sweat</w:t>
      </w:r>
    </w:p>
    <w:p w14:paraId="3D1C99AE">
      <w:pPr>
        <w:jc w:val="both"/>
        <w:rPr>
          <w:sz w:val="21"/>
          <w:szCs w:val="21"/>
        </w:rPr>
      </w:pPr>
      <w:r>
        <w:rPr>
          <w:sz w:val="21"/>
          <w:szCs w:val="21"/>
        </w:rPr>
        <w:t xml:space="preserve">    </w:t>
      </w:r>
      <w:r>
        <w:rPr>
          <w:i/>
          <w:sz w:val="21"/>
          <w:szCs w:val="21"/>
        </w:rPr>
        <w:t xml:space="preserve">e.g. </w:t>
      </w:r>
      <w:r>
        <w:rPr>
          <w:sz w:val="21"/>
          <w:szCs w:val="21"/>
        </w:rPr>
        <w:t xml:space="preserve">Humans </w:t>
      </w:r>
      <w:r>
        <w:rPr>
          <w:b/>
          <w:i/>
          <w:sz w:val="21"/>
          <w:szCs w:val="21"/>
        </w:rPr>
        <w:t>perspire</w:t>
      </w:r>
      <w:r>
        <w:rPr>
          <w:sz w:val="21"/>
          <w:szCs w:val="21"/>
        </w:rPr>
        <w:t xml:space="preserve"> to regulate body temperature when exposed to heat or vigorous exercise.</w:t>
      </w:r>
    </w:p>
    <w:p w14:paraId="1CF3CF61">
      <w:pPr>
        <w:jc w:val="both"/>
        <w:rPr>
          <w:sz w:val="21"/>
          <w:szCs w:val="21"/>
        </w:rPr>
      </w:pPr>
      <w:r>
        <w:rPr>
          <w:b/>
          <w:sz w:val="21"/>
          <w:szCs w:val="21"/>
        </w:rPr>
        <w:t xml:space="preserve">perspiration </w:t>
      </w:r>
      <w:r>
        <w:rPr>
          <w:sz w:val="21"/>
          <w:szCs w:val="21"/>
        </w:rPr>
        <w:t>/ˌpɜːspəˈreɪʃn/</w:t>
      </w:r>
    </w:p>
    <w:p w14:paraId="4C63FEDD">
      <w:pPr>
        <w:jc w:val="both"/>
        <w:rPr>
          <w:sz w:val="21"/>
          <w:szCs w:val="21"/>
        </w:rPr>
      </w:pPr>
      <w:r>
        <w:rPr>
          <w:sz w:val="21"/>
          <w:szCs w:val="21"/>
        </w:rPr>
        <w:t xml:space="preserve">    </w:t>
      </w:r>
      <w:r>
        <w:rPr>
          <w:i/>
          <w:sz w:val="21"/>
          <w:szCs w:val="21"/>
        </w:rPr>
        <w:t xml:space="preserve">n. </w:t>
      </w:r>
      <w:r>
        <w:rPr>
          <w:sz w:val="21"/>
          <w:szCs w:val="21"/>
        </w:rPr>
        <w:t>汗；出汗</w:t>
      </w:r>
      <w:r>
        <w:rPr>
          <w:rFonts w:hint="eastAsia" w:ascii="宋体" w:hAnsi="宋体" w:eastAsia="宋体" w:cs="宋体"/>
          <w:sz w:val="21"/>
          <w:szCs w:val="21"/>
          <w:lang w:eastAsia="zh-CN"/>
        </w:rPr>
        <w:t>；勤奋</w:t>
      </w:r>
      <w:r>
        <w:rPr>
          <w:sz w:val="21"/>
          <w:szCs w:val="21"/>
        </w:rPr>
        <w:t xml:space="preserve"> </w:t>
      </w:r>
      <w:r>
        <w:rPr>
          <w:b/>
          <w:sz w:val="21"/>
          <w:szCs w:val="21"/>
        </w:rPr>
        <w:t xml:space="preserve">[同] </w:t>
      </w:r>
      <w:r>
        <w:rPr>
          <w:sz w:val="21"/>
          <w:szCs w:val="21"/>
        </w:rPr>
        <w:t>sweat, sweating</w:t>
      </w:r>
    </w:p>
    <w:p w14:paraId="310C7180">
      <w:pPr>
        <w:jc w:val="both"/>
        <w:rPr>
          <w:sz w:val="21"/>
          <w:szCs w:val="21"/>
        </w:rPr>
      </w:pPr>
      <w:r>
        <w:rPr>
          <w:sz w:val="21"/>
          <w:szCs w:val="21"/>
        </w:rPr>
        <w:t xml:space="preserve">    </w:t>
      </w:r>
      <w:r>
        <w:rPr>
          <w:i/>
          <w:sz w:val="21"/>
          <w:szCs w:val="21"/>
        </w:rPr>
        <w:t xml:space="preserve">e.g. </w:t>
      </w:r>
      <w:r>
        <w:rPr>
          <w:sz w:val="21"/>
          <w:szCs w:val="21"/>
        </w:rPr>
        <w:t xml:space="preserve">Excessive </w:t>
      </w:r>
      <w:r>
        <w:rPr>
          <w:b/>
          <w:i/>
          <w:sz w:val="21"/>
          <w:szCs w:val="21"/>
        </w:rPr>
        <w:t>perspiration</w:t>
      </w:r>
      <w:r>
        <w:rPr>
          <w:sz w:val="21"/>
          <w:szCs w:val="21"/>
        </w:rPr>
        <w:t xml:space="preserve"> can help cool the body during periods of intense physical activity.</w:t>
      </w:r>
    </w:p>
    <w:p w14:paraId="41CB178E">
      <w:pPr>
        <w:jc w:val="both"/>
        <w:rPr>
          <w:sz w:val="21"/>
          <w:szCs w:val="21"/>
        </w:rPr>
      </w:pPr>
      <w:r>
        <w:rPr>
          <w:b/>
          <w:sz w:val="21"/>
          <w:szCs w:val="21"/>
        </w:rPr>
        <w:t xml:space="preserve">persuasive </w:t>
      </w:r>
      <w:r>
        <w:rPr>
          <w:sz w:val="21"/>
          <w:szCs w:val="21"/>
        </w:rPr>
        <w:t>/pəˈsweɪsɪv/</w:t>
      </w:r>
    </w:p>
    <w:p w14:paraId="343F5C30">
      <w:pPr>
        <w:jc w:val="both"/>
        <w:rPr>
          <w:sz w:val="21"/>
          <w:szCs w:val="21"/>
        </w:rPr>
      </w:pPr>
      <w:r>
        <w:rPr>
          <w:sz w:val="21"/>
          <w:szCs w:val="21"/>
        </w:rPr>
        <w:t xml:space="preserve">    </w:t>
      </w:r>
      <w:r>
        <w:rPr>
          <w:i/>
          <w:sz w:val="21"/>
          <w:szCs w:val="21"/>
        </w:rPr>
        <w:t xml:space="preserve">adj. </w:t>
      </w:r>
      <w:r>
        <w:rPr>
          <w:sz w:val="21"/>
          <w:szCs w:val="21"/>
        </w:rPr>
        <w:t xml:space="preserve">有说服力的；善于说服的 </w:t>
      </w:r>
      <w:r>
        <w:rPr>
          <w:b/>
          <w:sz w:val="21"/>
          <w:szCs w:val="21"/>
        </w:rPr>
        <w:t xml:space="preserve">[同] </w:t>
      </w:r>
      <w:r>
        <w:rPr>
          <w:sz w:val="21"/>
          <w:szCs w:val="21"/>
        </w:rPr>
        <w:t>convincing, compelling, cogent</w:t>
      </w:r>
    </w:p>
    <w:p w14:paraId="5FCF07E3">
      <w:pPr>
        <w:jc w:val="both"/>
        <w:rPr>
          <w:sz w:val="21"/>
          <w:szCs w:val="21"/>
        </w:rPr>
      </w:pPr>
      <w:r>
        <w:rPr>
          <w:sz w:val="21"/>
          <w:szCs w:val="21"/>
        </w:rPr>
        <w:t xml:space="preserve">    </w:t>
      </w:r>
      <w:r>
        <w:rPr>
          <w:i/>
          <w:sz w:val="21"/>
          <w:szCs w:val="21"/>
        </w:rPr>
        <w:t xml:space="preserve">e.g. </w:t>
      </w:r>
      <w:r>
        <w:rPr>
          <w:sz w:val="21"/>
          <w:szCs w:val="21"/>
        </w:rPr>
        <w:t xml:space="preserve">It is possible for anyone to create "ideas" about the nature and structure of the universe, for instance, and many times these ideas can be so consistent and elaborately structured, or just so apparently obvious, that they can be </w:t>
      </w:r>
      <w:r>
        <w:rPr>
          <w:b/>
          <w:i/>
          <w:sz w:val="21"/>
          <w:szCs w:val="21"/>
        </w:rPr>
        <w:t>persuasive</w:t>
      </w:r>
      <w:r>
        <w:rPr>
          <w:sz w:val="21"/>
          <w:szCs w:val="21"/>
        </w:rPr>
        <w:t xml:space="preserve"> to many people.</w:t>
      </w:r>
    </w:p>
    <w:p w14:paraId="60C0AB84">
      <w:pPr>
        <w:jc w:val="both"/>
        <w:rPr>
          <w:sz w:val="21"/>
          <w:szCs w:val="21"/>
        </w:rPr>
      </w:pPr>
      <w:r>
        <w:rPr>
          <w:b/>
          <w:sz w:val="21"/>
          <w:szCs w:val="21"/>
        </w:rPr>
        <w:t xml:space="preserve">pertain </w:t>
      </w:r>
      <w:r>
        <w:rPr>
          <w:sz w:val="21"/>
          <w:szCs w:val="21"/>
        </w:rPr>
        <w:t>/pəˈteɪn/</w:t>
      </w:r>
    </w:p>
    <w:p w14:paraId="789E5EF5">
      <w:pPr>
        <w:jc w:val="both"/>
        <w:rPr>
          <w:sz w:val="21"/>
          <w:szCs w:val="21"/>
        </w:rPr>
      </w:pPr>
      <w:r>
        <w:rPr>
          <w:sz w:val="21"/>
          <w:szCs w:val="21"/>
        </w:rPr>
        <w:t xml:space="preserve">    </w:t>
      </w:r>
      <w:r>
        <w:rPr>
          <w:i/>
          <w:sz w:val="21"/>
          <w:szCs w:val="21"/>
        </w:rPr>
        <w:t xml:space="preserve">v. </w:t>
      </w:r>
      <w:r>
        <w:rPr>
          <w:sz w:val="21"/>
          <w:szCs w:val="21"/>
        </w:rPr>
        <w:t xml:space="preserve">存在；适用；与……有关 </w:t>
      </w:r>
      <w:r>
        <w:rPr>
          <w:b/>
          <w:sz w:val="21"/>
          <w:szCs w:val="21"/>
        </w:rPr>
        <w:t xml:space="preserve">[同] </w:t>
      </w:r>
      <w:r>
        <w:rPr>
          <w:sz w:val="21"/>
          <w:szCs w:val="21"/>
        </w:rPr>
        <w:t>relate, concern, apply</w:t>
      </w:r>
    </w:p>
    <w:p w14:paraId="7BCA1CAF">
      <w:pPr>
        <w:jc w:val="both"/>
        <w:rPr>
          <w:sz w:val="21"/>
          <w:szCs w:val="21"/>
        </w:rPr>
      </w:pPr>
      <w:r>
        <w:rPr>
          <w:sz w:val="21"/>
          <w:szCs w:val="21"/>
        </w:rPr>
        <w:t xml:space="preserve">    </w:t>
      </w:r>
      <w:r>
        <w:rPr>
          <w:i/>
          <w:sz w:val="21"/>
          <w:szCs w:val="21"/>
        </w:rPr>
        <w:t xml:space="preserve">e.g. </w:t>
      </w:r>
      <w:r>
        <w:rPr>
          <w:sz w:val="21"/>
          <w:szCs w:val="21"/>
        </w:rPr>
        <w:t xml:space="preserve">The applied arts are thus bound by the laws of physics, which </w:t>
      </w:r>
      <w:r>
        <w:rPr>
          <w:b/>
          <w:i/>
          <w:sz w:val="21"/>
          <w:szCs w:val="21"/>
        </w:rPr>
        <w:t>pertain</w:t>
      </w:r>
      <w:r>
        <w:rPr>
          <w:sz w:val="21"/>
          <w:szCs w:val="21"/>
        </w:rPr>
        <w:t xml:space="preserve"> to both the materials used in their making and the substances and things to be contained, supported, and sheltered.</w:t>
      </w:r>
    </w:p>
    <w:p w14:paraId="4AB2FEDB">
      <w:pPr>
        <w:jc w:val="both"/>
        <w:rPr>
          <w:sz w:val="21"/>
          <w:szCs w:val="21"/>
        </w:rPr>
      </w:pPr>
      <w:r>
        <w:rPr>
          <w:b/>
          <w:color w:val="FF0000"/>
          <w:sz w:val="21"/>
          <w:szCs w:val="21"/>
        </w:rPr>
        <w:t>pertinent</w:t>
      </w:r>
      <w:r>
        <w:rPr>
          <w:b/>
          <w:sz w:val="21"/>
          <w:szCs w:val="21"/>
        </w:rPr>
        <w:t xml:space="preserve"> </w:t>
      </w:r>
      <w:r>
        <w:rPr>
          <w:sz w:val="21"/>
          <w:szCs w:val="21"/>
        </w:rPr>
        <w:t>/ˈpɜːtɪnənt/</w:t>
      </w:r>
    </w:p>
    <w:p w14:paraId="0AA31E72">
      <w:pPr>
        <w:jc w:val="both"/>
        <w:rPr>
          <w:sz w:val="21"/>
          <w:szCs w:val="21"/>
        </w:rPr>
      </w:pPr>
      <w:r>
        <w:rPr>
          <w:sz w:val="21"/>
          <w:szCs w:val="21"/>
        </w:rPr>
        <w:t xml:space="preserve">    </w:t>
      </w:r>
      <w:r>
        <w:rPr>
          <w:i/>
          <w:sz w:val="21"/>
          <w:szCs w:val="21"/>
        </w:rPr>
        <w:t xml:space="preserve">adj. </w:t>
      </w:r>
      <w:r>
        <w:rPr>
          <w:sz w:val="21"/>
          <w:szCs w:val="21"/>
        </w:rPr>
        <w:t xml:space="preserve">相关的；切题的；中肯的 </w:t>
      </w:r>
      <w:r>
        <w:rPr>
          <w:b/>
          <w:sz w:val="21"/>
          <w:szCs w:val="21"/>
        </w:rPr>
        <w:t xml:space="preserve">[同] </w:t>
      </w:r>
      <w:r>
        <w:rPr>
          <w:sz w:val="21"/>
          <w:szCs w:val="21"/>
        </w:rPr>
        <w:t>relevant, applicable, appropriate</w:t>
      </w:r>
    </w:p>
    <w:p w14:paraId="5553F518">
      <w:pPr>
        <w:jc w:val="both"/>
        <w:rPr>
          <w:sz w:val="21"/>
          <w:szCs w:val="21"/>
        </w:rPr>
      </w:pPr>
      <w:r>
        <w:rPr>
          <w:sz w:val="21"/>
          <w:szCs w:val="21"/>
        </w:rPr>
        <w:t xml:space="preserve">    </w:t>
      </w:r>
      <w:r>
        <w:rPr>
          <w:i/>
          <w:sz w:val="21"/>
          <w:szCs w:val="21"/>
        </w:rPr>
        <w:t xml:space="preserve">e.g. </w:t>
      </w:r>
      <w:r>
        <w:rPr>
          <w:sz w:val="21"/>
          <w:szCs w:val="21"/>
        </w:rPr>
        <w:t xml:space="preserve">This question is particularly </w:t>
      </w:r>
      <w:r>
        <w:rPr>
          <w:b/>
          <w:i/>
          <w:sz w:val="21"/>
          <w:szCs w:val="21"/>
        </w:rPr>
        <w:t>pertinent</w:t>
      </w:r>
      <w:r>
        <w:rPr>
          <w:sz w:val="21"/>
          <w:szCs w:val="21"/>
        </w:rPr>
        <w:t xml:space="preserve"> for species in which some individuals disperse while others do not or do not disperse as far.</w:t>
      </w:r>
    </w:p>
    <w:p w14:paraId="140BD136">
      <w:pPr>
        <w:jc w:val="both"/>
        <w:rPr>
          <w:sz w:val="21"/>
          <w:szCs w:val="21"/>
        </w:rPr>
      </w:pPr>
      <w:r>
        <w:rPr>
          <w:b/>
          <w:sz w:val="21"/>
          <w:szCs w:val="21"/>
        </w:rPr>
        <w:t xml:space="preserve">pessimistic </w:t>
      </w:r>
      <w:r>
        <w:rPr>
          <w:sz w:val="21"/>
          <w:szCs w:val="21"/>
        </w:rPr>
        <w:t>/ˌpesɪˈmɪstɪk/</w:t>
      </w:r>
    </w:p>
    <w:p w14:paraId="678276CA">
      <w:pPr>
        <w:jc w:val="both"/>
        <w:rPr>
          <w:sz w:val="21"/>
          <w:szCs w:val="21"/>
        </w:rPr>
      </w:pPr>
      <w:r>
        <w:rPr>
          <w:sz w:val="21"/>
          <w:szCs w:val="21"/>
        </w:rPr>
        <w:t xml:space="preserve">    </w:t>
      </w:r>
      <w:r>
        <w:rPr>
          <w:i/>
          <w:sz w:val="21"/>
          <w:szCs w:val="21"/>
        </w:rPr>
        <w:t xml:space="preserve">adj. </w:t>
      </w:r>
      <w:r>
        <w:rPr>
          <w:sz w:val="21"/>
          <w:szCs w:val="21"/>
        </w:rPr>
        <w:t xml:space="preserve">悲观的 </w:t>
      </w:r>
      <w:r>
        <w:rPr>
          <w:b/>
          <w:sz w:val="21"/>
          <w:szCs w:val="21"/>
        </w:rPr>
        <w:t xml:space="preserve">[同] </w:t>
      </w:r>
      <w:r>
        <w:rPr>
          <w:sz w:val="21"/>
          <w:szCs w:val="21"/>
        </w:rPr>
        <w:t>gloomy, negative, cynical</w:t>
      </w:r>
    </w:p>
    <w:p w14:paraId="6BE923E0">
      <w:pPr>
        <w:jc w:val="both"/>
        <w:rPr>
          <w:sz w:val="21"/>
          <w:szCs w:val="21"/>
        </w:rPr>
      </w:pPr>
      <w:r>
        <w:rPr>
          <w:sz w:val="21"/>
          <w:szCs w:val="21"/>
        </w:rPr>
        <w:t xml:space="preserve">    </w:t>
      </w:r>
      <w:r>
        <w:rPr>
          <w:i/>
          <w:sz w:val="21"/>
          <w:szCs w:val="21"/>
        </w:rPr>
        <w:t xml:space="preserve">e.g. </w:t>
      </w:r>
      <w:r>
        <w:rPr>
          <w:sz w:val="21"/>
          <w:szCs w:val="21"/>
        </w:rPr>
        <w:t xml:space="preserve">An energy analyst writing in the year 1800 would have painted a very </w:t>
      </w:r>
      <w:r>
        <w:rPr>
          <w:b/>
          <w:i/>
          <w:sz w:val="21"/>
          <w:szCs w:val="21"/>
        </w:rPr>
        <w:t>pessimistic</w:t>
      </w:r>
      <w:r>
        <w:rPr>
          <w:sz w:val="21"/>
          <w:szCs w:val="21"/>
        </w:rPr>
        <w:t xml:space="preserve"> picture of the future for waterpower.</w:t>
      </w:r>
    </w:p>
    <w:p w14:paraId="68185ACB">
      <w:pPr>
        <w:jc w:val="both"/>
        <w:rPr>
          <w:sz w:val="21"/>
          <w:szCs w:val="21"/>
        </w:rPr>
      </w:pPr>
      <w:r>
        <w:rPr>
          <w:b/>
          <w:color w:val="FF0000"/>
          <w:sz w:val="21"/>
          <w:szCs w:val="21"/>
        </w:rPr>
        <w:t>pest</w:t>
      </w:r>
      <w:r>
        <w:rPr>
          <w:b/>
          <w:sz w:val="21"/>
          <w:szCs w:val="21"/>
        </w:rPr>
        <w:t xml:space="preserve"> </w:t>
      </w:r>
      <w:r>
        <w:rPr>
          <w:sz w:val="21"/>
          <w:szCs w:val="21"/>
        </w:rPr>
        <w:t>/pest/</w:t>
      </w:r>
    </w:p>
    <w:p w14:paraId="105AC7C6">
      <w:pPr>
        <w:jc w:val="both"/>
        <w:rPr>
          <w:sz w:val="21"/>
          <w:szCs w:val="21"/>
        </w:rPr>
      </w:pPr>
      <w:r>
        <w:rPr>
          <w:sz w:val="21"/>
          <w:szCs w:val="21"/>
        </w:rPr>
        <w:t xml:space="preserve">    </w:t>
      </w:r>
      <w:r>
        <w:rPr>
          <w:i/>
          <w:sz w:val="21"/>
          <w:szCs w:val="21"/>
        </w:rPr>
        <w:t xml:space="preserve">n. </w:t>
      </w:r>
      <w:r>
        <w:rPr>
          <w:sz w:val="21"/>
          <w:szCs w:val="21"/>
        </w:rPr>
        <w:t xml:space="preserve">害虫；讨厌的人或物 </w:t>
      </w:r>
      <w:r>
        <w:rPr>
          <w:b/>
          <w:sz w:val="21"/>
          <w:szCs w:val="21"/>
        </w:rPr>
        <w:t xml:space="preserve">[同] </w:t>
      </w:r>
      <w:r>
        <w:rPr>
          <w:sz w:val="21"/>
          <w:szCs w:val="21"/>
        </w:rPr>
        <w:t>nuisance, insect, vermin</w:t>
      </w:r>
    </w:p>
    <w:p w14:paraId="118E602E">
      <w:pPr>
        <w:jc w:val="both"/>
        <w:rPr>
          <w:sz w:val="21"/>
          <w:szCs w:val="21"/>
        </w:rPr>
      </w:pPr>
      <w:r>
        <w:rPr>
          <w:sz w:val="21"/>
          <w:szCs w:val="21"/>
        </w:rPr>
        <w:t xml:space="preserve">    </w:t>
      </w:r>
      <w:r>
        <w:rPr>
          <w:i/>
          <w:sz w:val="21"/>
          <w:szCs w:val="21"/>
        </w:rPr>
        <w:t xml:space="preserve">e.g. </w:t>
      </w:r>
      <w:r>
        <w:rPr>
          <w:sz w:val="21"/>
          <w:szCs w:val="21"/>
        </w:rPr>
        <w:t xml:space="preserve">Ancient and popular means of </w:t>
      </w:r>
      <w:r>
        <w:rPr>
          <w:b/>
          <w:i/>
          <w:sz w:val="21"/>
          <w:szCs w:val="21"/>
        </w:rPr>
        <w:t>pest</w:t>
      </w:r>
      <w:r>
        <w:rPr>
          <w:sz w:val="21"/>
          <w:szCs w:val="21"/>
        </w:rPr>
        <w:t xml:space="preserve"> control is chemical.</w:t>
      </w:r>
    </w:p>
    <w:p w14:paraId="3D105DCA">
      <w:pPr>
        <w:jc w:val="both"/>
        <w:rPr>
          <w:sz w:val="21"/>
          <w:szCs w:val="21"/>
        </w:rPr>
      </w:pPr>
      <w:r>
        <w:rPr>
          <w:b/>
          <w:color w:val="000000" w:themeColor="text1"/>
          <w:sz w:val="21"/>
          <w:szCs w:val="21"/>
          <w14:textFill>
            <w14:solidFill>
              <w14:schemeClr w14:val="tx1"/>
            </w14:solidFill>
          </w14:textFill>
        </w:rPr>
        <w:t xml:space="preserve">pesticide </w:t>
      </w:r>
      <w:r>
        <w:rPr>
          <w:sz w:val="21"/>
          <w:szCs w:val="21"/>
        </w:rPr>
        <w:t>/ˈpestɪsaɪd/</w:t>
      </w:r>
    </w:p>
    <w:p w14:paraId="0A2B7264">
      <w:pPr>
        <w:jc w:val="both"/>
        <w:rPr>
          <w:sz w:val="21"/>
          <w:szCs w:val="21"/>
        </w:rPr>
      </w:pPr>
      <w:r>
        <w:rPr>
          <w:sz w:val="21"/>
          <w:szCs w:val="21"/>
        </w:rPr>
        <w:t xml:space="preserve">    </w:t>
      </w:r>
      <w:r>
        <w:rPr>
          <w:i/>
          <w:sz w:val="21"/>
          <w:szCs w:val="21"/>
        </w:rPr>
        <w:t xml:space="preserve">n. </w:t>
      </w:r>
      <w:r>
        <w:rPr>
          <w:sz w:val="21"/>
          <w:szCs w:val="21"/>
        </w:rPr>
        <w:t xml:space="preserve">杀虫剂；农药 </w:t>
      </w:r>
      <w:r>
        <w:rPr>
          <w:b/>
          <w:sz w:val="21"/>
          <w:szCs w:val="21"/>
        </w:rPr>
        <w:t xml:space="preserve">[同] </w:t>
      </w:r>
      <w:r>
        <w:rPr>
          <w:sz w:val="21"/>
          <w:szCs w:val="21"/>
        </w:rPr>
        <w:t>insecticide, chemical</w:t>
      </w:r>
    </w:p>
    <w:p w14:paraId="21D9708D">
      <w:pPr>
        <w:jc w:val="both"/>
        <w:rPr>
          <w:sz w:val="21"/>
          <w:szCs w:val="21"/>
        </w:rPr>
      </w:pPr>
      <w:r>
        <w:rPr>
          <w:sz w:val="21"/>
          <w:szCs w:val="21"/>
        </w:rPr>
        <w:t xml:space="preserve">    </w:t>
      </w:r>
      <w:r>
        <w:rPr>
          <w:i/>
          <w:sz w:val="21"/>
          <w:szCs w:val="21"/>
        </w:rPr>
        <w:t xml:space="preserve">e.g. </w:t>
      </w:r>
      <w:r>
        <w:rPr>
          <w:b/>
          <w:i/>
          <w:sz w:val="21"/>
          <w:szCs w:val="21"/>
        </w:rPr>
        <w:t>Pesticide</w:t>
      </w:r>
      <w:r>
        <w:rPr>
          <w:sz w:val="21"/>
          <w:szCs w:val="21"/>
        </w:rPr>
        <w:t>s and other contaminants may facilitate disease also.</w:t>
      </w:r>
    </w:p>
    <w:p w14:paraId="041B6F11">
      <w:pPr>
        <w:jc w:val="both"/>
        <w:rPr>
          <w:sz w:val="21"/>
          <w:szCs w:val="21"/>
        </w:rPr>
      </w:pPr>
      <w:r>
        <w:rPr>
          <w:b/>
          <w:color w:val="FF0000"/>
          <w:sz w:val="21"/>
          <w:szCs w:val="21"/>
        </w:rPr>
        <w:t>petal</w:t>
      </w:r>
      <w:r>
        <w:rPr>
          <w:b/>
          <w:sz w:val="21"/>
          <w:szCs w:val="21"/>
        </w:rPr>
        <w:t xml:space="preserve"> </w:t>
      </w:r>
      <w:r>
        <w:rPr>
          <w:sz w:val="21"/>
          <w:szCs w:val="21"/>
        </w:rPr>
        <w:t>/ˈpetl/</w:t>
      </w:r>
    </w:p>
    <w:p w14:paraId="24FA7290">
      <w:pPr>
        <w:jc w:val="both"/>
        <w:rPr>
          <w:sz w:val="21"/>
          <w:szCs w:val="21"/>
        </w:rPr>
      </w:pPr>
      <w:r>
        <w:rPr>
          <w:sz w:val="21"/>
          <w:szCs w:val="21"/>
        </w:rPr>
        <w:t xml:space="preserve">    </w:t>
      </w:r>
      <w:r>
        <w:rPr>
          <w:i/>
          <w:sz w:val="21"/>
          <w:szCs w:val="21"/>
        </w:rPr>
        <w:t xml:space="preserve">n. </w:t>
      </w:r>
      <w:r>
        <w:rPr>
          <w:sz w:val="21"/>
          <w:szCs w:val="21"/>
        </w:rPr>
        <w:t xml:space="preserve">花瓣 </w:t>
      </w:r>
      <w:r>
        <w:rPr>
          <w:b/>
          <w:sz w:val="21"/>
          <w:szCs w:val="21"/>
        </w:rPr>
        <w:t xml:space="preserve">[同] </w:t>
      </w:r>
      <w:r>
        <w:rPr>
          <w:sz w:val="21"/>
          <w:szCs w:val="21"/>
        </w:rPr>
        <w:t>flower part</w:t>
      </w:r>
    </w:p>
    <w:p w14:paraId="3D5C73A2">
      <w:pPr>
        <w:jc w:val="both"/>
        <w:rPr>
          <w:sz w:val="21"/>
          <w:szCs w:val="21"/>
        </w:rPr>
      </w:pPr>
      <w:r>
        <w:rPr>
          <w:sz w:val="21"/>
          <w:szCs w:val="21"/>
        </w:rPr>
        <w:t xml:space="preserve">    </w:t>
      </w:r>
      <w:r>
        <w:rPr>
          <w:i/>
          <w:sz w:val="21"/>
          <w:szCs w:val="21"/>
        </w:rPr>
        <w:t xml:space="preserve">e.g. </w:t>
      </w:r>
      <w:r>
        <w:rPr>
          <w:sz w:val="21"/>
          <w:szCs w:val="21"/>
        </w:rPr>
        <w:t xml:space="preserve">When a person rides a bicycle, the bicycle does not accelerate or decelerate much with each turn of the </w:t>
      </w:r>
      <w:r>
        <w:rPr>
          <w:b/>
          <w:i/>
          <w:sz w:val="21"/>
          <w:szCs w:val="21"/>
        </w:rPr>
        <w:t>petal</w:t>
      </w:r>
      <w:r>
        <w:rPr>
          <w:sz w:val="21"/>
          <w:szCs w:val="21"/>
        </w:rPr>
        <w:t>.</w:t>
      </w:r>
    </w:p>
    <w:p w14:paraId="05B08D45">
      <w:pPr>
        <w:jc w:val="both"/>
        <w:rPr>
          <w:sz w:val="21"/>
          <w:szCs w:val="21"/>
        </w:rPr>
      </w:pPr>
      <w:r>
        <w:rPr>
          <w:b/>
          <w:color w:val="FF0000"/>
          <w:sz w:val="21"/>
          <w:szCs w:val="21"/>
        </w:rPr>
        <w:t>petroleum</w:t>
      </w:r>
      <w:r>
        <w:rPr>
          <w:b/>
          <w:sz w:val="21"/>
          <w:szCs w:val="21"/>
        </w:rPr>
        <w:t xml:space="preserve"> </w:t>
      </w:r>
      <w:r>
        <w:rPr>
          <w:sz w:val="21"/>
          <w:szCs w:val="21"/>
        </w:rPr>
        <w:t>/pəˈtrəʊliəm/</w:t>
      </w:r>
    </w:p>
    <w:p w14:paraId="02FEA927">
      <w:pPr>
        <w:jc w:val="both"/>
        <w:rPr>
          <w:sz w:val="21"/>
          <w:szCs w:val="21"/>
        </w:rPr>
      </w:pPr>
      <w:r>
        <w:rPr>
          <w:sz w:val="21"/>
          <w:szCs w:val="21"/>
        </w:rPr>
        <w:t xml:space="preserve">    </w:t>
      </w:r>
      <w:r>
        <w:rPr>
          <w:i/>
          <w:sz w:val="21"/>
          <w:szCs w:val="21"/>
        </w:rPr>
        <w:t xml:space="preserve">n. </w:t>
      </w:r>
      <w:r>
        <w:rPr>
          <w:sz w:val="21"/>
          <w:szCs w:val="21"/>
        </w:rPr>
        <w:t xml:space="preserve">石油 </w:t>
      </w:r>
      <w:r>
        <w:rPr>
          <w:b/>
          <w:sz w:val="21"/>
          <w:szCs w:val="21"/>
        </w:rPr>
        <w:t xml:space="preserve">[同] </w:t>
      </w:r>
      <w:r>
        <w:rPr>
          <w:sz w:val="21"/>
          <w:szCs w:val="21"/>
        </w:rPr>
        <w:t>crude oil, oil</w:t>
      </w:r>
    </w:p>
    <w:p w14:paraId="597E24BE">
      <w:pPr>
        <w:jc w:val="both"/>
        <w:rPr>
          <w:sz w:val="21"/>
          <w:szCs w:val="21"/>
        </w:rPr>
      </w:pPr>
      <w:r>
        <w:rPr>
          <w:sz w:val="21"/>
          <w:szCs w:val="21"/>
        </w:rPr>
        <w:t xml:space="preserve">    </w:t>
      </w:r>
      <w:r>
        <w:rPr>
          <w:i/>
          <w:sz w:val="21"/>
          <w:szCs w:val="21"/>
        </w:rPr>
        <w:t xml:space="preserve">e.g. </w:t>
      </w:r>
      <w:r>
        <w:rPr>
          <w:b/>
          <w:i/>
          <w:sz w:val="21"/>
          <w:szCs w:val="21"/>
        </w:rPr>
        <w:t>Petroleum</w:t>
      </w:r>
      <w:r>
        <w:rPr>
          <w:sz w:val="21"/>
          <w:szCs w:val="21"/>
        </w:rPr>
        <w:t xml:space="preserve"> is nearly always found in marine sedimentary rocks.</w:t>
      </w:r>
    </w:p>
    <w:p w14:paraId="18687A7D">
      <w:pPr>
        <w:jc w:val="both"/>
        <w:rPr>
          <w:sz w:val="21"/>
          <w:szCs w:val="21"/>
        </w:rPr>
      </w:pPr>
      <w:r>
        <w:rPr>
          <w:b/>
          <w:color w:val="FF0000"/>
          <w:sz w:val="21"/>
          <w:szCs w:val="21"/>
        </w:rPr>
        <w:t>phase</w:t>
      </w:r>
      <w:r>
        <w:rPr>
          <w:b/>
          <w:sz w:val="21"/>
          <w:szCs w:val="21"/>
        </w:rPr>
        <w:t xml:space="preserve"> </w:t>
      </w:r>
      <w:r>
        <w:rPr>
          <w:sz w:val="21"/>
          <w:szCs w:val="21"/>
        </w:rPr>
        <w:t>/feɪz/</w:t>
      </w:r>
    </w:p>
    <w:p w14:paraId="328BB7D9">
      <w:pPr>
        <w:jc w:val="both"/>
        <w:rPr>
          <w:sz w:val="21"/>
          <w:szCs w:val="21"/>
        </w:rPr>
      </w:pPr>
      <w:r>
        <w:rPr>
          <w:sz w:val="21"/>
          <w:szCs w:val="21"/>
        </w:rPr>
        <w:t xml:space="preserve">    </w:t>
      </w:r>
      <w:r>
        <w:rPr>
          <w:i/>
          <w:sz w:val="21"/>
          <w:szCs w:val="21"/>
        </w:rPr>
        <w:t xml:space="preserve">n. </w:t>
      </w:r>
      <w:r>
        <w:rPr>
          <w:sz w:val="21"/>
          <w:szCs w:val="21"/>
        </w:rPr>
        <w:t xml:space="preserve">阶段；时期；相 </w:t>
      </w:r>
      <w:r>
        <w:rPr>
          <w:b/>
          <w:sz w:val="21"/>
          <w:szCs w:val="21"/>
        </w:rPr>
        <w:t xml:space="preserve">[同] </w:t>
      </w:r>
      <w:r>
        <w:rPr>
          <w:sz w:val="21"/>
          <w:szCs w:val="21"/>
        </w:rPr>
        <w:t>stage, period, state</w:t>
      </w:r>
    </w:p>
    <w:p w14:paraId="5855783C">
      <w:pPr>
        <w:jc w:val="both"/>
        <w:rPr>
          <w:sz w:val="21"/>
          <w:szCs w:val="21"/>
        </w:rPr>
      </w:pPr>
      <w:r>
        <w:rPr>
          <w:sz w:val="21"/>
          <w:szCs w:val="21"/>
        </w:rPr>
        <w:t xml:space="preserve">    </w:t>
      </w:r>
      <w:r>
        <w:rPr>
          <w:i/>
          <w:sz w:val="21"/>
          <w:szCs w:val="21"/>
        </w:rPr>
        <w:t xml:space="preserve">e.g. </w:t>
      </w:r>
      <w:r>
        <w:rPr>
          <w:sz w:val="21"/>
          <w:szCs w:val="21"/>
        </w:rPr>
        <w:t xml:space="preserve">During all </w:t>
      </w:r>
      <w:r>
        <w:rPr>
          <w:b/>
          <w:i/>
          <w:sz w:val="21"/>
          <w:szCs w:val="21"/>
        </w:rPr>
        <w:t>phase</w:t>
      </w:r>
      <w:r>
        <w:rPr>
          <w:sz w:val="21"/>
          <w:szCs w:val="21"/>
        </w:rPr>
        <w:t>s of sleep, several changes in the air passages have been observed.</w:t>
      </w:r>
    </w:p>
    <w:p w14:paraId="79DBEF65">
      <w:pPr>
        <w:jc w:val="both"/>
        <w:rPr>
          <w:sz w:val="21"/>
          <w:szCs w:val="21"/>
        </w:rPr>
      </w:pPr>
      <w:r>
        <w:rPr>
          <w:b/>
          <w:color w:val="FF0000"/>
          <w:sz w:val="21"/>
          <w:szCs w:val="21"/>
        </w:rPr>
        <w:t>phenomen</w:t>
      </w:r>
      <w:r>
        <w:rPr>
          <w:rFonts w:hint="eastAsia"/>
          <w:b/>
          <w:color w:val="FF0000"/>
          <w:sz w:val="21"/>
          <w:szCs w:val="21"/>
          <w:lang w:eastAsia="zh-CN"/>
        </w:rPr>
        <w:t>on</w:t>
      </w:r>
      <w:r>
        <w:rPr>
          <w:b/>
          <w:sz w:val="21"/>
          <w:szCs w:val="21"/>
        </w:rPr>
        <w:t xml:space="preserve"> </w:t>
      </w:r>
      <w:r>
        <w:rPr>
          <w:sz w:val="21"/>
          <w:szCs w:val="21"/>
        </w:rPr>
        <w:t>/fəˈnɒmɪnən/</w:t>
      </w:r>
    </w:p>
    <w:p w14:paraId="11881F56">
      <w:pPr>
        <w:jc w:val="both"/>
        <w:rPr>
          <w:sz w:val="21"/>
          <w:szCs w:val="21"/>
        </w:rPr>
      </w:pPr>
      <w:r>
        <w:rPr>
          <w:sz w:val="21"/>
          <w:szCs w:val="21"/>
        </w:rPr>
        <w:t xml:space="preserve">    </w:t>
      </w:r>
      <w:r>
        <w:rPr>
          <w:i/>
          <w:sz w:val="21"/>
          <w:szCs w:val="21"/>
        </w:rPr>
        <w:t xml:space="preserve">n. </w:t>
      </w:r>
      <w:r>
        <w:rPr>
          <w:sz w:val="21"/>
          <w:szCs w:val="21"/>
        </w:rPr>
        <w:t xml:space="preserve">现象（复数 </w:t>
      </w:r>
      <w:r>
        <w:rPr>
          <w:b/>
          <w:bCs/>
          <w:color w:val="FF0000"/>
          <w:sz w:val="21"/>
          <w:szCs w:val="21"/>
        </w:rPr>
        <w:t>ph</w:t>
      </w:r>
      <w:r>
        <w:rPr>
          <w:rFonts w:hint="eastAsia"/>
          <w:b/>
          <w:bCs/>
          <w:color w:val="FF0000"/>
          <w:sz w:val="21"/>
          <w:szCs w:val="21"/>
          <w:lang w:eastAsia="zh-CN"/>
        </w:rPr>
        <w:t>e</w:t>
      </w:r>
      <w:r>
        <w:rPr>
          <w:b/>
          <w:bCs/>
          <w:color w:val="FF0000"/>
          <w:sz w:val="21"/>
          <w:szCs w:val="21"/>
          <w:lang w:eastAsia="zh-CN"/>
        </w:rPr>
        <w:t>nomena</w:t>
      </w:r>
      <w:r>
        <w:rPr>
          <w:sz w:val="21"/>
          <w:szCs w:val="21"/>
        </w:rPr>
        <w:t xml:space="preserve">） </w:t>
      </w:r>
      <w:r>
        <w:rPr>
          <w:b/>
          <w:sz w:val="21"/>
          <w:szCs w:val="21"/>
        </w:rPr>
        <w:t xml:space="preserve">[同] </w:t>
      </w:r>
      <w:r>
        <w:rPr>
          <w:sz w:val="21"/>
          <w:szCs w:val="21"/>
        </w:rPr>
        <w:t>occurrences, events, facts</w:t>
      </w:r>
    </w:p>
    <w:p w14:paraId="748EF22D">
      <w:pPr>
        <w:jc w:val="both"/>
        <w:rPr>
          <w:sz w:val="21"/>
          <w:szCs w:val="21"/>
        </w:rPr>
      </w:pPr>
      <w:r>
        <w:rPr>
          <w:sz w:val="21"/>
          <w:szCs w:val="21"/>
        </w:rPr>
        <w:t xml:space="preserve">    </w:t>
      </w:r>
      <w:r>
        <w:rPr>
          <w:i/>
          <w:sz w:val="21"/>
          <w:szCs w:val="21"/>
        </w:rPr>
        <w:t xml:space="preserve">e.g. </w:t>
      </w:r>
      <w:r>
        <w:rPr>
          <w:sz w:val="21"/>
          <w:szCs w:val="21"/>
        </w:rPr>
        <w:t xml:space="preserve">Both of these </w:t>
      </w:r>
      <w:r>
        <w:rPr>
          <w:b/>
          <w:i/>
          <w:sz w:val="21"/>
          <w:szCs w:val="21"/>
        </w:rPr>
        <w:t>phenomena</w:t>
      </w:r>
      <w:r>
        <w:rPr>
          <w:sz w:val="21"/>
          <w:szCs w:val="21"/>
        </w:rPr>
        <w:t xml:space="preserve"> can be understood in terms of evolutionary theory.</w:t>
      </w:r>
    </w:p>
    <w:p w14:paraId="2E33A1E1">
      <w:pPr>
        <w:jc w:val="both"/>
        <w:rPr>
          <w:sz w:val="21"/>
          <w:szCs w:val="21"/>
        </w:rPr>
      </w:pPr>
      <w:r>
        <w:rPr>
          <w:b/>
          <w:sz w:val="21"/>
          <w:szCs w:val="21"/>
        </w:rPr>
        <w:t xml:space="preserve">phenomenal </w:t>
      </w:r>
      <w:r>
        <w:rPr>
          <w:sz w:val="21"/>
          <w:szCs w:val="21"/>
        </w:rPr>
        <w:t>/fəˈnɒmɪnl/</w:t>
      </w:r>
    </w:p>
    <w:p w14:paraId="5D8503A8">
      <w:pPr>
        <w:jc w:val="both"/>
        <w:rPr>
          <w:sz w:val="21"/>
          <w:szCs w:val="21"/>
        </w:rPr>
      </w:pPr>
      <w:r>
        <w:rPr>
          <w:sz w:val="21"/>
          <w:szCs w:val="21"/>
        </w:rPr>
        <w:t xml:space="preserve">    </w:t>
      </w:r>
      <w:r>
        <w:rPr>
          <w:i/>
          <w:sz w:val="21"/>
          <w:szCs w:val="21"/>
        </w:rPr>
        <w:t xml:space="preserve">adj. </w:t>
      </w:r>
      <w:r>
        <w:rPr>
          <w:sz w:val="21"/>
          <w:szCs w:val="21"/>
        </w:rPr>
        <w:t xml:space="preserve">非凡的；显著的 </w:t>
      </w:r>
      <w:r>
        <w:rPr>
          <w:b/>
          <w:sz w:val="21"/>
          <w:szCs w:val="21"/>
        </w:rPr>
        <w:t xml:space="preserve">[同] </w:t>
      </w:r>
      <w:r>
        <w:rPr>
          <w:sz w:val="21"/>
          <w:szCs w:val="21"/>
        </w:rPr>
        <w:t>extraordinary, remarkable, exceptional</w:t>
      </w:r>
    </w:p>
    <w:p w14:paraId="3F9E0C0E">
      <w:pPr>
        <w:jc w:val="both"/>
        <w:rPr>
          <w:sz w:val="21"/>
          <w:szCs w:val="21"/>
        </w:rPr>
      </w:pPr>
      <w:r>
        <w:rPr>
          <w:sz w:val="21"/>
          <w:szCs w:val="21"/>
        </w:rPr>
        <w:t xml:space="preserve">    </w:t>
      </w:r>
      <w:r>
        <w:rPr>
          <w:i/>
          <w:sz w:val="21"/>
          <w:szCs w:val="21"/>
        </w:rPr>
        <w:t xml:space="preserve">e.g. </w:t>
      </w:r>
      <w:r>
        <w:rPr>
          <w:sz w:val="21"/>
          <w:szCs w:val="21"/>
        </w:rPr>
        <w:t xml:space="preserve">The most crucial factor behind this </w:t>
      </w:r>
      <w:r>
        <w:rPr>
          <w:b/>
          <w:i/>
          <w:sz w:val="21"/>
          <w:szCs w:val="21"/>
        </w:rPr>
        <w:t>phenomenal</w:t>
      </w:r>
      <w:r>
        <w:rPr>
          <w:sz w:val="21"/>
          <w:szCs w:val="21"/>
        </w:rPr>
        <w:t xml:space="preserve"> upsurge in productivity was the widespread adoption of labor-saving machinery by northern farmers.</w:t>
      </w:r>
    </w:p>
    <w:p w14:paraId="7E76A9AA">
      <w:pPr>
        <w:jc w:val="both"/>
        <w:rPr>
          <w:sz w:val="21"/>
          <w:szCs w:val="21"/>
        </w:rPr>
      </w:pPr>
      <w:r>
        <w:rPr>
          <w:b/>
          <w:color w:val="FF0000"/>
          <w:sz w:val="21"/>
          <w:szCs w:val="21"/>
        </w:rPr>
        <w:t>philosophy</w:t>
      </w:r>
      <w:r>
        <w:rPr>
          <w:b/>
          <w:sz w:val="21"/>
          <w:szCs w:val="21"/>
        </w:rPr>
        <w:t xml:space="preserve"> </w:t>
      </w:r>
      <w:r>
        <w:rPr>
          <w:sz w:val="21"/>
          <w:szCs w:val="21"/>
        </w:rPr>
        <w:t>/fəˈlɒsəfi/</w:t>
      </w:r>
    </w:p>
    <w:p w14:paraId="03F26699">
      <w:pPr>
        <w:jc w:val="both"/>
        <w:rPr>
          <w:sz w:val="21"/>
          <w:szCs w:val="21"/>
        </w:rPr>
      </w:pPr>
      <w:r>
        <w:rPr>
          <w:sz w:val="21"/>
          <w:szCs w:val="21"/>
        </w:rPr>
        <w:t xml:space="preserve">    </w:t>
      </w:r>
      <w:r>
        <w:rPr>
          <w:i/>
          <w:sz w:val="21"/>
          <w:szCs w:val="21"/>
        </w:rPr>
        <w:t xml:space="preserve">n. </w:t>
      </w:r>
      <w:r>
        <w:rPr>
          <w:sz w:val="21"/>
          <w:szCs w:val="21"/>
        </w:rPr>
        <w:t xml:space="preserve">哲学；人生观；基本原则 </w:t>
      </w:r>
      <w:r>
        <w:rPr>
          <w:b/>
          <w:sz w:val="21"/>
          <w:szCs w:val="21"/>
        </w:rPr>
        <w:t xml:space="preserve">[同] </w:t>
      </w:r>
      <w:r>
        <w:rPr>
          <w:sz w:val="21"/>
          <w:szCs w:val="21"/>
        </w:rPr>
        <w:t>ideology, outlook, doctrine</w:t>
      </w:r>
    </w:p>
    <w:p w14:paraId="1FAE7055">
      <w:pPr>
        <w:jc w:val="both"/>
        <w:rPr>
          <w:sz w:val="21"/>
          <w:szCs w:val="21"/>
        </w:rPr>
      </w:pPr>
      <w:r>
        <w:rPr>
          <w:sz w:val="21"/>
          <w:szCs w:val="21"/>
        </w:rPr>
        <w:t xml:space="preserve">    </w:t>
      </w:r>
      <w:r>
        <w:rPr>
          <w:i/>
          <w:sz w:val="21"/>
          <w:szCs w:val="21"/>
        </w:rPr>
        <w:t xml:space="preserve">e.g. </w:t>
      </w:r>
      <w:r>
        <w:rPr>
          <w:sz w:val="21"/>
          <w:szCs w:val="21"/>
        </w:rPr>
        <w:t>Satirists do not offer the world new philosophies.</w:t>
      </w:r>
    </w:p>
    <w:p w14:paraId="53B6B800">
      <w:pPr>
        <w:jc w:val="both"/>
        <w:rPr>
          <w:sz w:val="21"/>
          <w:szCs w:val="21"/>
        </w:rPr>
      </w:pPr>
      <w:r>
        <w:rPr>
          <w:b/>
          <w:sz w:val="21"/>
          <w:szCs w:val="21"/>
        </w:rPr>
        <w:t xml:space="preserve">philosophic </w:t>
      </w:r>
      <w:r>
        <w:rPr>
          <w:sz w:val="21"/>
          <w:szCs w:val="21"/>
        </w:rPr>
        <w:t>/ˌfɪləˈsɒfɪk/</w:t>
      </w:r>
    </w:p>
    <w:p w14:paraId="3C58380D">
      <w:pPr>
        <w:jc w:val="both"/>
        <w:rPr>
          <w:sz w:val="21"/>
          <w:szCs w:val="21"/>
        </w:rPr>
      </w:pPr>
      <w:r>
        <w:rPr>
          <w:sz w:val="21"/>
          <w:szCs w:val="21"/>
        </w:rPr>
        <w:t xml:space="preserve">    </w:t>
      </w:r>
      <w:r>
        <w:rPr>
          <w:i/>
          <w:sz w:val="21"/>
          <w:szCs w:val="21"/>
        </w:rPr>
        <w:t xml:space="preserve">adj. </w:t>
      </w:r>
      <w:r>
        <w:rPr>
          <w:sz w:val="21"/>
          <w:szCs w:val="21"/>
        </w:rPr>
        <w:t xml:space="preserve">哲学的；达观的 </w:t>
      </w:r>
      <w:r>
        <w:rPr>
          <w:b/>
          <w:sz w:val="21"/>
          <w:szCs w:val="21"/>
        </w:rPr>
        <w:t xml:space="preserve">[同] </w:t>
      </w:r>
      <w:r>
        <w:rPr>
          <w:sz w:val="21"/>
          <w:szCs w:val="21"/>
        </w:rPr>
        <w:t>theoretical, reflective</w:t>
      </w:r>
    </w:p>
    <w:p w14:paraId="27DAA026">
      <w:pPr>
        <w:jc w:val="both"/>
        <w:rPr>
          <w:sz w:val="21"/>
          <w:szCs w:val="21"/>
        </w:rPr>
      </w:pPr>
      <w:r>
        <w:rPr>
          <w:sz w:val="21"/>
          <w:szCs w:val="21"/>
        </w:rPr>
        <w:t xml:space="preserve">    </w:t>
      </w:r>
      <w:r>
        <w:rPr>
          <w:i/>
          <w:sz w:val="21"/>
          <w:szCs w:val="21"/>
        </w:rPr>
        <w:t xml:space="preserve">e.g. </w:t>
      </w:r>
      <w:r>
        <w:rPr>
          <w:sz w:val="21"/>
          <w:szCs w:val="21"/>
        </w:rPr>
        <w:t xml:space="preserve">The combination of the religious instinct of Asia with the </w:t>
      </w:r>
      <w:r>
        <w:rPr>
          <w:b/>
          <w:i/>
          <w:sz w:val="21"/>
          <w:szCs w:val="21"/>
        </w:rPr>
        <w:t>philosophic</w:t>
      </w:r>
      <w:r>
        <w:rPr>
          <w:sz w:val="21"/>
          <w:szCs w:val="21"/>
        </w:rPr>
        <w:t xml:space="preserve"> spirit of Greece spread across the world in the era after Alexander’s death, blending the culture of the Middle East with the culture of Greece.</w:t>
      </w:r>
    </w:p>
    <w:p w14:paraId="10C8083C">
      <w:pPr>
        <w:jc w:val="both"/>
        <w:rPr>
          <w:sz w:val="21"/>
          <w:szCs w:val="21"/>
        </w:rPr>
      </w:pPr>
      <w:r>
        <w:rPr>
          <w:b/>
          <w:color w:val="FF0000"/>
          <w:sz w:val="21"/>
          <w:szCs w:val="21"/>
        </w:rPr>
        <w:t>photosynthesis</w:t>
      </w:r>
      <w:r>
        <w:rPr>
          <w:b/>
          <w:sz w:val="21"/>
          <w:szCs w:val="21"/>
        </w:rPr>
        <w:t xml:space="preserve"> </w:t>
      </w:r>
      <w:r>
        <w:rPr>
          <w:sz w:val="21"/>
          <w:szCs w:val="21"/>
        </w:rPr>
        <w:t>/ˌfəʊtəʊˈsɪnθəsɪs/</w:t>
      </w:r>
    </w:p>
    <w:p w14:paraId="4EC65A06">
      <w:pPr>
        <w:jc w:val="both"/>
        <w:rPr>
          <w:sz w:val="21"/>
          <w:szCs w:val="21"/>
        </w:rPr>
      </w:pPr>
      <w:r>
        <w:rPr>
          <w:sz w:val="21"/>
          <w:szCs w:val="21"/>
        </w:rPr>
        <w:t xml:space="preserve">    </w:t>
      </w:r>
      <w:r>
        <w:rPr>
          <w:i/>
          <w:sz w:val="21"/>
          <w:szCs w:val="21"/>
        </w:rPr>
        <w:t xml:space="preserve">n. </w:t>
      </w:r>
      <w:r>
        <w:rPr>
          <w:sz w:val="21"/>
          <w:szCs w:val="21"/>
        </w:rPr>
        <w:t xml:space="preserve">光合作用 </w:t>
      </w:r>
      <w:r>
        <w:rPr>
          <w:b/>
          <w:sz w:val="21"/>
          <w:szCs w:val="21"/>
        </w:rPr>
        <w:t xml:space="preserve">[同] </w:t>
      </w:r>
      <w:r>
        <w:rPr>
          <w:sz w:val="21"/>
          <w:szCs w:val="21"/>
        </w:rPr>
        <w:t>carbon fixation</w:t>
      </w:r>
    </w:p>
    <w:p w14:paraId="6142A9BC">
      <w:pPr>
        <w:jc w:val="both"/>
        <w:rPr>
          <w:sz w:val="21"/>
          <w:szCs w:val="21"/>
        </w:rPr>
      </w:pPr>
      <w:r>
        <w:rPr>
          <w:sz w:val="21"/>
          <w:szCs w:val="21"/>
        </w:rPr>
        <w:t xml:space="preserve">    </w:t>
      </w:r>
      <w:r>
        <w:rPr>
          <w:i/>
          <w:sz w:val="21"/>
          <w:szCs w:val="21"/>
        </w:rPr>
        <w:t xml:space="preserve">e.g. </w:t>
      </w:r>
      <w:r>
        <w:rPr>
          <w:sz w:val="21"/>
          <w:szCs w:val="21"/>
        </w:rPr>
        <w:t xml:space="preserve">Thick leaves are less efficient at </w:t>
      </w:r>
      <w:r>
        <w:rPr>
          <w:b/>
          <w:i/>
          <w:sz w:val="21"/>
          <w:szCs w:val="21"/>
        </w:rPr>
        <w:t>photosynthesis</w:t>
      </w:r>
      <w:r>
        <w:rPr>
          <w:sz w:val="21"/>
          <w:szCs w:val="21"/>
        </w:rPr>
        <w:t>.</w:t>
      </w:r>
    </w:p>
    <w:p w14:paraId="66786AA5">
      <w:pPr>
        <w:jc w:val="both"/>
        <w:rPr>
          <w:sz w:val="21"/>
          <w:szCs w:val="21"/>
        </w:rPr>
      </w:pPr>
      <w:r>
        <w:rPr>
          <w:b/>
          <w:color w:val="000000" w:themeColor="text1"/>
          <w:sz w:val="21"/>
          <w:szCs w:val="21"/>
          <w14:textFill>
            <w14:solidFill>
              <w14:schemeClr w14:val="tx1"/>
            </w14:solidFill>
          </w14:textFill>
        </w:rPr>
        <w:t xml:space="preserve">photosynthetic </w:t>
      </w:r>
      <w:r>
        <w:rPr>
          <w:sz w:val="21"/>
          <w:szCs w:val="21"/>
        </w:rPr>
        <w:t>/ˌfəʊtəʊsɪnˈθetɪk/</w:t>
      </w:r>
    </w:p>
    <w:p w14:paraId="7F8A93A1">
      <w:pPr>
        <w:jc w:val="both"/>
        <w:rPr>
          <w:sz w:val="21"/>
          <w:szCs w:val="21"/>
        </w:rPr>
      </w:pPr>
      <w:r>
        <w:rPr>
          <w:sz w:val="21"/>
          <w:szCs w:val="21"/>
        </w:rPr>
        <w:t xml:space="preserve">    </w:t>
      </w:r>
      <w:r>
        <w:rPr>
          <w:i/>
          <w:sz w:val="21"/>
          <w:szCs w:val="21"/>
        </w:rPr>
        <w:t xml:space="preserve">adj. </w:t>
      </w:r>
      <w:r>
        <w:rPr>
          <w:sz w:val="21"/>
          <w:szCs w:val="21"/>
        </w:rPr>
        <w:t xml:space="preserve">光合作用的 </w:t>
      </w:r>
      <w:r>
        <w:rPr>
          <w:b/>
          <w:sz w:val="21"/>
          <w:szCs w:val="21"/>
        </w:rPr>
        <w:t xml:space="preserve">[同] </w:t>
      </w:r>
      <w:r>
        <w:rPr>
          <w:sz w:val="21"/>
          <w:szCs w:val="21"/>
        </w:rPr>
        <w:t>autotrophic</w:t>
      </w:r>
    </w:p>
    <w:p w14:paraId="7EF32A6F">
      <w:pPr>
        <w:jc w:val="both"/>
        <w:rPr>
          <w:sz w:val="21"/>
          <w:szCs w:val="21"/>
        </w:rPr>
      </w:pPr>
      <w:r>
        <w:rPr>
          <w:sz w:val="21"/>
          <w:szCs w:val="21"/>
        </w:rPr>
        <w:t xml:space="preserve">    </w:t>
      </w:r>
      <w:r>
        <w:rPr>
          <w:i/>
          <w:sz w:val="21"/>
          <w:szCs w:val="21"/>
        </w:rPr>
        <w:t xml:space="preserve">e.g. </w:t>
      </w:r>
      <w:r>
        <w:rPr>
          <w:sz w:val="21"/>
          <w:szCs w:val="21"/>
        </w:rPr>
        <w:t xml:space="preserve">In Earth's early days, all over the planet countless </w:t>
      </w:r>
      <w:r>
        <w:rPr>
          <w:b/>
          <w:i/>
          <w:sz w:val="21"/>
          <w:szCs w:val="21"/>
        </w:rPr>
        <w:t>photosynthetic</w:t>
      </w:r>
      <w:r>
        <w:rPr>
          <w:sz w:val="21"/>
          <w:szCs w:val="21"/>
        </w:rPr>
        <w:t xml:space="preserve"> bacteria performed photosynthesis.</w:t>
      </w:r>
    </w:p>
    <w:p w14:paraId="61294DDC">
      <w:pPr>
        <w:jc w:val="both"/>
        <w:rPr>
          <w:sz w:val="21"/>
          <w:szCs w:val="21"/>
        </w:rPr>
      </w:pPr>
      <w:r>
        <w:rPr>
          <w:b/>
          <w:color w:val="000000" w:themeColor="text1"/>
          <w:sz w:val="21"/>
          <w:szCs w:val="21"/>
          <w14:textFill>
            <w14:solidFill>
              <w14:schemeClr w14:val="tx1"/>
            </w14:solidFill>
          </w14:textFill>
        </w:rPr>
        <w:t xml:space="preserve">phylum </w:t>
      </w:r>
      <w:r>
        <w:rPr>
          <w:sz w:val="21"/>
          <w:szCs w:val="21"/>
        </w:rPr>
        <w:t>/ˈfaɪləm/</w:t>
      </w:r>
    </w:p>
    <w:p w14:paraId="7534B152">
      <w:pPr>
        <w:jc w:val="both"/>
        <w:rPr>
          <w:sz w:val="21"/>
          <w:szCs w:val="21"/>
        </w:rPr>
      </w:pPr>
      <w:r>
        <w:rPr>
          <w:sz w:val="21"/>
          <w:szCs w:val="21"/>
        </w:rPr>
        <w:t xml:space="preserve">    </w:t>
      </w:r>
      <w:r>
        <w:rPr>
          <w:i/>
          <w:sz w:val="21"/>
          <w:szCs w:val="21"/>
        </w:rPr>
        <w:t xml:space="preserve">n. </w:t>
      </w:r>
      <w:r>
        <w:rPr>
          <w:sz w:val="21"/>
          <w:szCs w:val="21"/>
        </w:rPr>
        <w:t xml:space="preserve">门（生物分类单位） </w:t>
      </w:r>
      <w:r>
        <w:rPr>
          <w:b/>
          <w:sz w:val="21"/>
          <w:szCs w:val="21"/>
        </w:rPr>
        <w:t xml:space="preserve">[同] </w:t>
      </w:r>
      <w:r>
        <w:rPr>
          <w:sz w:val="21"/>
          <w:szCs w:val="21"/>
        </w:rPr>
        <w:t>taxonomic group</w:t>
      </w:r>
    </w:p>
    <w:p w14:paraId="39FBBB8A">
      <w:pPr>
        <w:jc w:val="both"/>
        <w:rPr>
          <w:sz w:val="21"/>
          <w:szCs w:val="21"/>
        </w:rPr>
      </w:pPr>
      <w:r>
        <w:rPr>
          <w:sz w:val="21"/>
          <w:szCs w:val="21"/>
        </w:rPr>
        <w:t xml:space="preserve">    </w:t>
      </w:r>
      <w:r>
        <w:rPr>
          <w:i/>
          <w:sz w:val="21"/>
          <w:szCs w:val="21"/>
        </w:rPr>
        <w:t xml:space="preserve">e.g. </w:t>
      </w:r>
      <w:r>
        <w:rPr>
          <w:sz w:val="21"/>
          <w:szCs w:val="21"/>
        </w:rPr>
        <w:t xml:space="preserve">Coral reef communities are crowded with other animals representing virtually every major animal </w:t>
      </w:r>
      <w:r>
        <w:rPr>
          <w:b/>
          <w:i/>
          <w:sz w:val="21"/>
          <w:szCs w:val="21"/>
        </w:rPr>
        <w:t>phylum</w:t>
      </w:r>
      <w:r>
        <w:rPr>
          <w:sz w:val="21"/>
          <w:szCs w:val="21"/>
        </w:rPr>
        <w:t>.</w:t>
      </w:r>
    </w:p>
    <w:p w14:paraId="34136228">
      <w:pPr>
        <w:jc w:val="both"/>
        <w:rPr>
          <w:sz w:val="21"/>
          <w:szCs w:val="21"/>
        </w:rPr>
      </w:pPr>
      <w:r>
        <w:rPr>
          <w:b/>
          <w:sz w:val="21"/>
          <w:szCs w:val="21"/>
        </w:rPr>
        <w:t xml:space="preserve">physiology </w:t>
      </w:r>
      <w:r>
        <w:rPr>
          <w:sz w:val="21"/>
          <w:szCs w:val="21"/>
        </w:rPr>
        <w:t>/ˌfɪziˈɒlədʒi/</w:t>
      </w:r>
    </w:p>
    <w:p w14:paraId="047A7175">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生理学；生理机能</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biology, bodily function</w:t>
      </w:r>
    </w:p>
    <w:p w14:paraId="78BC1030">
      <w:pPr>
        <w:jc w:val="both"/>
        <w:rPr>
          <w:sz w:val="21"/>
          <w:szCs w:val="21"/>
        </w:rPr>
      </w:pPr>
      <w:r>
        <w:rPr>
          <w:sz w:val="21"/>
          <w:szCs w:val="21"/>
        </w:rPr>
        <w:t xml:space="preserve">    </w:t>
      </w:r>
      <w:r>
        <w:rPr>
          <w:i/>
          <w:sz w:val="21"/>
          <w:szCs w:val="21"/>
        </w:rPr>
        <w:t xml:space="preserve">e.g. </w:t>
      </w:r>
      <w:r>
        <w:rPr>
          <w:sz w:val="21"/>
          <w:szCs w:val="21"/>
        </w:rPr>
        <w:t xml:space="preserve">When it comes to </w:t>
      </w:r>
      <w:r>
        <w:rPr>
          <w:b/>
          <w:i/>
          <w:sz w:val="21"/>
          <w:szCs w:val="21"/>
        </w:rPr>
        <w:t>physiology</w:t>
      </w:r>
      <w:r>
        <w:rPr>
          <w:sz w:val="21"/>
          <w:szCs w:val="21"/>
        </w:rPr>
        <w:t>, the leatherback turtle is, in some ways, more like a reptilian whale than a turtle.</w:t>
      </w:r>
    </w:p>
    <w:p w14:paraId="5D58A6AA">
      <w:pPr>
        <w:jc w:val="both"/>
        <w:rPr>
          <w:sz w:val="21"/>
          <w:szCs w:val="21"/>
        </w:rPr>
      </w:pPr>
      <w:r>
        <w:rPr>
          <w:b/>
          <w:color w:val="FF0000"/>
          <w:sz w:val="21"/>
          <w:szCs w:val="21"/>
        </w:rPr>
        <w:t>physiological</w:t>
      </w:r>
      <w:r>
        <w:rPr>
          <w:b/>
          <w:sz w:val="21"/>
          <w:szCs w:val="21"/>
        </w:rPr>
        <w:t xml:space="preserve"> </w:t>
      </w:r>
      <w:r>
        <w:rPr>
          <w:sz w:val="21"/>
          <w:szCs w:val="21"/>
        </w:rPr>
        <w:t>/ˌfɪziəˈlɒdʒɪkl/</w:t>
      </w:r>
    </w:p>
    <w:p w14:paraId="13DD3A09">
      <w:pPr>
        <w:jc w:val="both"/>
        <w:rPr>
          <w:sz w:val="21"/>
          <w:szCs w:val="21"/>
        </w:rPr>
      </w:pPr>
      <w:r>
        <w:rPr>
          <w:sz w:val="21"/>
          <w:szCs w:val="21"/>
        </w:rPr>
        <w:t xml:space="preserve">    </w:t>
      </w:r>
      <w:r>
        <w:rPr>
          <w:i/>
          <w:sz w:val="21"/>
          <w:szCs w:val="21"/>
        </w:rPr>
        <w:t xml:space="preserve">adj. </w:t>
      </w:r>
      <w:r>
        <w:rPr>
          <w:sz w:val="21"/>
          <w:szCs w:val="21"/>
        </w:rPr>
        <w:t xml:space="preserve">生理学的；生理上的 </w:t>
      </w:r>
      <w:r>
        <w:rPr>
          <w:b/>
          <w:sz w:val="21"/>
          <w:szCs w:val="21"/>
        </w:rPr>
        <w:t xml:space="preserve">[同] </w:t>
      </w:r>
      <w:r>
        <w:rPr>
          <w:sz w:val="21"/>
          <w:szCs w:val="21"/>
        </w:rPr>
        <w:t>biological, bodily</w:t>
      </w:r>
    </w:p>
    <w:p w14:paraId="22B3F159">
      <w:pPr>
        <w:jc w:val="both"/>
        <w:rPr>
          <w:sz w:val="21"/>
          <w:szCs w:val="21"/>
        </w:rPr>
      </w:pPr>
      <w:r>
        <w:rPr>
          <w:sz w:val="21"/>
          <w:szCs w:val="21"/>
        </w:rPr>
        <w:t xml:space="preserve">    </w:t>
      </w:r>
      <w:r>
        <w:rPr>
          <w:i/>
          <w:sz w:val="21"/>
          <w:szCs w:val="21"/>
        </w:rPr>
        <w:t xml:space="preserve">e.g. </w:t>
      </w:r>
      <w:r>
        <w:rPr>
          <w:sz w:val="21"/>
          <w:szCs w:val="21"/>
        </w:rPr>
        <w:t xml:space="preserve">At first, the person must experience </w:t>
      </w:r>
      <w:r>
        <w:rPr>
          <w:b/>
          <w:i/>
          <w:sz w:val="21"/>
          <w:szCs w:val="21"/>
        </w:rPr>
        <w:t>physiological</w:t>
      </w:r>
      <w:r>
        <w:rPr>
          <w:sz w:val="21"/>
          <w:szCs w:val="21"/>
        </w:rPr>
        <w:t xml:space="preserve"> arousal.</w:t>
      </w:r>
    </w:p>
    <w:p w14:paraId="3C9850DF">
      <w:pPr>
        <w:jc w:val="both"/>
        <w:rPr>
          <w:sz w:val="21"/>
          <w:szCs w:val="21"/>
        </w:rPr>
      </w:pPr>
      <w:r>
        <w:rPr>
          <w:b/>
          <w:color w:val="000000" w:themeColor="text1"/>
          <w:sz w:val="21"/>
          <w:szCs w:val="21"/>
          <w14:textFill>
            <w14:solidFill>
              <w14:schemeClr w14:val="tx1"/>
            </w14:solidFill>
          </w14:textFill>
        </w:rPr>
        <w:t xml:space="preserve">phytoplankton </w:t>
      </w:r>
      <w:r>
        <w:rPr>
          <w:sz w:val="21"/>
          <w:szCs w:val="21"/>
        </w:rPr>
        <w:t>/ˌfaɪtəʊˈplæŋktən/</w:t>
      </w:r>
    </w:p>
    <w:p w14:paraId="64D235AF">
      <w:pPr>
        <w:jc w:val="both"/>
        <w:rPr>
          <w:sz w:val="21"/>
          <w:szCs w:val="21"/>
        </w:rPr>
      </w:pPr>
      <w:r>
        <w:rPr>
          <w:sz w:val="21"/>
          <w:szCs w:val="21"/>
        </w:rPr>
        <w:t xml:space="preserve">    </w:t>
      </w:r>
      <w:r>
        <w:rPr>
          <w:i/>
          <w:sz w:val="21"/>
          <w:szCs w:val="21"/>
        </w:rPr>
        <w:t xml:space="preserve">n. </w:t>
      </w:r>
      <w:r>
        <w:rPr>
          <w:sz w:val="21"/>
          <w:szCs w:val="21"/>
        </w:rPr>
        <w:t xml:space="preserve">浮游植物 </w:t>
      </w:r>
    </w:p>
    <w:p w14:paraId="3385AD34">
      <w:pPr>
        <w:jc w:val="both"/>
        <w:rPr>
          <w:sz w:val="21"/>
          <w:szCs w:val="21"/>
        </w:rPr>
      </w:pPr>
      <w:r>
        <w:rPr>
          <w:sz w:val="21"/>
          <w:szCs w:val="21"/>
        </w:rPr>
        <w:t xml:space="preserve">    </w:t>
      </w:r>
      <w:r>
        <w:rPr>
          <w:i/>
          <w:sz w:val="21"/>
          <w:szCs w:val="21"/>
        </w:rPr>
        <w:t xml:space="preserve">e.g. </w:t>
      </w:r>
      <w:r>
        <w:rPr>
          <w:sz w:val="21"/>
          <w:szCs w:val="21"/>
        </w:rPr>
        <w:t xml:space="preserve">Each species of </w:t>
      </w:r>
      <w:r>
        <w:rPr>
          <w:b/>
          <w:i/>
          <w:sz w:val="21"/>
          <w:szCs w:val="21"/>
        </w:rPr>
        <w:t>phytoplankton</w:t>
      </w:r>
      <w:r>
        <w:rPr>
          <w:sz w:val="21"/>
          <w:szCs w:val="21"/>
        </w:rPr>
        <w:t xml:space="preserve"> secretes or excretes organic molecules into the seawater.</w:t>
      </w:r>
    </w:p>
    <w:p w14:paraId="53E7BA9F">
      <w:pPr>
        <w:jc w:val="both"/>
        <w:rPr>
          <w:sz w:val="21"/>
          <w:szCs w:val="21"/>
        </w:rPr>
      </w:pPr>
      <w:r>
        <w:rPr>
          <w:b/>
          <w:sz w:val="21"/>
          <w:szCs w:val="21"/>
        </w:rPr>
        <w:t xml:space="preserve">picturesquely </w:t>
      </w:r>
      <w:r>
        <w:rPr>
          <w:sz w:val="21"/>
          <w:szCs w:val="21"/>
        </w:rPr>
        <w:t>/ˌpɪktʃəˈreskli/</w:t>
      </w:r>
    </w:p>
    <w:p w14:paraId="287FBFAE">
      <w:pPr>
        <w:jc w:val="both"/>
        <w:rPr>
          <w:sz w:val="21"/>
          <w:szCs w:val="21"/>
        </w:rPr>
      </w:pPr>
      <w:r>
        <w:rPr>
          <w:sz w:val="21"/>
          <w:szCs w:val="21"/>
        </w:rPr>
        <w:t xml:space="preserve">    </w:t>
      </w:r>
      <w:r>
        <w:rPr>
          <w:i/>
          <w:sz w:val="21"/>
          <w:szCs w:val="21"/>
        </w:rPr>
        <w:t xml:space="preserve">adv. </w:t>
      </w:r>
      <w:r>
        <w:rPr>
          <w:sz w:val="21"/>
          <w:szCs w:val="21"/>
        </w:rPr>
        <w:t xml:space="preserve">如画般地；生动地 </w:t>
      </w:r>
      <w:r>
        <w:rPr>
          <w:b/>
          <w:sz w:val="21"/>
          <w:szCs w:val="21"/>
        </w:rPr>
        <w:t xml:space="preserve">[同] </w:t>
      </w:r>
      <w:r>
        <w:rPr>
          <w:sz w:val="21"/>
          <w:szCs w:val="21"/>
        </w:rPr>
        <w:t>scenically, vividly, beautifully</w:t>
      </w:r>
    </w:p>
    <w:p w14:paraId="599735E3">
      <w:pPr>
        <w:jc w:val="both"/>
        <w:rPr>
          <w:sz w:val="21"/>
          <w:szCs w:val="21"/>
        </w:rPr>
      </w:pPr>
      <w:r>
        <w:rPr>
          <w:sz w:val="21"/>
          <w:szCs w:val="21"/>
        </w:rPr>
        <w:t xml:space="preserve">    </w:t>
      </w:r>
      <w:r>
        <w:rPr>
          <w:i/>
          <w:sz w:val="21"/>
          <w:szCs w:val="21"/>
        </w:rPr>
        <w:t xml:space="preserve">e.g. </w:t>
      </w:r>
      <w:r>
        <w:rPr>
          <w:sz w:val="21"/>
          <w:szCs w:val="21"/>
        </w:rPr>
        <w:t xml:space="preserve">The deer which once </w:t>
      </w:r>
      <w:r>
        <w:rPr>
          <w:b/>
          <w:i/>
          <w:sz w:val="21"/>
          <w:szCs w:val="21"/>
        </w:rPr>
        <w:t>picturesquely</w:t>
      </w:r>
      <w:r>
        <w:rPr>
          <w:sz w:val="21"/>
          <w:szCs w:val="21"/>
        </w:rPr>
        <w:t xml:space="preserve"> dotted the meadows around the fort were gone [in 1832], hunted to extermination in order to protect the crops.</w:t>
      </w:r>
    </w:p>
    <w:p w14:paraId="204935AE">
      <w:pPr>
        <w:jc w:val="both"/>
        <w:rPr>
          <w:sz w:val="21"/>
          <w:szCs w:val="21"/>
        </w:rPr>
      </w:pPr>
      <w:r>
        <w:rPr>
          <w:b/>
          <w:color w:val="FF0000"/>
          <w:sz w:val="21"/>
          <w:szCs w:val="21"/>
        </w:rPr>
        <w:t>pierce</w:t>
      </w:r>
      <w:r>
        <w:rPr>
          <w:b/>
          <w:sz w:val="21"/>
          <w:szCs w:val="21"/>
        </w:rPr>
        <w:t xml:space="preserve"> </w:t>
      </w:r>
      <w:r>
        <w:rPr>
          <w:sz w:val="21"/>
          <w:szCs w:val="21"/>
        </w:rPr>
        <w:t>/pɪəs/</w:t>
      </w:r>
    </w:p>
    <w:p w14:paraId="7A7C7893">
      <w:pPr>
        <w:jc w:val="both"/>
        <w:rPr>
          <w:sz w:val="21"/>
          <w:szCs w:val="21"/>
        </w:rPr>
      </w:pPr>
      <w:r>
        <w:rPr>
          <w:sz w:val="21"/>
          <w:szCs w:val="21"/>
        </w:rPr>
        <w:t xml:space="preserve">    </w:t>
      </w:r>
      <w:r>
        <w:rPr>
          <w:i/>
          <w:sz w:val="21"/>
          <w:szCs w:val="21"/>
        </w:rPr>
        <w:t xml:space="preserve">v. </w:t>
      </w:r>
      <w:r>
        <w:rPr>
          <w:sz w:val="21"/>
          <w:szCs w:val="21"/>
        </w:rPr>
        <w:t xml:space="preserve">刺穿；穿透 </w:t>
      </w:r>
      <w:r>
        <w:rPr>
          <w:b/>
          <w:sz w:val="21"/>
          <w:szCs w:val="21"/>
        </w:rPr>
        <w:t xml:space="preserve">[同] </w:t>
      </w:r>
      <w:r>
        <w:rPr>
          <w:sz w:val="21"/>
          <w:szCs w:val="21"/>
        </w:rPr>
        <w:t>penetrate, puncture, perforate</w:t>
      </w:r>
    </w:p>
    <w:p w14:paraId="6D730284">
      <w:pPr>
        <w:jc w:val="both"/>
        <w:rPr>
          <w:sz w:val="21"/>
          <w:szCs w:val="21"/>
        </w:rPr>
      </w:pPr>
      <w:r>
        <w:rPr>
          <w:sz w:val="21"/>
          <w:szCs w:val="21"/>
        </w:rPr>
        <w:t xml:space="preserve">    </w:t>
      </w:r>
      <w:r>
        <w:rPr>
          <w:i/>
          <w:sz w:val="21"/>
          <w:szCs w:val="21"/>
        </w:rPr>
        <w:t xml:space="preserve">e.g. </w:t>
      </w:r>
      <w:r>
        <w:rPr>
          <w:sz w:val="21"/>
          <w:szCs w:val="21"/>
        </w:rPr>
        <w:t>This important development allowed the Han regime to mass-manufacture high-quality metal, including armor-piercing weapons.</w:t>
      </w:r>
    </w:p>
    <w:p w14:paraId="46D9E6E4">
      <w:pPr>
        <w:jc w:val="both"/>
        <w:rPr>
          <w:sz w:val="21"/>
          <w:szCs w:val="21"/>
        </w:rPr>
      </w:pPr>
      <w:r>
        <w:rPr>
          <w:b/>
          <w:color w:val="FF0000"/>
          <w:sz w:val="21"/>
          <w:szCs w:val="21"/>
        </w:rPr>
        <w:t>pigment</w:t>
      </w:r>
      <w:r>
        <w:rPr>
          <w:b/>
          <w:sz w:val="21"/>
          <w:szCs w:val="21"/>
        </w:rPr>
        <w:t xml:space="preserve"> </w:t>
      </w:r>
      <w:r>
        <w:rPr>
          <w:sz w:val="21"/>
          <w:szCs w:val="21"/>
        </w:rPr>
        <w:t>/ˈpɪɡmənt/</w:t>
      </w:r>
    </w:p>
    <w:p w14:paraId="216527AB">
      <w:pPr>
        <w:jc w:val="both"/>
        <w:rPr>
          <w:sz w:val="21"/>
          <w:szCs w:val="21"/>
        </w:rPr>
      </w:pPr>
      <w:r>
        <w:rPr>
          <w:sz w:val="21"/>
          <w:szCs w:val="21"/>
        </w:rPr>
        <w:t xml:space="preserve">    </w:t>
      </w:r>
      <w:r>
        <w:rPr>
          <w:i/>
          <w:sz w:val="21"/>
          <w:szCs w:val="21"/>
        </w:rPr>
        <w:t xml:space="preserve">n. </w:t>
      </w:r>
      <w:r>
        <w:rPr>
          <w:sz w:val="21"/>
          <w:szCs w:val="21"/>
        </w:rPr>
        <w:t xml:space="preserve">色素；颜料 </w:t>
      </w:r>
      <w:r>
        <w:rPr>
          <w:b/>
          <w:sz w:val="21"/>
          <w:szCs w:val="21"/>
        </w:rPr>
        <w:t xml:space="preserve">[同] </w:t>
      </w:r>
      <w:r>
        <w:rPr>
          <w:sz w:val="21"/>
          <w:szCs w:val="21"/>
        </w:rPr>
        <w:t>coloring, dye, colourant</w:t>
      </w:r>
    </w:p>
    <w:p w14:paraId="3CA0BD1B">
      <w:pPr>
        <w:jc w:val="both"/>
        <w:rPr>
          <w:sz w:val="21"/>
          <w:szCs w:val="21"/>
        </w:rPr>
      </w:pPr>
      <w:r>
        <w:rPr>
          <w:sz w:val="21"/>
          <w:szCs w:val="21"/>
        </w:rPr>
        <w:t xml:space="preserve">    </w:t>
      </w:r>
      <w:r>
        <w:rPr>
          <w:i/>
          <w:sz w:val="21"/>
          <w:szCs w:val="21"/>
        </w:rPr>
        <w:t xml:space="preserve">e.g. </w:t>
      </w:r>
      <w:r>
        <w:rPr>
          <w:sz w:val="21"/>
          <w:szCs w:val="21"/>
        </w:rPr>
        <w:t xml:space="preserve">Daddi mixed his </w:t>
      </w:r>
      <w:r>
        <w:rPr>
          <w:b/>
          <w:i/>
          <w:sz w:val="21"/>
          <w:szCs w:val="21"/>
        </w:rPr>
        <w:t>pigment</w:t>
      </w:r>
      <w:r>
        <w:rPr>
          <w:sz w:val="21"/>
          <w:szCs w:val="21"/>
        </w:rPr>
        <w:t>s with egg yolk, a medium that is called egg tempera.</w:t>
      </w:r>
    </w:p>
    <w:p w14:paraId="29B770BE">
      <w:pPr>
        <w:jc w:val="both"/>
        <w:rPr>
          <w:sz w:val="21"/>
          <w:szCs w:val="21"/>
        </w:rPr>
      </w:pPr>
      <w:r>
        <w:rPr>
          <w:b/>
          <w:color w:val="000000" w:themeColor="text1"/>
          <w:sz w:val="21"/>
          <w:szCs w:val="21"/>
          <w14:textFill>
            <w14:solidFill>
              <w14:schemeClr w14:val="tx1"/>
            </w14:solidFill>
          </w14:textFill>
        </w:rPr>
        <w:t xml:space="preserve">pillar </w:t>
      </w:r>
      <w:r>
        <w:rPr>
          <w:sz w:val="21"/>
          <w:szCs w:val="21"/>
        </w:rPr>
        <w:t>/ˈpɪlə(r)/</w:t>
      </w:r>
    </w:p>
    <w:p w14:paraId="1A31A520">
      <w:pPr>
        <w:jc w:val="both"/>
        <w:rPr>
          <w:sz w:val="21"/>
          <w:szCs w:val="21"/>
        </w:rPr>
      </w:pPr>
      <w:r>
        <w:rPr>
          <w:sz w:val="21"/>
          <w:szCs w:val="21"/>
        </w:rPr>
        <w:t xml:space="preserve">    </w:t>
      </w:r>
      <w:r>
        <w:rPr>
          <w:i/>
          <w:sz w:val="21"/>
          <w:szCs w:val="21"/>
        </w:rPr>
        <w:t xml:space="preserve">n. </w:t>
      </w:r>
      <w:r>
        <w:rPr>
          <w:sz w:val="21"/>
          <w:szCs w:val="21"/>
        </w:rPr>
        <w:t xml:space="preserve">柱子；支柱 </w:t>
      </w:r>
      <w:r>
        <w:rPr>
          <w:b/>
          <w:sz w:val="21"/>
          <w:szCs w:val="21"/>
        </w:rPr>
        <w:t xml:space="preserve">[同] </w:t>
      </w:r>
      <w:r>
        <w:rPr>
          <w:sz w:val="21"/>
          <w:szCs w:val="21"/>
        </w:rPr>
        <w:t>column, post, support</w:t>
      </w:r>
    </w:p>
    <w:p w14:paraId="7CD9E5E6">
      <w:pPr>
        <w:jc w:val="both"/>
        <w:rPr>
          <w:sz w:val="21"/>
          <w:szCs w:val="21"/>
        </w:rPr>
      </w:pPr>
      <w:r>
        <w:rPr>
          <w:sz w:val="21"/>
          <w:szCs w:val="21"/>
        </w:rPr>
        <w:t xml:space="preserve">    </w:t>
      </w:r>
      <w:r>
        <w:rPr>
          <w:i/>
          <w:sz w:val="21"/>
          <w:szCs w:val="21"/>
        </w:rPr>
        <w:t xml:space="preserve">e.g. </w:t>
      </w:r>
      <w:r>
        <w:rPr>
          <w:sz w:val="21"/>
          <w:szCs w:val="21"/>
        </w:rPr>
        <w:t xml:space="preserve">In this courtyard was a terrace with massive </w:t>
      </w:r>
      <w:r>
        <w:rPr>
          <w:b/>
          <w:i/>
          <w:sz w:val="21"/>
          <w:szCs w:val="21"/>
        </w:rPr>
        <w:t>pillar</w:t>
      </w:r>
      <w:r>
        <w:rPr>
          <w:sz w:val="21"/>
          <w:szCs w:val="21"/>
        </w:rPr>
        <w:t>s made of mud and bundled reeds.</w:t>
      </w:r>
    </w:p>
    <w:p w14:paraId="47247547">
      <w:pPr>
        <w:jc w:val="both"/>
        <w:rPr>
          <w:sz w:val="21"/>
          <w:szCs w:val="21"/>
        </w:rPr>
      </w:pPr>
      <w:r>
        <w:rPr>
          <w:b/>
          <w:color w:val="000000" w:themeColor="text1"/>
          <w:sz w:val="21"/>
          <w:szCs w:val="21"/>
          <w14:textFill>
            <w14:solidFill>
              <w14:schemeClr w14:val="tx1"/>
            </w14:solidFill>
          </w14:textFill>
        </w:rPr>
        <w:t xml:space="preserve">pine </w:t>
      </w:r>
      <w:r>
        <w:rPr>
          <w:sz w:val="21"/>
          <w:szCs w:val="21"/>
        </w:rPr>
        <w:t>/paɪn/</w:t>
      </w:r>
    </w:p>
    <w:p w14:paraId="3B6793C0">
      <w:pPr>
        <w:jc w:val="both"/>
        <w:rPr>
          <w:sz w:val="21"/>
          <w:szCs w:val="21"/>
        </w:rPr>
      </w:pPr>
      <w:r>
        <w:rPr>
          <w:sz w:val="21"/>
          <w:szCs w:val="21"/>
        </w:rPr>
        <w:t xml:space="preserve">    </w:t>
      </w:r>
      <w:r>
        <w:rPr>
          <w:i/>
          <w:sz w:val="21"/>
          <w:szCs w:val="21"/>
        </w:rPr>
        <w:t xml:space="preserve">n. </w:t>
      </w:r>
      <w:r>
        <w:rPr>
          <w:sz w:val="21"/>
          <w:szCs w:val="21"/>
        </w:rPr>
        <w:t xml:space="preserve">松树 </w:t>
      </w:r>
      <w:r>
        <w:rPr>
          <w:b/>
          <w:sz w:val="21"/>
          <w:szCs w:val="21"/>
        </w:rPr>
        <w:t xml:space="preserve">[同] </w:t>
      </w:r>
      <w:r>
        <w:rPr>
          <w:sz w:val="21"/>
          <w:szCs w:val="21"/>
        </w:rPr>
        <w:t>conifer, evergreen</w:t>
      </w:r>
    </w:p>
    <w:p w14:paraId="62C9EAE8">
      <w:pPr>
        <w:jc w:val="both"/>
        <w:rPr>
          <w:sz w:val="21"/>
          <w:szCs w:val="21"/>
        </w:rPr>
      </w:pPr>
      <w:r>
        <w:rPr>
          <w:sz w:val="21"/>
          <w:szCs w:val="21"/>
        </w:rPr>
        <w:t xml:space="preserve">    </w:t>
      </w:r>
      <w:r>
        <w:rPr>
          <w:i/>
          <w:sz w:val="21"/>
          <w:szCs w:val="21"/>
        </w:rPr>
        <w:t xml:space="preserve">e.g. </w:t>
      </w:r>
      <w:r>
        <w:rPr>
          <w:sz w:val="21"/>
          <w:szCs w:val="21"/>
        </w:rPr>
        <w:t xml:space="preserve">By 1745 New Market was opened on Second Street between </w:t>
      </w:r>
      <w:r>
        <w:rPr>
          <w:b/>
          <w:i/>
          <w:sz w:val="21"/>
          <w:szCs w:val="21"/>
        </w:rPr>
        <w:t>Pine</w:t>
      </w:r>
      <w:r>
        <w:rPr>
          <w:sz w:val="21"/>
          <w:szCs w:val="21"/>
        </w:rPr>
        <w:t xml:space="preserve"> and Cedar.</w:t>
      </w:r>
    </w:p>
    <w:p w14:paraId="79CF67A1">
      <w:pPr>
        <w:jc w:val="both"/>
        <w:rPr>
          <w:sz w:val="21"/>
          <w:szCs w:val="21"/>
        </w:rPr>
      </w:pPr>
      <w:r>
        <w:rPr>
          <w:b/>
          <w:sz w:val="21"/>
          <w:szCs w:val="21"/>
        </w:rPr>
        <w:t xml:space="preserve">pinpoint </w:t>
      </w:r>
      <w:r>
        <w:rPr>
          <w:sz w:val="21"/>
          <w:szCs w:val="21"/>
        </w:rPr>
        <w:t>/ˈpɪnpɔɪnt/</w:t>
      </w:r>
    </w:p>
    <w:p w14:paraId="5E9EB1A5">
      <w:pPr>
        <w:jc w:val="both"/>
        <w:rPr>
          <w:sz w:val="21"/>
          <w:szCs w:val="21"/>
        </w:rPr>
      </w:pPr>
      <w:r>
        <w:rPr>
          <w:sz w:val="21"/>
          <w:szCs w:val="21"/>
        </w:rPr>
        <w:t xml:space="preserve">    </w:t>
      </w:r>
      <w:r>
        <w:rPr>
          <w:i/>
          <w:sz w:val="21"/>
          <w:szCs w:val="21"/>
        </w:rPr>
        <w:t xml:space="preserve">v. </w:t>
      </w:r>
      <w:r>
        <w:rPr>
          <w:sz w:val="21"/>
          <w:szCs w:val="21"/>
        </w:rPr>
        <w:t xml:space="preserve">准确指出；精确定位 </w:t>
      </w:r>
      <w:r>
        <w:rPr>
          <w:b/>
          <w:sz w:val="21"/>
          <w:szCs w:val="21"/>
        </w:rPr>
        <w:t xml:space="preserve">[同] </w:t>
      </w:r>
      <w:r>
        <w:rPr>
          <w:sz w:val="21"/>
          <w:szCs w:val="21"/>
        </w:rPr>
        <w:t>locate, identify, spot</w:t>
      </w:r>
    </w:p>
    <w:p w14:paraId="417EB275">
      <w:pPr>
        <w:jc w:val="both"/>
        <w:rPr>
          <w:sz w:val="21"/>
          <w:szCs w:val="21"/>
        </w:rPr>
      </w:pPr>
      <w:r>
        <w:rPr>
          <w:sz w:val="21"/>
          <w:szCs w:val="21"/>
        </w:rPr>
        <w:t xml:space="preserve">    </w:t>
      </w:r>
      <w:r>
        <w:rPr>
          <w:i/>
          <w:sz w:val="21"/>
          <w:szCs w:val="21"/>
        </w:rPr>
        <w:t xml:space="preserve">e.g. </w:t>
      </w:r>
      <w:r>
        <w:rPr>
          <w:sz w:val="21"/>
          <w:szCs w:val="21"/>
        </w:rPr>
        <w:t xml:space="preserve">The most commonly observed form of bioluminescence in the sea id the </w:t>
      </w:r>
      <w:r>
        <w:rPr>
          <w:b/>
          <w:i/>
          <w:sz w:val="21"/>
          <w:szCs w:val="21"/>
        </w:rPr>
        <w:t>pinpoint</w:t>
      </w:r>
      <w:r>
        <w:rPr>
          <w:sz w:val="21"/>
          <w:szCs w:val="21"/>
        </w:rPr>
        <w:t xml:space="preserve"> sparking of light at night that can create cometlike trails behind moving objects.</w:t>
      </w:r>
    </w:p>
    <w:p w14:paraId="2F9832FD">
      <w:pPr>
        <w:jc w:val="both"/>
        <w:rPr>
          <w:sz w:val="21"/>
          <w:szCs w:val="21"/>
        </w:rPr>
      </w:pPr>
      <w:r>
        <w:rPr>
          <w:b/>
          <w:color w:val="FF0000"/>
          <w:sz w:val="21"/>
          <w:szCs w:val="21"/>
        </w:rPr>
        <w:t>pioneer</w:t>
      </w:r>
      <w:r>
        <w:rPr>
          <w:b/>
          <w:sz w:val="21"/>
          <w:szCs w:val="21"/>
        </w:rPr>
        <w:t xml:space="preserve"> </w:t>
      </w:r>
      <w:r>
        <w:rPr>
          <w:sz w:val="21"/>
          <w:szCs w:val="21"/>
        </w:rPr>
        <w:t>/ˌpaɪəˈnɪə(r)/</w:t>
      </w:r>
    </w:p>
    <w:p w14:paraId="6571ED64">
      <w:pPr>
        <w:jc w:val="both"/>
        <w:rPr>
          <w:sz w:val="21"/>
          <w:szCs w:val="21"/>
        </w:rPr>
      </w:pPr>
      <w:r>
        <w:rPr>
          <w:sz w:val="21"/>
          <w:szCs w:val="21"/>
        </w:rPr>
        <w:t xml:space="preserve">    </w:t>
      </w:r>
      <w:r>
        <w:rPr>
          <w:i/>
          <w:sz w:val="21"/>
          <w:szCs w:val="21"/>
        </w:rPr>
        <w:t xml:space="preserve">n. </w:t>
      </w:r>
      <w:r>
        <w:rPr>
          <w:sz w:val="21"/>
          <w:szCs w:val="21"/>
        </w:rPr>
        <w:t xml:space="preserve">开拓者；先驱 </w:t>
      </w:r>
      <w:r>
        <w:rPr>
          <w:b/>
          <w:sz w:val="21"/>
          <w:szCs w:val="21"/>
        </w:rPr>
        <w:t xml:space="preserve">[同] </w:t>
      </w:r>
      <w:r>
        <w:rPr>
          <w:sz w:val="21"/>
          <w:szCs w:val="21"/>
        </w:rPr>
        <w:t>trailblazer, forerunner, innovator</w:t>
      </w:r>
    </w:p>
    <w:p w14:paraId="2D0622F6">
      <w:pPr>
        <w:jc w:val="both"/>
        <w:rPr>
          <w:sz w:val="21"/>
          <w:szCs w:val="21"/>
        </w:rPr>
      </w:pPr>
      <w:r>
        <w:rPr>
          <w:sz w:val="21"/>
          <w:szCs w:val="21"/>
        </w:rPr>
        <w:t xml:space="preserve">    </w:t>
      </w:r>
      <w:r>
        <w:rPr>
          <w:i/>
          <w:sz w:val="21"/>
          <w:szCs w:val="21"/>
        </w:rPr>
        <w:t xml:space="preserve">e.g. </w:t>
      </w:r>
      <w:r>
        <w:rPr>
          <w:sz w:val="21"/>
          <w:szCs w:val="21"/>
        </w:rPr>
        <w:t xml:space="preserve">And the pumpkins were a valuable source of food in the </w:t>
      </w:r>
      <w:r>
        <w:rPr>
          <w:b/>
          <w:i/>
          <w:sz w:val="21"/>
          <w:szCs w:val="21"/>
        </w:rPr>
        <w:t>pioneer</w:t>
      </w:r>
      <w:r>
        <w:rPr>
          <w:sz w:val="21"/>
          <w:szCs w:val="21"/>
        </w:rPr>
        <w:t xml:space="preserve"> environment.</w:t>
      </w:r>
    </w:p>
    <w:p w14:paraId="36637A59">
      <w:pPr>
        <w:jc w:val="both"/>
        <w:rPr>
          <w:sz w:val="21"/>
          <w:szCs w:val="21"/>
        </w:rPr>
      </w:pPr>
      <w:r>
        <w:rPr>
          <w:b/>
          <w:color w:val="FF0000"/>
          <w:sz w:val="21"/>
          <w:szCs w:val="21"/>
        </w:rPr>
        <w:t>pioneering</w:t>
      </w:r>
      <w:r>
        <w:rPr>
          <w:b/>
          <w:sz w:val="21"/>
          <w:szCs w:val="21"/>
        </w:rPr>
        <w:t xml:space="preserve"> </w:t>
      </w:r>
      <w:r>
        <w:rPr>
          <w:sz w:val="21"/>
          <w:szCs w:val="21"/>
        </w:rPr>
        <w:t>/ˌpaɪəˈnɪərɪŋ/</w:t>
      </w:r>
    </w:p>
    <w:p w14:paraId="1DC5B1D0">
      <w:pPr>
        <w:jc w:val="both"/>
        <w:rPr>
          <w:sz w:val="21"/>
          <w:szCs w:val="21"/>
        </w:rPr>
      </w:pPr>
      <w:r>
        <w:rPr>
          <w:sz w:val="21"/>
          <w:szCs w:val="21"/>
        </w:rPr>
        <w:t xml:space="preserve">    </w:t>
      </w:r>
      <w:r>
        <w:rPr>
          <w:i/>
          <w:sz w:val="21"/>
          <w:szCs w:val="21"/>
        </w:rPr>
        <w:t xml:space="preserve">adj. </w:t>
      </w:r>
      <w:r>
        <w:rPr>
          <w:sz w:val="21"/>
          <w:szCs w:val="21"/>
        </w:rPr>
        <w:t xml:space="preserve">开创性的；先驱的 </w:t>
      </w:r>
      <w:r>
        <w:rPr>
          <w:b/>
          <w:sz w:val="21"/>
          <w:szCs w:val="21"/>
        </w:rPr>
        <w:t xml:space="preserve">[同] </w:t>
      </w:r>
      <w:r>
        <w:rPr>
          <w:sz w:val="21"/>
          <w:szCs w:val="21"/>
        </w:rPr>
        <w:t>innovative, groundbreaking, original</w:t>
      </w:r>
    </w:p>
    <w:p w14:paraId="6B596254">
      <w:pPr>
        <w:jc w:val="both"/>
        <w:rPr>
          <w:sz w:val="21"/>
          <w:szCs w:val="21"/>
        </w:rPr>
      </w:pPr>
      <w:r>
        <w:rPr>
          <w:sz w:val="21"/>
          <w:szCs w:val="21"/>
        </w:rPr>
        <w:t xml:space="preserve">    </w:t>
      </w:r>
      <w:r>
        <w:rPr>
          <w:i/>
          <w:sz w:val="21"/>
          <w:szCs w:val="21"/>
        </w:rPr>
        <w:t xml:space="preserve">e.g. </w:t>
      </w:r>
      <w:r>
        <w:rPr>
          <w:sz w:val="21"/>
          <w:szCs w:val="21"/>
        </w:rPr>
        <w:t xml:space="preserve">His azoic zone, then, was a plausible but wild extrapolation from </w:t>
      </w:r>
      <w:r>
        <w:rPr>
          <w:b/>
          <w:i/>
          <w:sz w:val="21"/>
          <w:szCs w:val="21"/>
        </w:rPr>
        <w:t>pioneering</w:t>
      </w:r>
      <w:r>
        <w:rPr>
          <w:sz w:val="21"/>
          <w:szCs w:val="21"/>
        </w:rPr>
        <w:t xml:space="preserve"> but feeble data.</w:t>
      </w:r>
    </w:p>
    <w:p w14:paraId="75A4D8F4">
      <w:pPr>
        <w:jc w:val="both"/>
        <w:rPr>
          <w:sz w:val="21"/>
          <w:szCs w:val="21"/>
        </w:rPr>
      </w:pPr>
      <w:r>
        <w:rPr>
          <w:b/>
          <w:sz w:val="21"/>
          <w:szCs w:val="21"/>
        </w:rPr>
        <w:t xml:space="preserve">pique </w:t>
      </w:r>
      <w:r>
        <w:rPr>
          <w:sz w:val="21"/>
          <w:szCs w:val="21"/>
        </w:rPr>
        <w:t>/piːk/</w:t>
      </w:r>
    </w:p>
    <w:p w14:paraId="32F2986C">
      <w:pPr>
        <w:jc w:val="both"/>
        <w:rPr>
          <w:sz w:val="21"/>
          <w:szCs w:val="21"/>
        </w:rPr>
      </w:pPr>
      <w:r>
        <w:rPr>
          <w:sz w:val="21"/>
          <w:szCs w:val="21"/>
        </w:rPr>
        <w:t xml:space="preserve">    </w:t>
      </w:r>
      <w:r>
        <w:rPr>
          <w:i/>
          <w:sz w:val="21"/>
          <w:szCs w:val="21"/>
        </w:rPr>
        <w:t xml:space="preserve">v. </w:t>
      </w:r>
      <w:r>
        <w:rPr>
          <w:sz w:val="21"/>
          <w:szCs w:val="21"/>
        </w:rPr>
        <w:t xml:space="preserve">激起；引起（兴趣或好奇心） </w:t>
      </w:r>
      <w:r>
        <w:rPr>
          <w:b/>
          <w:sz w:val="21"/>
          <w:szCs w:val="21"/>
        </w:rPr>
        <w:t xml:space="preserve">[同] </w:t>
      </w:r>
      <w:r>
        <w:rPr>
          <w:sz w:val="21"/>
          <w:szCs w:val="21"/>
        </w:rPr>
        <w:t>arouse, stimulate, provoke</w:t>
      </w:r>
    </w:p>
    <w:p w14:paraId="736A8DA6">
      <w:pPr>
        <w:jc w:val="both"/>
        <w:rPr>
          <w:sz w:val="21"/>
          <w:szCs w:val="21"/>
        </w:rPr>
      </w:pPr>
      <w:r>
        <w:rPr>
          <w:sz w:val="21"/>
          <w:szCs w:val="21"/>
        </w:rPr>
        <w:t xml:space="preserve">    </w:t>
      </w:r>
      <w:r>
        <w:rPr>
          <w:i/>
          <w:sz w:val="21"/>
          <w:szCs w:val="21"/>
        </w:rPr>
        <w:t xml:space="preserve">e.g. </w:t>
      </w:r>
      <w:r>
        <w:rPr>
          <w:sz w:val="21"/>
          <w:szCs w:val="21"/>
        </w:rPr>
        <w:t xml:space="preserve">Although this impact event was of considerable scientific import, it especially </w:t>
      </w:r>
      <w:r>
        <w:rPr>
          <w:b/>
          <w:i/>
          <w:sz w:val="21"/>
          <w:szCs w:val="21"/>
        </w:rPr>
        <w:t>pique</w:t>
      </w:r>
      <w:r>
        <w:rPr>
          <w:b/>
          <w:bCs/>
          <w:i/>
          <w:iCs/>
          <w:sz w:val="21"/>
          <w:szCs w:val="21"/>
        </w:rPr>
        <w:t>d</w:t>
      </w:r>
      <w:r>
        <w:rPr>
          <w:sz w:val="21"/>
          <w:szCs w:val="21"/>
        </w:rPr>
        <w:t xml:space="preserve"> public curiosity and interest.</w:t>
      </w:r>
    </w:p>
    <w:p w14:paraId="27ED18C5">
      <w:pPr>
        <w:jc w:val="both"/>
        <w:rPr>
          <w:sz w:val="21"/>
          <w:szCs w:val="21"/>
        </w:rPr>
      </w:pPr>
      <w:r>
        <w:rPr>
          <w:b/>
          <w:color w:val="000000" w:themeColor="text1"/>
          <w:sz w:val="21"/>
          <w:szCs w:val="21"/>
          <w14:textFill>
            <w14:solidFill>
              <w14:schemeClr w14:val="tx1"/>
            </w14:solidFill>
          </w14:textFill>
        </w:rPr>
        <w:t xml:space="preserve">pit </w:t>
      </w:r>
      <w:r>
        <w:rPr>
          <w:sz w:val="21"/>
          <w:szCs w:val="21"/>
        </w:rPr>
        <w:t>/pɪt/</w:t>
      </w:r>
    </w:p>
    <w:p w14:paraId="43FF618C">
      <w:pPr>
        <w:jc w:val="both"/>
        <w:rPr>
          <w:sz w:val="21"/>
          <w:szCs w:val="21"/>
        </w:rPr>
      </w:pPr>
      <w:r>
        <w:rPr>
          <w:sz w:val="21"/>
          <w:szCs w:val="21"/>
        </w:rPr>
        <w:t xml:space="preserve">    </w:t>
      </w:r>
      <w:r>
        <w:rPr>
          <w:i/>
          <w:sz w:val="21"/>
          <w:szCs w:val="21"/>
        </w:rPr>
        <w:t xml:space="preserve">n. </w:t>
      </w:r>
      <w:r>
        <w:rPr>
          <w:sz w:val="21"/>
          <w:szCs w:val="21"/>
        </w:rPr>
        <w:t xml:space="preserve">坑；地坑；矿井 </w:t>
      </w:r>
      <w:r>
        <w:rPr>
          <w:b/>
          <w:sz w:val="21"/>
          <w:szCs w:val="21"/>
        </w:rPr>
        <w:t xml:space="preserve">[同] </w:t>
      </w:r>
      <w:r>
        <w:rPr>
          <w:sz w:val="21"/>
          <w:szCs w:val="21"/>
        </w:rPr>
        <w:t>hole, cavity, mine</w:t>
      </w:r>
    </w:p>
    <w:p w14:paraId="281C527F">
      <w:pPr>
        <w:jc w:val="both"/>
        <w:rPr>
          <w:sz w:val="21"/>
          <w:szCs w:val="21"/>
        </w:rPr>
      </w:pPr>
      <w:r>
        <w:rPr>
          <w:sz w:val="21"/>
          <w:szCs w:val="21"/>
        </w:rPr>
        <w:t xml:space="preserve">    </w:t>
      </w:r>
      <w:r>
        <w:rPr>
          <w:i/>
          <w:sz w:val="21"/>
          <w:szCs w:val="21"/>
        </w:rPr>
        <w:t xml:space="preserve">e.g. </w:t>
      </w:r>
      <w:r>
        <w:rPr>
          <w:sz w:val="21"/>
          <w:szCs w:val="21"/>
        </w:rPr>
        <w:t xml:space="preserve">In the Berkeley </w:t>
      </w:r>
      <w:r>
        <w:rPr>
          <w:b/>
          <w:i/>
          <w:sz w:val="21"/>
          <w:szCs w:val="21"/>
        </w:rPr>
        <w:t>Pit</w:t>
      </w:r>
      <w:r>
        <w:rPr>
          <w:sz w:val="21"/>
          <w:szCs w:val="21"/>
        </w:rPr>
        <w:t>, Euglena are doing similar work.</w:t>
      </w:r>
    </w:p>
    <w:p w14:paraId="6E1D0092">
      <w:pPr>
        <w:jc w:val="both"/>
        <w:rPr>
          <w:sz w:val="21"/>
          <w:szCs w:val="21"/>
        </w:rPr>
      </w:pPr>
      <w:r>
        <w:rPr>
          <w:sz w:val="21"/>
          <w:szCs w:val="21"/>
        </w:rPr>
        <w:t xml:space="preserve">    </w:t>
      </w:r>
      <w:r>
        <w:rPr>
          <w:i/>
          <w:sz w:val="21"/>
          <w:szCs w:val="21"/>
        </w:rPr>
        <w:t xml:space="preserve">v. </w:t>
      </w:r>
      <w:r>
        <w:rPr>
          <w:sz w:val="21"/>
          <w:szCs w:val="21"/>
        </w:rPr>
        <w:t xml:space="preserve">使竞争；使对抗 </w:t>
      </w:r>
      <w:r>
        <w:rPr>
          <w:b/>
          <w:sz w:val="21"/>
          <w:szCs w:val="21"/>
        </w:rPr>
        <w:t xml:space="preserve">[同] </w:t>
      </w:r>
      <w:r>
        <w:rPr>
          <w:sz w:val="21"/>
          <w:szCs w:val="21"/>
        </w:rPr>
        <w:t>set against, match, oppose</w:t>
      </w:r>
    </w:p>
    <w:p w14:paraId="25789FD4">
      <w:pPr>
        <w:jc w:val="both"/>
        <w:rPr>
          <w:sz w:val="21"/>
          <w:szCs w:val="21"/>
        </w:rPr>
      </w:pPr>
      <w:r>
        <w:rPr>
          <w:sz w:val="21"/>
          <w:szCs w:val="21"/>
        </w:rPr>
        <w:t xml:space="preserve">    </w:t>
      </w:r>
      <w:r>
        <w:rPr>
          <w:i/>
          <w:sz w:val="21"/>
          <w:szCs w:val="21"/>
        </w:rPr>
        <w:t xml:space="preserve">e.g. </w:t>
      </w:r>
      <w:r>
        <w:t>In many ecosystems, species</w:t>
      </w:r>
      <w:r>
        <w:rPr>
          <w:color w:val="FF0000"/>
        </w:rPr>
        <w:t xml:space="preserve"> are </w:t>
      </w:r>
      <w:r>
        <w:rPr>
          <w:b/>
          <w:bCs/>
          <w:i/>
          <w:iCs/>
          <w:color w:val="FF0000"/>
        </w:rPr>
        <w:t>pitted</w:t>
      </w:r>
      <w:r>
        <w:rPr>
          <w:color w:val="FF0000"/>
        </w:rPr>
        <w:t xml:space="preserve"> against </w:t>
      </w:r>
      <w:r>
        <w:t>one another in competition for limited resources such as food and habitat.</w:t>
      </w:r>
    </w:p>
    <w:p w14:paraId="5E6719E6">
      <w:pPr>
        <w:jc w:val="both"/>
        <w:rPr>
          <w:sz w:val="21"/>
          <w:szCs w:val="21"/>
        </w:rPr>
      </w:pPr>
      <w:r>
        <w:rPr>
          <w:b/>
          <w:color w:val="FF0000"/>
          <w:sz w:val="21"/>
          <w:szCs w:val="21"/>
        </w:rPr>
        <w:t>pitch</w:t>
      </w:r>
      <w:r>
        <w:rPr>
          <w:b/>
          <w:sz w:val="21"/>
          <w:szCs w:val="21"/>
        </w:rPr>
        <w:t xml:space="preserve"> </w:t>
      </w:r>
      <w:r>
        <w:rPr>
          <w:sz w:val="21"/>
          <w:szCs w:val="21"/>
        </w:rPr>
        <w:t>/pɪtʃ/</w:t>
      </w:r>
    </w:p>
    <w:p w14:paraId="672D505E">
      <w:pPr>
        <w:jc w:val="both"/>
        <w:rPr>
          <w:sz w:val="21"/>
          <w:szCs w:val="21"/>
        </w:rPr>
      </w:pPr>
      <w:r>
        <w:rPr>
          <w:sz w:val="21"/>
          <w:szCs w:val="21"/>
        </w:rPr>
        <w:t xml:space="preserve">    </w:t>
      </w:r>
      <w:r>
        <w:rPr>
          <w:i/>
          <w:sz w:val="21"/>
          <w:szCs w:val="21"/>
        </w:rPr>
        <w:t xml:space="preserve">n. </w:t>
      </w:r>
      <w:r>
        <w:rPr>
          <w:sz w:val="21"/>
          <w:szCs w:val="21"/>
        </w:rPr>
        <w:t xml:space="preserve">音高；程度；场地 </w:t>
      </w:r>
      <w:r>
        <w:rPr>
          <w:b/>
          <w:sz w:val="21"/>
          <w:szCs w:val="21"/>
        </w:rPr>
        <w:t xml:space="preserve">[同] </w:t>
      </w:r>
      <w:r>
        <w:rPr>
          <w:sz w:val="21"/>
          <w:szCs w:val="21"/>
        </w:rPr>
        <w:t>tone, level, field</w:t>
      </w:r>
    </w:p>
    <w:p w14:paraId="501BEA41">
      <w:pPr>
        <w:jc w:val="both"/>
        <w:rPr>
          <w:sz w:val="21"/>
          <w:szCs w:val="21"/>
        </w:rPr>
      </w:pPr>
      <w:r>
        <w:rPr>
          <w:sz w:val="21"/>
          <w:szCs w:val="21"/>
        </w:rPr>
        <w:t xml:space="preserve">    </w:t>
      </w:r>
      <w:r>
        <w:rPr>
          <w:i/>
          <w:sz w:val="21"/>
          <w:szCs w:val="21"/>
        </w:rPr>
        <w:t xml:space="preserve">e.g. </w:t>
      </w:r>
      <w:r>
        <w:rPr>
          <w:sz w:val="21"/>
          <w:szCs w:val="21"/>
        </w:rPr>
        <w:t xml:space="preserve">In contrast, a difference is noticeable if a musical tone becomes slightly higher or lower in </w:t>
      </w:r>
      <w:r>
        <w:rPr>
          <w:b/>
          <w:i/>
          <w:sz w:val="21"/>
          <w:szCs w:val="21"/>
        </w:rPr>
        <w:t>pitch</w:t>
      </w:r>
      <w:r>
        <w:rPr>
          <w:sz w:val="21"/>
          <w:szCs w:val="21"/>
        </w:rPr>
        <w:t xml:space="preserve"> by only about 0.33 percent.</w:t>
      </w:r>
    </w:p>
    <w:p w14:paraId="04EBBAE9">
      <w:pPr>
        <w:jc w:val="both"/>
        <w:rPr>
          <w:sz w:val="21"/>
          <w:szCs w:val="21"/>
        </w:rPr>
      </w:pPr>
      <w:r>
        <w:rPr>
          <w:b/>
          <w:sz w:val="21"/>
          <w:szCs w:val="21"/>
        </w:rPr>
        <w:t xml:space="preserve">pivotal </w:t>
      </w:r>
      <w:r>
        <w:rPr>
          <w:sz w:val="21"/>
          <w:szCs w:val="21"/>
        </w:rPr>
        <w:t>/ˈpɪvətl/</w:t>
      </w:r>
    </w:p>
    <w:p w14:paraId="13B22C16">
      <w:pPr>
        <w:jc w:val="both"/>
        <w:rPr>
          <w:sz w:val="21"/>
          <w:szCs w:val="21"/>
        </w:rPr>
      </w:pPr>
      <w:r>
        <w:rPr>
          <w:sz w:val="21"/>
          <w:szCs w:val="21"/>
        </w:rPr>
        <w:t xml:space="preserve">    </w:t>
      </w:r>
      <w:r>
        <w:rPr>
          <w:i/>
          <w:sz w:val="21"/>
          <w:szCs w:val="21"/>
        </w:rPr>
        <w:t xml:space="preserve">adj. </w:t>
      </w:r>
      <w:r>
        <w:rPr>
          <w:sz w:val="21"/>
          <w:szCs w:val="21"/>
        </w:rPr>
        <w:t xml:space="preserve">关键的；核心的 </w:t>
      </w:r>
      <w:r>
        <w:rPr>
          <w:b/>
          <w:sz w:val="21"/>
          <w:szCs w:val="21"/>
        </w:rPr>
        <w:t xml:space="preserve">[同] </w:t>
      </w:r>
      <w:r>
        <w:rPr>
          <w:sz w:val="21"/>
          <w:szCs w:val="21"/>
        </w:rPr>
        <w:t>crucial, central, fundamental</w:t>
      </w:r>
    </w:p>
    <w:p w14:paraId="7A274EAF">
      <w:pPr>
        <w:jc w:val="both"/>
        <w:rPr>
          <w:sz w:val="21"/>
          <w:szCs w:val="21"/>
        </w:rPr>
      </w:pPr>
      <w:r>
        <w:rPr>
          <w:sz w:val="21"/>
          <w:szCs w:val="21"/>
        </w:rPr>
        <w:t xml:space="preserve">    </w:t>
      </w:r>
      <w:r>
        <w:rPr>
          <w:i/>
          <w:sz w:val="21"/>
          <w:szCs w:val="21"/>
        </w:rPr>
        <w:t xml:space="preserve">e.g. </w:t>
      </w:r>
      <w:r>
        <w:rPr>
          <w:sz w:val="21"/>
          <w:szCs w:val="21"/>
        </w:rPr>
        <w:t xml:space="preserve">Researchers at the University of Minnesota have found that high plant diversity has been </w:t>
      </w:r>
      <w:r>
        <w:rPr>
          <w:b/>
          <w:i/>
          <w:sz w:val="21"/>
          <w:szCs w:val="21"/>
        </w:rPr>
        <w:t>pivotal</w:t>
      </w:r>
      <w:r>
        <w:rPr>
          <w:sz w:val="21"/>
          <w:szCs w:val="21"/>
        </w:rPr>
        <w:t xml:space="preserve"> in establishing and maintaining the high fertility in natural grassland soils.</w:t>
      </w:r>
    </w:p>
    <w:p w14:paraId="54E984F9">
      <w:pPr>
        <w:jc w:val="both"/>
        <w:rPr>
          <w:sz w:val="21"/>
          <w:szCs w:val="21"/>
        </w:rPr>
      </w:pPr>
      <w:r>
        <w:rPr>
          <w:b/>
          <w:sz w:val="21"/>
          <w:szCs w:val="21"/>
        </w:rPr>
        <w:t xml:space="preserve">plagiarism </w:t>
      </w:r>
      <w:r>
        <w:rPr>
          <w:sz w:val="21"/>
          <w:szCs w:val="21"/>
        </w:rPr>
        <w:t>/ˈpleɪdʒərɪzəm/</w:t>
      </w:r>
    </w:p>
    <w:p w14:paraId="56BC65B2">
      <w:pPr>
        <w:jc w:val="both"/>
        <w:rPr>
          <w:sz w:val="21"/>
          <w:szCs w:val="21"/>
        </w:rPr>
      </w:pPr>
      <w:r>
        <w:rPr>
          <w:sz w:val="21"/>
          <w:szCs w:val="21"/>
        </w:rPr>
        <w:t xml:space="preserve">    </w:t>
      </w:r>
      <w:r>
        <w:rPr>
          <w:i/>
          <w:sz w:val="21"/>
          <w:szCs w:val="21"/>
        </w:rPr>
        <w:t xml:space="preserve">n. </w:t>
      </w:r>
      <w:r>
        <w:rPr>
          <w:sz w:val="21"/>
          <w:szCs w:val="21"/>
        </w:rPr>
        <w:t xml:space="preserve">剽窃；抄袭 </w:t>
      </w:r>
      <w:r>
        <w:rPr>
          <w:b/>
          <w:sz w:val="21"/>
          <w:szCs w:val="21"/>
        </w:rPr>
        <w:t xml:space="preserve">[同] </w:t>
      </w:r>
      <w:r>
        <w:rPr>
          <w:sz w:val="21"/>
          <w:szCs w:val="21"/>
        </w:rPr>
        <w:t>copying, imitation, theft</w:t>
      </w:r>
    </w:p>
    <w:p w14:paraId="5F19BCC7">
      <w:pPr>
        <w:jc w:val="both"/>
        <w:rPr>
          <w:sz w:val="21"/>
          <w:szCs w:val="21"/>
        </w:rPr>
      </w:pPr>
      <w:r>
        <w:rPr>
          <w:sz w:val="21"/>
          <w:szCs w:val="21"/>
        </w:rPr>
        <w:t xml:space="preserve">    </w:t>
      </w:r>
      <w:r>
        <w:rPr>
          <w:i/>
          <w:sz w:val="21"/>
          <w:szCs w:val="21"/>
        </w:rPr>
        <w:t xml:space="preserve">e.g. </w:t>
      </w:r>
      <w:r>
        <w:rPr>
          <w:sz w:val="21"/>
          <w:szCs w:val="21"/>
        </w:rPr>
        <w:t xml:space="preserve">Universities impose strict penalties for </w:t>
      </w:r>
      <w:r>
        <w:rPr>
          <w:b/>
          <w:i/>
          <w:sz w:val="21"/>
          <w:szCs w:val="21"/>
        </w:rPr>
        <w:t>plagiarism</w:t>
      </w:r>
      <w:r>
        <w:rPr>
          <w:sz w:val="21"/>
          <w:szCs w:val="21"/>
        </w:rPr>
        <w:t xml:space="preserve"> because original scholarship is highly valued.</w:t>
      </w:r>
    </w:p>
    <w:p w14:paraId="58A657AB">
      <w:pPr>
        <w:jc w:val="both"/>
        <w:rPr>
          <w:sz w:val="21"/>
          <w:szCs w:val="21"/>
        </w:rPr>
      </w:pPr>
      <w:r>
        <w:rPr>
          <w:b/>
          <w:color w:val="FF0000"/>
          <w:sz w:val="21"/>
          <w:szCs w:val="21"/>
        </w:rPr>
        <w:t>plague</w:t>
      </w:r>
      <w:r>
        <w:rPr>
          <w:b/>
          <w:sz w:val="21"/>
          <w:szCs w:val="21"/>
        </w:rPr>
        <w:t xml:space="preserve"> </w:t>
      </w:r>
      <w:r>
        <w:rPr>
          <w:sz w:val="21"/>
          <w:szCs w:val="21"/>
        </w:rPr>
        <w:t>/pleɪɡ/</w:t>
      </w:r>
    </w:p>
    <w:p w14:paraId="2A2D8CBF">
      <w:pPr>
        <w:jc w:val="both"/>
        <w:rPr>
          <w:sz w:val="21"/>
          <w:szCs w:val="21"/>
        </w:rPr>
      </w:pPr>
      <w:r>
        <w:rPr>
          <w:sz w:val="21"/>
          <w:szCs w:val="21"/>
        </w:rPr>
        <w:t xml:space="preserve">    </w:t>
      </w:r>
      <w:r>
        <w:rPr>
          <w:i/>
          <w:sz w:val="21"/>
          <w:szCs w:val="21"/>
        </w:rPr>
        <w:t xml:space="preserve">n./vt. </w:t>
      </w:r>
      <w:r>
        <w:rPr>
          <w:sz w:val="21"/>
          <w:szCs w:val="21"/>
        </w:rPr>
        <w:t xml:space="preserve">瘟疫；灾祸；折磨 </w:t>
      </w:r>
      <w:r>
        <w:rPr>
          <w:b/>
          <w:sz w:val="21"/>
          <w:szCs w:val="21"/>
        </w:rPr>
        <w:t xml:space="preserve">[同] </w:t>
      </w:r>
      <w:r>
        <w:rPr>
          <w:sz w:val="21"/>
          <w:szCs w:val="21"/>
        </w:rPr>
        <w:t>epidemic, afflict, torment</w:t>
      </w:r>
    </w:p>
    <w:p w14:paraId="544F6C6A">
      <w:pPr>
        <w:jc w:val="both"/>
        <w:rPr>
          <w:sz w:val="21"/>
          <w:szCs w:val="21"/>
        </w:rPr>
      </w:pPr>
      <w:r>
        <w:rPr>
          <w:sz w:val="21"/>
          <w:szCs w:val="21"/>
        </w:rPr>
        <w:t xml:space="preserve">    </w:t>
      </w:r>
      <w:r>
        <w:rPr>
          <w:i/>
          <w:sz w:val="21"/>
          <w:szCs w:val="21"/>
        </w:rPr>
        <w:t xml:space="preserve">e.g. </w:t>
      </w:r>
      <w:r>
        <w:rPr>
          <w:sz w:val="21"/>
          <w:szCs w:val="21"/>
        </w:rPr>
        <w:t xml:space="preserve">While epidemics and </w:t>
      </w:r>
      <w:r>
        <w:rPr>
          <w:b/>
          <w:i/>
          <w:sz w:val="21"/>
          <w:szCs w:val="21"/>
        </w:rPr>
        <w:t>plague</w:t>
      </w:r>
      <w:r>
        <w:rPr>
          <w:sz w:val="21"/>
          <w:szCs w:val="21"/>
        </w:rPr>
        <w:t xml:space="preserve"> occasionally took their toll, the people in England still suffered less than did those in continental Europe.</w:t>
      </w:r>
    </w:p>
    <w:p w14:paraId="54904262">
      <w:pPr>
        <w:jc w:val="both"/>
        <w:rPr>
          <w:sz w:val="21"/>
          <w:szCs w:val="21"/>
        </w:rPr>
      </w:pPr>
      <w:r>
        <w:rPr>
          <w:b/>
          <w:color w:val="FF0000"/>
          <w:sz w:val="21"/>
          <w:szCs w:val="21"/>
        </w:rPr>
        <w:t>plain</w:t>
      </w:r>
      <w:r>
        <w:rPr>
          <w:b/>
          <w:sz w:val="21"/>
          <w:szCs w:val="21"/>
        </w:rPr>
        <w:t xml:space="preserve"> </w:t>
      </w:r>
      <w:r>
        <w:rPr>
          <w:sz w:val="21"/>
          <w:szCs w:val="21"/>
        </w:rPr>
        <w:t>/pleɪn/</w:t>
      </w:r>
    </w:p>
    <w:p w14:paraId="2ED988E4">
      <w:pPr>
        <w:ind w:firstLine="220"/>
        <w:jc w:val="both"/>
        <w:rPr>
          <w:sz w:val="21"/>
          <w:szCs w:val="21"/>
        </w:rPr>
      </w:pPr>
      <w:r>
        <w:rPr>
          <w:i/>
          <w:sz w:val="21"/>
          <w:szCs w:val="21"/>
        </w:rPr>
        <w:t xml:space="preserve">n. </w:t>
      </w:r>
      <w:r>
        <w:rPr>
          <w:sz w:val="21"/>
          <w:szCs w:val="21"/>
        </w:rPr>
        <w:t>平原</w:t>
      </w:r>
    </w:p>
    <w:p w14:paraId="04B3F47C">
      <w:pPr>
        <w:ind w:firstLine="220"/>
        <w:jc w:val="both"/>
        <w:rPr>
          <w:sz w:val="21"/>
          <w:szCs w:val="21"/>
        </w:rPr>
      </w:pPr>
      <w:r>
        <w:rPr>
          <w:i/>
          <w:sz w:val="21"/>
          <w:szCs w:val="21"/>
        </w:rPr>
        <w:t xml:space="preserve">e.g. </w:t>
      </w:r>
      <w:r>
        <w:rPr>
          <w:sz w:val="21"/>
          <w:szCs w:val="21"/>
        </w:rPr>
        <w:t xml:space="preserve">And the </w:t>
      </w:r>
      <w:r>
        <w:rPr>
          <w:b/>
          <w:i/>
          <w:sz w:val="21"/>
          <w:szCs w:val="21"/>
        </w:rPr>
        <w:t>plain</w:t>
      </w:r>
      <w:r>
        <w:rPr>
          <w:sz w:val="21"/>
          <w:szCs w:val="21"/>
        </w:rPr>
        <w:t>s tribes ate pretty much the whole animal.</w:t>
      </w:r>
    </w:p>
    <w:p w14:paraId="7F3449B6">
      <w:pPr>
        <w:jc w:val="both"/>
        <w:rPr>
          <w:sz w:val="21"/>
          <w:szCs w:val="21"/>
        </w:rPr>
      </w:pPr>
      <w:r>
        <w:rPr>
          <w:sz w:val="21"/>
          <w:szCs w:val="21"/>
        </w:rPr>
        <w:t xml:space="preserve">    </w:t>
      </w:r>
      <w:r>
        <w:rPr>
          <w:i/>
          <w:sz w:val="21"/>
          <w:szCs w:val="21"/>
        </w:rPr>
        <w:t xml:space="preserve">adj. </w:t>
      </w:r>
      <w:r>
        <w:rPr>
          <w:sz w:val="21"/>
          <w:szCs w:val="21"/>
        </w:rPr>
        <w:t xml:space="preserve">简单的；朴素的 </w:t>
      </w:r>
      <w:r>
        <w:rPr>
          <w:b/>
          <w:sz w:val="21"/>
          <w:szCs w:val="21"/>
        </w:rPr>
        <w:t xml:space="preserve">[同] </w:t>
      </w:r>
      <w:r>
        <w:rPr>
          <w:sz w:val="21"/>
          <w:szCs w:val="21"/>
        </w:rPr>
        <w:t>simple, unadorned</w:t>
      </w:r>
    </w:p>
    <w:p w14:paraId="44E7C4F0">
      <w:pPr>
        <w:jc w:val="both"/>
        <w:rPr>
          <w:sz w:val="21"/>
          <w:szCs w:val="21"/>
        </w:rPr>
      </w:pPr>
      <w:r>
        <w:rPr>
          <w:sz w:val="21"/>
          <w:szCs w:val="21"/>
        </w:rPr>
        <w:t xml:space="preserve">    </w:t>
      </w:r>
      <w:r>
        <w:rPr>
          <w:i/>
          <w:sz w:val="21"/>
          <w:szCs w:val="21"/>
        </w:rPr>
        <w:t xml:space="preserve">e.g. </w:t>
      </w:r>
      <w:r>
        <w:rPr>
          <w:sz w:val="21"/>
          <w:szCs w:val="21"/>
        </w:rPr>
        <w:t xml:space="preserve">The last was highly valued, costing up to fifteen times as much as </w:t>
      </w:r>
      <w:r>
        <w:rPr>
          <w:b/>
          <w:i/>
          <w:sz w:val="21"/>
          <w:szCs w:val="21"/>
        </w:rPr>
        <w:t>plain</w:t>
      </w:r>
      <w:r>
        <w:rPr>
          <w:sz w:val="21"/>
          <w:szCs w:val="21"/>
        </w:rPr>
        <w:t xml:space="preserve"> silk.</w:t>
      </w:r>
    </w:p>
    <w:p w14:paraId="06A711B4">
      <w:pPr>
        <w:jc w:val="both"/>
        <w:rPr>
          <w:sz w:val="21"/>
          <w:szCs w:val="21"/>
        </w:rPr>
      </w:pPr>
      <w:r>
        <w:rPr>
          <w:b/>
          <w:sz w:val="21"/>
          <w:szCs w:val="21"/>
        </w:rPr>
        <w:t xml:space="preserve">plainly </w:t>
      </w:r>
      <w:r>
        <w:rPr>
          <w:sz w:val="21"/>
          <w:szCs w:val="21"/>
        </w:rPr>
        <w:t>/ˈpleɪnli/</w:t>
      </w:r>
    </w:p>
    <w:p w14:paraId="12D5CD33">
      <w:pPr>
        <w:jc w:val="both"/>
        <w:rPr>
          <w:sz w:val="21"/>
          <w:szCs w:val="21"/>
        </w:rPr>
      </w:pPr>
      <w:r>
        <w:rPr>
          <w:sz w:val="21"/>
          <w:szCs w:val="21"/>
        </w:rPr>
        <w:t xml:space="preserve">    </w:t>
      </w:r>
      <w:r>
        <w:rPr>
          <w:i/>
          <w:sz w:val="21"/>
          <w:szCs w:val="21"/>
        </w:rPr>
        <w:t xml:space="preserve">adv. </w:t>
      </w:r>
      <w:r>
        <w:rPr>
          <w:sz w:val="21"/>
          <w:szCs w:val="21"/>
        </w:rPr>
        <w:t xml:space="preserve">清楚地；明显地 </w:t>
      </w:r>
      <w:r>
        <w:rPr>
          <w:b/>
          <w:sz w:val="21"/>
          <w:szCs w:val="21"/>
        </w:rPr>
        <w:t xml:space="preserve">[同] </w:t>
      </w:r>
      <w:r>
        <w:rPr>
          <w:sz w:val="21"/>
          <w:szCs w:val="21"/>
        </w:rPr>
        <w:t>clearly, obviously, expressly</w:t>
      </w:r>
    </w:p>
    <w:p w14:paraId="18235D4C">
      <w:pPr>
        <w:jc w:val="both"/>
        <w:rPr>
          <w:sz w:val="21"/>
          <w:szCs w:val="21"/>
        </w:rPr>
      </w:pPr>
      <w:r>
        <w:rPr>
          <w:sz w:val="21"/>
          <w:szCs w:val="21"/>
        </w:rPr>
        <w:t xml:space="preserve">    </w:t>
      </w:r>
      <w:r>
        <w:rPr>
          <w:i/>
          <w:sz w:val="21"/>
          <w:szCs w:val="21"/>
        </w:rPr>
        <w:t xml:space="preserve">e.g. </w:t>
      </w:r>
      <w:r>
        <w:rPr>
          <w:sz w:val="21"/>
          <w:szCs w:val="21"/>
        </w:rPr>
        <w:t xml:space="preserve">They knew that at least some regions of the rings must be quite thin, since in some areas the planet behind could be </w:t>
      </w:r>
      <w:r>
        <w:rPr>
          <w:b/>
          <w:i/>
          <w:sz w:val="21"/>
          <w:szCs w:val="21"/>
        </w:rPr>
        <w:t>plainly</w:t>
      </w:r>
      <w:r>
        <w:rPr>
          <w:sz w:val="21"/>
          <w:szCs w:val="21"/>
        </w:rPr>
        <w:t xml:space="preserve"> seen.</w:t>
      </w:r>
    </w:p>
    <w:p w14:paraId="72F53BE5">
      <w:pPr>
        <w:jc w:val="both"/>
        <w:rPr>
          <w:sz w:val="21"/>
          <w:szCs w:val="21"/>
        </w:rPr>
      </w:pPr>
      <w:r>
        <w:rPr>
          <w:b/>
          <w:color w:val="000000" w:themeColor="text1"/>
          <w:sz w:val="21"/>
          <w:szCs w:val="21"/>
          <w14:textFill>
            <w14:solidFill>
              <w14:schemeClr w14:val="tx1"/>
            </w14:solidFill>
          </w14:textFill>
        </w:rPr>
        <w:t xml:space="preserve">plank </w:t>
      </w:r>
      <w:r>
        <w:rPr>
          <w:sz w:val="21"/>
          <w:szCs w:val="21"/>
        </w:rPr>
        <w:t>/plæŋk/</w:t>
      </w:r>
    </w:p>
    <w:p w14:paraId="2BA0A96B">
      <w:pPr>
        <w:jc w:val="both"/>
        <w:rPr>
          <w:sz w:val="21"/>
          <w:szCs w:val="21"/>
        </w:rPr>
      </w:pPr>
      <w:r>
        <w:rPr>
          <w:sz w:val="21"/>
          <w:szCs w:val="21"/>
        </w:rPr>
        <w:t xml:space="preserve">    </w:t>
      </w:r>
      <w:r>
        <w:rPr>
          <w:i/>
          <w:sz w:val="21"/>
          <w:szCs w:val="21"/>
        </w:rPr>
        <w:t xml:space="preserve">n. </w:t>
      </w:r>
      <w:r>
        <w:rPr>
          <w:sz w:val="21"/>
          <w:szCs w:val="21"/>
        </w:rPr>
        <w:t xml:space="preserve">厚木板 </w:t>
      </w:r>
      <w:r>
        <w:rPr>
          <w:b/>
          <w:sz w:val="21"/>
          <w:szCs w:val="21"/>
        </w:rPr>
        <w:t xml:space="preserve">[同] </w:t>
      </w:r>
      <w:r>
        <w:rPr>
          <w:sz w:val="21"/>
          <w:szCs w:val="21"/>
        </w:rPr>
        <w:t>board, timber, lumber</w:t>
      </w:r>
    </w:p>
    <w:p w14:paraId="2632F01B">
      <w:pPr>
        <w:jc w:val="both"/>
        <w:rPr>
          <w:sz w:val="21"/>
          <w:szCs w:val="21"/>
        </w:rPr>
      </w:pPr>
      <w:r>
        <w:rPr>
          <w:sz w:val="21"/>
          <w:szCs w:val="21"/>
        </w:rPr>
        <w:t xml:space="preserve">    </w:t>
      </w:r>
      <w:r>
        <w:rPr>
          <w:i/>
          <w:sz w:val="21"/>
          <w:szCs w:val="21"/>
        </w:rPr>
        <w:t xml:space="preserve">e.g. </w:t>
      </w:r>
      <w:r>
        <w:rPr>
          <w:sz w:val="21"/>
          <w:szCs w:val="21"/>
        </w:rPr>
        <w:t xml:space="preserve">Taking a walnut </w:t>
      </w:r>
      <w:r>
        <w:rPr>
          <w:b/>
          <w:i/>
          <w:sz w:val="21"/>
          <w:szCs w:val="21"/>
        </w:rPr>
        <w:t>plank</w:t>
      </w:r>
      <w:r>
        <w:rPr>
          <w:sz w:val="21"/>
          <w:szCs w:val="21"/>
        </w:rPr>
        <w:t>, the sculptor carved the expressive, stylized design.</w:t>
      </w:r>
    </w:p>
    <w:p w14:paraId="2E6F6478">
      <w:pPr>
        <w:jc w:val="both"/>
        <w:rPr>
          <w:sz w:val="21"/>
          <w:szCs w:val="21"/>
        </w:rPr>
      </w:pPr>
      <w:r>
        <w:rPr>
          <w:b/>
          <w:color w:val="000000" w:themeColor="text1"/>
          <w:sz w:val="21"/>
          <w:szCs w:val="21"/>
          <w14:textFill>
            <w14:solidFill>
              <w14:schemeClr w14:val="tx1"/>
            </w14:solidFill>
          </w14:textFill>
        </w:rPr>
        <w:t xml:space="preserve">plankton </w:t>
      </w:r>
      <w:r>
        <w:rPr>
          <w:sz w:val="21"/>
          <w:szCs w:val="21"/>
        </w:rPr>
        <w:t>/ˈplæŋktən/</w:t>
      </w:r>
    </w:p>
    <w:p w14:paraId="46B9EFCC">
      <w:pPr>
        <w:jc w:val="both"/>
        <w:rPr>
          <w:sz w:val="21"/>
          <w:szCs w:val="21"/>
        </w:rPr>
      </w:pPr>
      <w:r>
        <w:rPr>
          <w:sz w:val="21"/>
          <w:szCs w:val="21"/>
        </w:rPr>
        <w:t xml:space="preserve">    </w:t>
      </w:r>
      <w:r>
        <w:rPr>
          <w:i/>
          <w:sz w:val="21"/>
          <w:szCs w:val="21"/>
        </w:rPr>
        <w:t xml:space="preserve">n. </w:t>
      </w:r>
      <w:r>
        <w:rPr>
          <w:sz w:val="21"/>
          <w:szCs w:val="21"/>
        </w:rPr>
        <w:t xml:space="preserve">浮游生物 </w:t>
      </w:r>
      <w:r>
        <w:rPr>
          <w:b/>
          <w:sz w:val="21"/>
          <w:szCs w:val="21"/>
        </w:rPr>
        <w:t xml:space="preserve">[同] </w:t>
      </w:r>
      <w:r>
        <w:rPr>
          <w:sz w:val="21"/>
          <w:szCs w:val="21"/>
        </w:rPr>
        <w:t>microorganisms, drifters</w:t>
      </w:r>
    </w:p>
    <w:p w14:paraId="38FDD907">
      <w:pPr>
        <w:jc w:val="both"/>
        <w:rPr>
          <w:sz w:val="21"/>
          <w:szCs w:val="21"/>
        </w:rPr>
      </w:pPr>
      <w:r>
        <w:rPr>
          <w:sz w:val="21"/>
          <w:szCs w:val="21"/>
        </w:rPr>
        <w:t xml:space="preserve">    </w:t>
      </w:r>
      <w:r>
        <w:rPr>
          <w:i/>
          <w:sz w:val="21"/>
          <w:szCs w:val="21"/>
        </w:rPr>
        <w:t xml:space="preserve">e.g. </w:t>
      </w:r>
      <w:r>
        <w:rPr>
          <w:sz w:val="21"/>
          <w:szCs w:val="21"/>
        </w:rPr>
        <w:t xml:space="preserve">When </w:t>
      </w:r>
      <w:r>
        <w:rPr>
          <w:b/>
          <w:i/>
          <w:sz w:val="21"/>
          <w:szCs w:val="21"/>
        </w:rPr>
        <w:t>plankton</w:t>
      </w:r>
      <w:r>
        <w:rPr>
          <w:sz w:val="21"/>
          <w:szCs w:val="21"/>
        </w:rPr>
        <w:t xml:space="preserve"> die and sink into deeper water, they decompose in a process that uses oxygen.</w:t>
      </w:r>
    </w:p>
    <w:p w14:paraId="62F60115">
      <w:pPr>
        <w:jc w:val="both"/>
        <w:rPr>
          <w:sz w:val="21"/>
          <w:szCs w:val="21"/>
        </w:rPr>
      </w:pPr>
      <w:r>
        <w:rPr>
          <w:b/>
          <w:color w:val="000000" w:themeColor="text1"/>
          <w:sz w:val="21"/>
          <w:szCs w:val="21"/>
          <w14:textFill>
            <w14:solidFill>
              <w14:schemeClr w14:val="tx1"/>
            </w14:solidFill>
          </w14:textFill>
        </w:rPr>
        <w:t xml:space="preserve">plantation </w:t>
      </w:r>
      <w:r>
        <w:rPr>
          <w:sz w:val="21"/>
          <w:szCs w:val="21"/>
        </w:rPr>
        <w:t>/plɑːnˈteɪʃn/</w:t>
      </w:r>
    </w:p>
    <w:p w14:paraId="49E7B448">
      <w:pPr>
        <w:jc w:val="both"/>
        <w:rPr>
          <w:sz w:val="21"/>
          <w:szCs w:val="21"/>
        </w:rPr>
      </w:pPr>
      <w:r>
        <w:rPr>
          <w:sz w:val="21"/>
          <w:szCs w:val="21"/>
        </w:rPr>
        <w:t xml:space="preserve">    </w:t>
      </w:r>
      <w:r>
        <w:rPr>
          <w:i/>
          <w:sz w:val="21"/>
          <w:szCs w:val="21"/>
        </w:rPr>
        <w:t xml:space="preserve">n. </w:t>
      </w:r>
      <w:r>
        <w:rPr>
          <w:sz w:val="21"/>
          <w:szCs w:val="21"/>
        </w:rPr>
        <w:t xml:space="preserve">种植园 </w:t>
      </w:r>
      <w:r>
        <w:rPr>
          <w:b/>
          <w:sz w:val="21"/>
          <w:szCs w:val="21"/>
        </w:rPr>
        <w:t xml:space="preserve">[同] </w:t>
      </w:r>
      <w:r>
        <w:rPr>
          <w:sz w:val="21"/>
          <w:szCs w:val="21"/>
        </w:rPr>
        <w:t>estate, farm</w:t>
      </w:r>
    </w:p>
    <w:p w14:paraId="12362E55">
      <w:pPr>
        <w:jc w:val="both"/>
        <w:rPr>
          <w:sz w:val="21"/>
          <w:szCs w:val="21"/>
        </w:rPr>
      </w:pPr>
      <w:r>
        <w:rPr>
          <w:sz w:val="21"/>
          <w:szCs w:val="21"/>
        </w:rPr>
        <w:t xml:space="preserve">    </w:t>
      </w:r>
      <w:r>
        <w:rPr>
          <w:i/>
          <w:sz w:val="21"/>
          <w:szCs w:val="21"/>
        </w:rPr>
        <w:t xml:space="preserve">e.g. </w:t>
      </w:r>
      <w:r>
        <w:rPr>
          <w:sz w:val="21"/>
          <w:szCs w:val="21"/>
        </w:rPr>
        <w:t xml:space="preserve">Some gliders also thrive in low secondary forests, </w:t>
      </w:r>
      <w:r>
        <w:rPr>
          <w:b/>
          <w:i/>
          <w:sz w:val="21"/>
          <w:szCs w:val="21"/>
        </w:rPr>
        <w:t>plantation</w:t>
      </w:r>
      <w:r>
        <w:rPr>
          <w:sz w:val="21"/>
          <w:szCs w:val="21"/>
        </w:rPr>
        <w:t>s, and even city parks.</w:t>
      </w:r>
    </w:p>
    <w:p w14:paraId="18E153FC">
      <w:pPr>
        <w:jc w:val="both"/>
        <w:rPr>
          <w:sz w:val="21"/>
          <w:szCs w:val="21"/>
        </w:rPr>
      </w:pPr>
      <w:r>
        <w:rPr>
          <w:b/>
          <w:sz w:val="21"/>
          <w:szCs w:val="21"/>
        </w:rPr>
        <w:t xml:space="preserve">plasma </w:t>
      </w:r>
      <w:r>
        <w:rPr>
          <w:sz w:val="21"/>
          <w:szCs w:val="21"/>
        </w:rPr>
        <w:t>/ˈplæzmə/</w:t>
      </w:r>
    </w:p>
    <w:p w14:paraId="04438E09">
      <w:pPr>
        <w:jc w:val="both"/>
        <w:rPr>
          <w:sz w:val="21"/>
          <w:szCs w:val="21"/>
        </w:rPr>
      </w:pPr>
      <w:r>
        <w:rPr>
          <w:sz w:val="21"/>
          <w:szCs w:val="21"/>
        </w:rPr>
        <w:t xml:space="preserve">    </w:t>
      </w:r>
      <w:r>
        <w:rPr>
          <w:i/>
          <w:sz w:val="21"/>
          <w:szCs w:val="21"/>
        </w:rPr>
        <w:t xml:space="preserve">n. </w:t>
      </w:r>
      <w:r>
        <w:rPr>
          <w:sz w:val="21"/>
          <w:szCs w:val="21"/>
        </w:rPr>
        <w:t xml:space="preserve">血浆；等离子体 </w:t>
      </w:r>
      <w:r>
        <w:rPr>
          <w:b/>
          <w:sz w:val="21"/>
          <w:szCs w:val="21"/>
        </w:rPr>
        <w:t xml:space="preserve">[同] </w:t>
      </w:r>
      <w:r>
        <w:rPr>
          <w:sz w:val="21"/>
          <w:szCs w:val="21"/>
        </w:rPr>
        <w:t>serum, ionized gas</w:t>
      </w:r>
    </w:p>
    <w:p w14:paraId="7C2252D6">
      <w:pPr>
        <w:jc w:val="both"/>
        <w:rPr>
          <w:sz w:val="21"/>
          <w:szCs w:val="21"/>
        </w:rPr>
      </w:pPr>
      <w:r>
        <w:rPr>
          <w:sz w:val="21"/>
          <w:szCs w:val="21"/>
        </w:rPr>
        <w:t xml:space="preserve">    </w:t>
      </w:r>
      <w:r>
        <w:rPr>
          <w:i/>
          <w:sz w:val="21"/>
          <w:szCs w:val="21"/>
        </w:rPr>
        <w:t xml:space="preserve">e.g. </w:t>
      </w:r>
      <w:r>
        <w:rPr>
          <w:sz w:val="21"/>
          <w:szCs w:val="21"/>
        </w:rPr>
        <w:t xml:space="preserve">Outside the magnetosphere, blasting toward the earth is the solar wind, a swiftly moving </w:t>
      </w:r>
      <w:r>
        <w:rPr>
          <w:b/>
          <w:i/>
          <w:sz w:val="21"/>
          <w:szCs w:val="21"/>
        </w:rPr>
        <w:t>plasma</w:t>
      </w:r>
      <w:r>
        <w:rPr>
          <w:sz w:val="21"/>
          <w:szCs w:val="21"/>
        </w:rPr>
        <w:t xml:space="preserve"> of ionized gases with its own magnetic filed.</w:t>
      </w:r>
    </w:p>
    <w:p w14:paraId="639F660F">
      <w:pPr>
        <w:jc w:val="both"/>
        <w:rPr>
          <w:sz w:val="21"/>
          <w:szCs w:val="21"/>
        </w:rPr>
      </w:pPr>
      <w:r>
        <w:rPr>
          <w:b/>
          <w:color w:val="FF0000"/>
          <w:sz w:val="21"/>
          <w:szCs w:val="21"/>
        </w:rPr>
        <w:t>plaster</w:t>
      </w:r>
      <w:r>
        <w:rPr>
          <w:b/>
          <w:sz w:val="21"/>
          <w:szCs w:val="21"/>
        </w:rPr>
        <w:t xml:space="preserve"> </w:t>
      </w:r>
      <w:r>
        <w:rPr>
          <w:sz w:val="21"/>
          <w:szCs w:val="21"/>
        </w:rPr>
        <w:t>/ˈplɑːstə(r)/</w:t>
      </w:r>
    </w:p>
    <w:p w14:paraId="2F7333BE">
      <w:pPr>
        <w:jc w:val="both"/>
        <w:rPr>
          <w:sz w:val="21"/>
          <w:szCs w:val="21"/>
        </w:rPr>
      </w:pPr>
      <w:r>
        <w:rPr>
          <w:sz w:val="21"/>
          <w:szCs w:val="21"/>
        </w:rPr>
        <w:t xml:space="preserve">    </w:t>
      </w:r>
      <w:r>
        <w:rPr>
          <w:i/>
          <w:sz w:val="21"/>
          <w:szCs w:val="21"/>
        </w:rPr>
        <w:t xml:space="preserve">n./vt. </w:t>
      </w:r>
      <w:r>
        <w:rPr>
          <w:sz w:val="21"/>
          <w:szCs w:val="21"/>
        </w:rPr>
        <w:t xml:space="preserve">灰泥；石膏；涂抹 </w:t>
      </w:r>
      <w:r>
        <w:rPr>
          <w:b/>
          <w:sz w:val="21"/>
          <w:szCs w:val="21"/>
        </w:rPr>
        <w:t xml:space="preserve">[同] </w:t>
      </w:r>
      <w:r>
        <w:rPr>
          <w:sz w:val="21"/>
          <w:szCs w:val="21"/>
        </w:rPr>
        <w:t>stucco, coat, cover</w:t>
      </w:r>
    </w:p>
    <w:p w14:paraId="573C34C0">
      <w:pPr>
        <w:jc w:val="both"/>
        <w:rPr>
          <w:sz w:val="21"/>
          <w:szCs w:val="21"/>
        </w:rPr>
      </w:pPr>
      <w:r>
        <w:rPr>
          <w:sz w:val="21"/>
          <w:szCs w:val="21"/>
        </w:rPr>
        <w:t xml:space="preserve">    </w:t>
      </w:r>
      <w:r>
        <w:rPr>
          <w:i/>
          <w:sz w:val="21"/>
          <w:szCs w:val="21"/>
        </w:rPr>
        <w:t xml:space="preserve">e.g. </w:t>
      </w:r>
      <w:r>
        <w:rPr>
          <w:sz w:val="21"/>
          <w:szCs w:val="21"/>
        </w:rPr>
        <w:t xml:space="preserve">In true fresco, water-based paints are applied to fresh, wet </w:t>
      </w:r>
      <w:r>
        <w:rPr>
          <w:b/>
          <w:i/>
          <w:sz w:val="21"/>
          <w:szCs w:val="21"/>
        </w:rPr>
        <w:t>plaster</w:t>
      </w:r>
      <w:r>
        <w:rPr>
          <w:sz w:val="21"/>
          <w:szCs w:val="21"/>
        </w:rPr>
        <w:t xml:space="preserve"> so that the pigment (color) soaks into the plaster.</w:t>
      </w:r>
    </w:p>
    <w:p w14:paraId="1FADAD16">
      <w:pPr>
        <w:jc w:val="both"/>
        <w:rPr>
          <w:sz w:val="21"/>
          <w:szCs w:val="21"/>
        </w:rPr>
      </w:pPr>
      <w:r>
        <w:rPr>
          <w:b/>
          <w:color w:val="FF0000"/>
          <w:sz w:val="21"/>
          <w:szCs w:val="21"/>
        </w:rPr>
        <w:t>plastic</w:t>
      </w:r>
      <w:r>
        <w:rPr>
          <w:b/>
          <w:sz w:val="21"/>
          <w:szCs w:val="21"/>
        </w:rPr>
        <w:t xml:space="preserve"> </w:t>
      </w:r>
      <w:r>
        <w:rPr>
          <w:sz w:val="21"/>
          <w:szCs w:val="21"/>
        </w:rPr>
        <w:t>/ˈplæstɪk/</w:t>
      </w:r>
    </w:p>
    <w:p w14:paraId="5B9F176B">
      <w:pPr>
        <w:jc w:val="both"/>
        <w:rPr>
          <w:sz w:val="21"/>
          <w:szCs w:val="21"/>
        </w:rPr>
      </w:pPr>
      <w:r>
        <w:rPr>
          <w:sz w:val="21"/>
          <w:szCs w:val="21"/>
        </w:rPr>
        <w:t xml:space="preserve">  </w:t>
      </w:r>
      <w:r>
        <w:rPr>
          <w:i/>
          <w:iCs/>
          <w:sz w:val="21"/>
          <w:szCs w:val="21"/>
        </w:rPr>
        <w:t xml:space="preserve"> n. </w:t>
      </w:r>
      <w:r>
        <w:rPr>
          <w:rFonts w:hint="eastAsia" w:ascii="宋体" w:hAnsi="宋体" w:eastAsia="宋体" w:cs="宋体"/>
          <w:sz w:val="21"/>
          <w:szCs w:val="21"/>
          <w:lang w:eastAsia="zh-CN"/>
        </w:rPr>
        <w:t>塑料</w:t>
      </w:r>
      <w:r>
        <w:rPr>
          <w:sz w:val="21"/>
          <w:szCs w:val="21"/>
        </w:rPr>
        <w:t xml:space="preserve"> </w:t>
      </w:r>
      <w:r>
        <w:rPr>
          <w:i/>
          <w:sz w:val="21"/>
          <w:szCs w:val="21"/>
        </w:rPr>
        <w:t xml:space="preserve">adj. </w:t>
      </w:r>
      <w:r>
        <w:rPr>
          <w:sz w:val="21"/>
          <w:szCs w:val="21"/>
        </w:rPr>
        <w:t xml:space="preserve">可塑的；塑料的 </w:t>
      </w:r>
      <w:r>
        <w:rPr>
          <w:b/>
          <w:sz w:val="21"/>
          <w:szCs w:val="21"/>
        </w:rPr>
        <w:t xml:space="preserve">[同] </w:t>
      </w:r>
      <w:r>
        <w:rPr>
          <w:sz w:val="21"/>
          <w:szCs w:val="21"/>
        </w:rPr>
        <w:t>mouldable, synthetic</w:t>
      </w:r>
    </w:p>
    <w:p w14:paraId="079695F4">
      <w:pPr>
        <w:jc w:val="both"/>
        <w:rPr>
          <w:sz w:val="21"/>
          <w:szCs w:val="21"/>
        </w:rPr>
      </w:pPr>
      <w:r>
        <w:rPr>
          <w:sz w:val="21"/>
          <w:szCs w:val="21"/>
        </w:rPr>
        <w:t xml:space="preserve">    </w:t>
      </w:r>
      <w:r>
        <w:rPr>
          <w:i/>
          <w:sz w:val="21"/>
          <w:szCs w:val="21"/>
        </w:rPr>
        <w:t xml:space="preserve">e.g. </w:t>
      </w:r>
      <w:r>
        <w:rPr>
          <w:sz w:val="21"/>
          <w:szCs w:val="21"/>
        </w:rPr>
        <w:t xml:space="preserve">Clay particles are highly cohesive, and when dampened, behave as a </w:t>
      </w:r>
      <w:r>
        <w:rPr>
          <w:b/>
          <w:i/>
          <w:sz w:val="21"/>
          <w:szCs w:val="21"/>
        </w:rPr>
        <w:t>plastic</w:t>
      </w:r>
      <w:r>
        <w:rPr>
          <w:sz w:val="21"/>
          <w:szCs w:val="21"/>
        </w:rPr>
        <w:t>.</w:t>
      </w:r>
    </w:p>
    <w:p w14:paraId="5C2CB147">
      <w:pPr>
        <w:jc w:val="both"/>
        <w:rPr>
          <w:sz w:val="21"/>
          <w:szCs w:val="21"/>
        </w:rPr>
      </w:pPr>
      <w:r>
        <w:rPr>
          <w:b/>
          <w:sz w:val="21"/>
          <w:szCs w:val="21"/>
        </w:rPr>
        <w:t xml:space="preserve">plasticity </w:t>
      </w:r>
      <w:r>
        <w:rPr>
          <w:sz w:val="21"/>
          <w:szCs w:val="21"/>
        </w:rPr>
        <w:t>/plæˈstɪsəti/</w:t>
      </w:r>
    </w:p>
    <w:p w14:paraId="435A0A34">
      <w:pPr>
        <w:jc w:val="both"/>
        <w:rPr>
          <w:sz w:val="21"/>
          <w:szCs w:val="21"/>
        </w:rPr>
      </w:pPr>
      <w:r>
        <w:rPr>
          <w:sz w:val="21"/>
          <w:szCs w:val="21"/>
        </w:rPr>
        <w:t xml:space="preserve">    </w:t>
      </w:r>
      <w:r>
        <w:rPr>
          <w:i/>
          <w:sz w:val="21"/>
          <w:szCs w:val="21"/>
        </w:rPr>
        <w:t xml:space="preserve">n. </w:t>
      </w:r>
      <w:r>
        <w:rPr>
          <w:sz w:val="21"/>
          <w:szCs w:val="21"/>
        </w:rPr>
        <w:t xml:space="preserve">可塑性 </w:t>
      </w:r>
      <w:r>
        <w:rPr>
          <w:b/>
          <w:sz w:val="21"/>
          <w:szCs w:val="21"/>
        </w:rPr>
        <w:t xml:space="preserve">[同] </w:t>
      </w:r>
      <w:r>
        <w:rPr>
          <w:sz w:val="21"/>
          <w:szCs w:val="21"/>
        </w:rPr>
        <w:t>flexibility, adaptability</w:t>
      </w:r>
    </w:p>
    <w:p w14:paraId="0168865E">
      <w:pPr>
        <w:jc w:val="both"/>
        <w:rPr>
          <w:sz w:val="21"/>
          <w:szCs w:val="21"/>
        </w:rPr>
      </w:pPr>
      <w:r>
        <w:rPr>
          <w:sz w:val="21"/>
          <w:szCs w:val="21"/>
        </w:rPr>
        <w:t xml:space="preserve">    </w:t>
      </w:r>
      <w:r>
        <w:rPr>
          <w:i/>
          <w:sz w:val="21"/>
          <w:szCs w:val="21"/>
        </w:rPr>
        <w:t xml:space="preserve">e.g. </w:t>
      </w:r>
      <w:r>
        <w:rPr>
          <w:sz w:val="21"/>
          <w:szCs w:val="21"/>
        </w:rPr>
        <w:t xml:space="preserve">Far higher temperatures were attained in special ovens, known As kilns, which would not only bake the clay and remove its </w:t>
      </w:r>
      <w:r>
        <w:rPr>
          <w:b/>
          <w:i/>
          <w:sz w:val="21"/>
          <w:szCs w:val="21"/>
        </w:rPr>
        <w:t>plasticity</w:t>
      </w:r>
      <w:r>
        <w:rPr>
          <w:sz w:val="21"/>
          <w:szCs w:val="21"/>
        </w:rPr>
        <w:t>, but also dissolve Carbons and iron compounds.</w:t>
      </w:r>
    </w:p>
    <w:p w14:paraId="10283826">
      <w:pPr>
        <w:jc w:val="both"/>
        <w:rPr>
          <w:sz w:val="21"/>
          <w:szCs w:val="21"/>
        </w:rPr>
      </w:pPr>
      <w:r>
        <w:rPr>
          <w:b/>
          <w:color w:val="FF0000"/>
          <w:sz w:val="21"/>
          <w:szCs w:val="21"/>
        </w:rPr>
        <w:t>plate</w:t>
      </w:r>
      <w:r>
        <w:rPr>
          <w:b/>
          <w:sz w:val="21"/>
          <w:szCs w:val="21"/>
        </w:rPr>
        <w:t xml:space="preserve"> </w:t>
      </w:r>
      <w:r>
        <w:rPr>
          <w:sz w:val="21"/>
          <w:szCs w:val="21"/>
        </w:rPr>
        <w:t>/pleɪt/</w:t>
      </w:r>
    </w:p>
    <w:p w14:paraId="15272B46">
      <w:pPr>
        <w:jc w:val="both"/>
        <w:rPr>
          <w:sz w:val="21"/>
          <w:szCs w:val="21"/>
        </w:rPr>
      </w:pPr>
      <w:r>
        <w:rPr>
          <w:sz w:val="21"/>
          <w:szCs w:val="21"/>
        </w:rPr>
        <w:t xml:space="preserve">    </w:t>
      </w:r>
      <w:r>
        <w:rPr>
          <w:i/>
          <w:sz w:val="21"/>
          <w:szCs w:val="21"/>
        </w:rPr>
        <w:t xml:space="preserve">n. </w:t>
      </w:r>
      <w:r>
        <w:rPr>
          <w:sz w:val="21"/>
          <w:szCs w:val="21"/>
        </w:rPr>
        <w:t xml:space="preserve">盘子；板块 </w:t>
      </w:r>
      <w:r>
        <w:rPr>
          <w:b/>
          <w:sz w:val="21"/>
          <w:szCs w:val="21"/>
        </w:rPr>
        <w:t xml:space="preserve">[同] </w:t>
      </w:r>
      <w:r>
        <w:rPr>
          <w:sz w:val="21"/>
          <w:szCs w:val="21"/>
        </w:rPr>
        <w:t>dish, sheet, platter</w:t>
      </w:r>
    </w:p>
    <w:p w14:paraId="0480F3B5">
      <w:pPr>
        <w:jc w:val="both"/>
        <w:rPr>
          <w:sz w:val="21"/>
          <w:szCs w:val="21"/>
        </w:rPr>
      </w:pPr>
      <w:r>
        <w:rPr>
          <w:sz w:val="21"/>
          <w:szCs w:val="21"/>
        </w:rPr>
        <w:t xml:space="preserve">    </w:t>
      </w:r>
      <w:r>
        <w:rPr>
          <w:i/>
          <w:sz w:val="21"/>
          <w:szCs w:val="21"/>
        </w:rPr>
        <w:t xml:space="preserve">e.g. </w:t>
      </w:r>
      <w:r>
        <w:rPr>
          <w:sz w:val="21"/>
          <w:szCs w:val="21"/>
        </w:rPr>
        <w:t xml:space="preserve">The theory of </w:t>
      </w:r>
      <w:r>
        <w:rPr>
          <w:b/>
          <w:i/>
          <w:sz w:val="21"/>
          <w:szCs w:val="21"/>
        </w:rPr>
        <w:t>plate</w:t>
      </w:r>
      <w:r>
        <w:rPr>
          <w:sz w:val="21"/>
          <w:szCs w:val="21"/>
        </w:rPr>
        <w:t xml:space="preserve"> tectonics gave them an answer.</w:t>
      </w:r>
    </w:p>
    <w:p w14:paraId="14B74089">
      <w:pPr>
        <w:jc w:val="both"/>
        <w:rPr>
          <w:sz w:val="21"/>
          <w:szCs w:val="21"/>
        </w:rPr>
      </w:pPr>
      <w:r>
        <w:rPr>
          <w:b/>
          <w:color w:val="FF0000"/>
          <w:sz w:val="21"/>
          <w:szCs w:val="21"/>
        </w:rPr>
        <w:t>plateau</w:t>
      </w:r>
      <w:r>
        <w:rPr>
          <w:b/>
          <w:sz w:val="21"/>
          <w:szCs w:val="21"/>
        </w:rPr>
        <w:t xml:space="preserve"> </w:t>
      </w:r>
      <w:r>
        <w:rPr>
          <w:sz w:val="21"/>
          <w:szCs w:val="21"/>
        </w:rPr>
        <w:t>/ˈplætəʊ/</w:t>
      </w:r>
    </w:p>
    <w:p w14:paraId="7EA214BD">
      <w:pPr>
        <w:jc w:val="both"/>
        <w:rPr>
          <w:sz w:val="21"/>
          <w:szCs w:val="21"/>
        </w:rPr>
      </w:pPr>
      <w:r>
        <w:rPr>
          <w:sz w:val="21"/>
          <w:szCs w:val="21"/>
        </w:rPr>
        <w:t xml:space="preserve">    </w:t>
      </w:r>
      <w:r>
        <w:rPr>
          <w:i/>
          <w:sz w:val="21"/>
          <w:szCs w:val="21"/>
        </w:rPr>
        <w:t xml:space="preserve">n. </w:t>
      </w:r>
      <w:r>
        <w:rPr>
          <w:sz w:val="21"/>
          <w:szCs w:val="21"/>
        </w:rPr>
        <w:t xml:space="preserve">高原；稳定期 </w:t>
      </w:r>
      <w:r>
        <w:rPr>
          <w:b/>
          <w:sz w:val="21"/>
          <w:szCs w:val="21"/>
        </w:rPr>
        <w:t xml:space="preserve">[同] </w:t>
      </w:r>
      <w:r>
        <w:rPr>
          <w:sz w:val="21"/>
          <w:szCs w:val="21"/>
        </w:rPr>
        <w:t>tableland, upland</w:t>
      </w:r>
    </w:p>
    <w:p w14:paraId="6DD01200">
      <w:pPr>
        <w:jc w:val="both"/>
        <w:rPr>
          <w:sz w:val="21"/>
          <w:szCs w:val="21"/>
        </w:rPr>
      </w:pPr>
      <w:r>
        <w:rPr>
          <w:sz w:val="21"/>
          <w:szCs w:val="21"/>
        </w:rPr>
        <w:t xml:space="preserve">    </w:t>
      </w:r>
      <w:r>
        <w:rPr>
          <w:i/>
          <w:sz w:val="21"/>
          <w:szCs w:val="21"/>
        </w:rPr>
        <w:t xml:space="preserve">e.g. </w:t>
      </w:r>
      <w:r>
        <w:rPr>
          <w:sz w:val="21"/>
          <w:szCs w:val="21"/>
        </w:rPr>
        <w:t xml:space="preserve">Forces associated with subterranean heat cause land to be uplifted into </w:t>
      </w:r>
      <w:r>
        <w:rPr>
          <w:b/>
          <w:i/>
          <w:sz w:val="21"/>
          <w:szCs w:val="21"/>
        </w:rPr>
        <w:t>plateau</w:t>
      </w:r>
      <w:r>
        <w:rPr>
          <w:sz w:val="21"/>
          <w:szCs w:val="21"/>
        </w:rPr>
        <w:t>s and mountain ranges.</w:t>
      </w:r>
    </w:p>
    <w:p w14:paraId="77815E34">
      <w:pPr>
        <w:jc w:val="both"/>
        <w:rPr>
          <w:sz w:val="21"/>
          <w:szCs w:val="21"/>
        </w:rPr>
      </w:pPr>
      <w:r>
        <w:rPr>
          <w:b/>
          <w:color w:val="FF0000"/>
          <w:sz w:val="21"/>
          <w:szCs w:val="21"/>
        </w:rPr>
        <w:t>platform</w:t>
      </w:r>
      <w:r>
        <w:rPr>
          <w:b/>
          <w:sz w:val="21"/>
          <w:szCs w:val="21"/>
        </w:rPr>
        <w:t xml:space="preserve"> </w:t>
      </w:r>
      <w:r>
        <w:rPr>
          <w:sz w:val="21"/>
          <w:szCs w:val="21"/>
        </w:rPr>
        <w:t>/ˈplætfɔːm/</w:t>
      </w:r>
    </w:p>
    <w:p w14:paraId="68F6AEF9">
      <w:pPr>
        <w:jc w:val="both"/>
        <w:rPr>
          <w:sz w:val="21"/>
          <w:szCs w:val="21"/>
        </w:rPr>
      </w:pPr>
      <w:r>
        <w:rPr>
          <w:sz w:val="21"/>
          <w:szCs w:val="21"/>
        </w:rPr>
        <w:t xml:space="preserve">    </w:t>
      </w:r>
      <w:r>
        <w:rPr>
          <w:i/>
          <w:sz w:val="21"/>
          <w:szCs w:val="21"/>
        </w:rPr>
        <w:t xml:space="preserve">n. </w:t>
      </w:r>
      <w:r>
        <w:rPr>
          <w:sz w:val="21"/>
          <w:szCs w:val="21"/>
        </w:rPr>
        <w:t xml:space="preserve">平台；站台 </w:t>
      </w:r>
      <w:r>
        <w:rPr>
          <w:b/>
          <w:sz w:val="21"/>
          <w:szCs w:val="21"/>
        </w:rPr>
        <w:t xml:space="preserve">[同] </w:t>
      </w:r>
      <w:r>
        <w:rPr>
          <w:sz w:val="21"/>
          <w:szCs w:val="21"/>
        </w:rPr>
        <w:t>stage, base, forum</w:t>
      </w:r>
    </w:p>
    <w:p w14:paraId="2CF5EFEA">
      <w:pPr>
        <w:jc w:val="both"/>
        <w:rPr>
          <w:sz w:val="21"/>
          <w:szCs w:val="21"/>
        </w:rPr>
      </w:pPr>
      <w:r>
        <w:rPr>
          <w:sz w:val="21"/>
          <w:szCs w:val="21"/>
        </w:rPr>
        <w:t xml:space="preserve">    </w:t>
      </w:r>
      <w:r>
        <w:rPr>
          <w:i/>
          <w:sz w:val="21"/>
          <w:szCs w:val="21"/>
        </w:rPr>
        <w:t xml:space="preserve">e.g. </w:t>
      </w:r>
      <w:r>
        <w:rPr>
          <w:sz w:val="21"/>
          <w:szCs w:val="21"/>
        </w:rPr>
        <w:t xml:space="preserve">These cities were dominated by enormous terraced </w:t>
      </w:r>
      <w:r>
        <w:rPr>
          <w:b/>
          <w:i/>
          <w:sz w:val="21"/>
          <w:szCs w:val="21"/>
        </w:rPr>
        <w:t>platform</w:t>
      </w:r>
      <w:r>
        <w:rPr>
          <w:sz w:val="21"/>
          <w:szCs w:val="21"/>
        </w:rPr>
        <w:t>s, some forming giant temple-pyramids.</w:t>
      </w:r>
    </w:p>
    <w:p w14:paraId="5E55930B">
      <w:pPr>
        <w:jc w:val="both"/>
        <w:rPr>
          <w:sz w:val="21"/>
          <w:szCs w:val="21"/>
        </w:rPr>
      </w:pPr>
      <w:r>
        <w:rPr>
          <w:b/>
          <w:sz w:val="21"/>
          <w:szCs w:val="21"/>
        </w:rPr>
        <w:t xml:space="preserve">platitude </w:t>
      </w:r>
      <w:r>
        <w:rPr>
          <w:sz w:val="21"/>
          <w:szCs w:val="21"/>
        </w:rPr>
        <w:t>/ˈplætɪtjuːd/</w:t>
      </w:r>
    </w:p>
    <w:p w14:paraId="5A40802C">
      <w:pPr>
        <w:jc w:val="both"/>
        <w:rPr>
          <w:sz w:val="21"/>
          <w:szCs w:val="21"/>
        </w:rPr>
      </w:pPr>
      <w:r>
        <w:rPr>
          <w:sz w:val="21"/>
          <w:szCs w:val="21"/>
        </w:rPr>
        <w:t xml:space="preserve">    </w:t>
      </w:r>
      <w:r>
        <w:rPr>
          <w:i/>
          <w:sz w:val="21"/>
          <w:szCs w:val="21"/>
        </w:rPr>
        <w:t xml:space="preserve">n. </w:t>
      </w:r>
      <w:r>
        <w:rPr>
          <w:sz w:val="21"/>
          <w:szCs w:val="21"/>
        </w:rPr>
        <w:t xml:space="preserve">陈词滥调 </w:t>
      </w:r>
      <w:r>
        <w:rPr>
          <w:b/>
          <w:sz w:val="21"/>
          <w:szCs w:val="21"/>
        </w:rPr>
        <w:t xml:space="preserve">[同] </w:t>
      </w:r>
      <w:r>
        <w:rPr>
          <w:sz w:val="21"/>
          <w:szCs w:val="21"/>
        </w:rPr>
        <w:t>cliché, truism</w:t>
      </w:r>
    </w:p>
    <w:p w14:paraId="29FA9478">
      <w:pPr>
        <w:jc w:val="both"/>
        <w:rPr>
          <w:sz w:val="21"/>
          <w:szCs w:val="21"/>
        </w:rPr>
      </w:pPr>
      <w:r>
        <w:rPr>
          <w:sz w:val="21"/>
          <w:szCs w:val="21"/>
        </w:rPr>
        <w:t xml:space="preserve">    </w:t>
      </w:r>
      <w:r>
        <w:rPr>
          <w:i/>
          <w:sz w:val="21"/>
          <w:szCs w:val="21"/>
        </w:rPr>
        <w:t xml:space="preserve">e.g. </w:t>
      </w:r>
      <w:r>
        <w:rPr>
          <w:sz w:val="21"/>
          <w:szCs w:val="21"/>
        </w:rPr>
        <w:t xml:space="preserve">With spontaneous irreverence, satire rearranges perspectives, scrambles familiar objects into incongruous juxtaposition and speaks in a personal idiom instead of abstract </w:t>
      </w:r>
      <w:r>
        <w:rPr>
          <w:b/>
          <w:i/>
          <w:sz w:val="21"/>
          <w:szCs w:val="21"/>
        </w:rPr>
        <w:t>platitude</w:t>
      </w:r>
      <w:r>
        <w:rPr>
          <w:sz w:val="21"/>
          <w:szCs w:val="21"/>
        </w:rPr>
        <w:t>.</w:t>
      </w:r>
    </w:p>
    <w:p w14:paraId="779E463B">
      <w:pPr>
        <w:jc w:val="both"/>
        <w:rPr>
          <w:sz w:val="21"/>
          <w:szCs w:val="21"/>
        </w:rPr>
      </w:pPr>
      <w:r>
        <w:rPr>
          <w:b/>
          <w:sz w:val="21"/>
          <w:szCs w:val="21"/>
        </w:rPr>
        <w:t xml:space="preserve">platitudinous </w:t>
      </w:r>
      <w:r>
        <w:rPr>
          <w:sz w:val="21"/>
          <w:szCs w:val="21"/>
        </w:rPr>
        <w:t>/ˌplætɪˈtjuːdɪnəs/</w:t>
      </w:r>
    </w:p>
    <w:p w14:paraId="55C0516C">
      <w:pPr>
        <w:jc w:val="both"/>
        <w:rPr>
          <w:sz w:val="21"/>
          <w:szCs w:val="21"/>
        </w:rPr>
      </w:pPr>
      <w:r>
        <w:rPr>
          <w:sz w:val="21"/>
          <w:szCs w:val="21"/>
        </w:rPr>
        <w:t xml:space="preserve">    </w:t>
      </w:r>
      <w:r>
        <w:rPr>
          <w:i/>
          <w:sz w:val="21"/>
          <w:szCs w:val="21"/>
        </w:rPr>
        <w:t xml:space="preserve">adj. </w:t>
      </w:r>
      <w:r>
        <w:rPr>
          <w:sz w:val="21"/>
          <w:szCs w:val="21"/>
        </w:rPr>
        <w:t xml:space="preserve">陈腐的 </w:t>
      </w:r>
      <w:r>
        <w:rPr>
          <w:b/>
          <w:sz w:val="21"/>
          <w:szCs w:val="21"/>
        </w:rPr>
        <w:t xml:space="preserve">[同] </w:t>
      </w:r>
      <w:r>
        <w:rPr>
          <w:sz w:val="21"/>
          <w:szCs w:val="21"/>
        </w:rPr>
        <w:t>banal, trite</w:t>
      </w:r>
    </w:p>
    <w:p w14:paraId="177A0D65">
      <w:pPr>
        <w:jc w:val="both"/>
        <w:rPr>
          <w:sz w:val="21"/>
          <w:szCs w:val="21"/>
        </w:rPr>
      </w:pPr>
      <w:r>
        <w:rPr>
          <w:sz w:val="21"/>
          <w:szCs w:val="21"/>
        </w:rPr>
        <w:t xml:space="preserve">    </w:t>
      </w:r>
      <w:r>
        <w:rPr>
          <w:i/>
          <w:sz w:val="21"/>
          <w:szCs w:val="21"/>
        </w:rPr>
        <w:t xml:space="preserve">e.g. </w:t>
      </w:r>
      <w:r>
        <w:rPr>
          <w:sz w:val="21"/>
          <w:szCs w:val="21"/>
        </w:rPr>
        <w:t xml:space="preserve">It has lived because readers appreciate a refreshing stimulus, an irreverent reminder that they lived in a world of </w:t>
      </w:r>
      <w:r>
        <w:rPr>
          <w:b/>
          <w:i/>
          <w:sz w:val="21"/>
          <w:szCs w:val="21"/>
        </w:rPr>
        <w:t>platitudinous</w:t>
      </w:r>
      <w:r>
        <w:rPr>
          <w:sz w:val="21"/>
          <w:szCs w:val="21"/>
        </w:rPr>
        <w:t xml:space="preserve"> thinking, cheap moralizing, and foolish philosophy.</w:t>
      </w:r>
    </w:p>
    <w:p w14:paraId="1B305364">
      <w:pPr>
        <w:jc w:val="both"/>
        <w:rPr>
          <w:sz w:val="21"/>
          <w:szCs w:val="21"/>
        </w:rPr>
      </w:pPr>
      <w:r>
        <w:rPr>
          <w:b/>
          <w:color w:val="FF0000"/>
          <w:sz w:val="21"/>
          <w:szCs w:val="21"/>
        </w:rPr>
        <w:t>plausible</w:t>
      </w:r>
      <w:r>
        <w:rPr>
          <w:b/>
          <w:sz w:val="21"/>
          <w:szCs w:val="21"/>
        </w:rPr>
        <w:t xml:space="preserve"> </w:t>
      </w:r>
      <w:r>
        <w:rPr>
          <w:sz w:val="21"/>
          <w:szCs w:val="21"/>
        </w:rPr>
        <w:t>/ˈplɔːzəbl/</w:t>
      </w:r>
    </w:p>
    <w:p w14:paraId="280CAA9C">
      <w:pPr>
        <w:jc w:val="both"/>
        <w:rPr>
          <w:sz w:val="21"/>
          <w:szCs w:val="21"/>
        </w:rPr>
      </w:pPr>
      <w:r>
        <w:rPr>
          <w:sz w:val="21"/>
          <w:szCs w:val="21"/>
        </w:rPr>
        <w:t xml:space="preserve">    </w:t>
      </w:r>
      <w:r>
        <w:rPr>
          <w:i/>
          <w:sz w:val="21"/>
          <w:szCs w:val="21"/>
        </w:rPr>
        <w:t xml:space="preserve">adj. </w:t>
      </w:r>
      <w:r>
        <w:rPr>
          <w:sz w:val="21"/>
          <w:szCs w:val="21"/>
        </w:rPr>
        <w:t xml:space="preserve">貌似合理的 </w:t>
      </w:r>
      <w:r>
        <w:rPr>
          <w:b/>
          <w:sz w:val="21"/>
          <w:szCs w:val="21"/>
        </w:rPr>
        <w:t xml:space="preserve">[同] </w:t>
      </w:r>
      <w:r>
        <w:rPr>
          <w:sz w:val="21"/>
          <w:szCs w:val="21"/>
        </w:rPr>
        <w:t>credible, believable</w:t>
      </w:r>
    </w:p>
    <w:p w14:paraId="248A59CE">
      <w:pPr>
        <w:jc w:val="both"/>
        <w:rPr>
          <w:sz w:val="21"/>
          <w:szCs w:val="21"/>
        </w:rPr>
      </w:pPr>
      <w:r>
        <w:rPr>
          <w:sz w:val="21"/>
          <w:szCs w:val="21"/>
        </w:rPr>
        <w:t xml:space="preserve">    </w:t>
      </w:r>
      <w:r>
        <w:rPr>
          <w:i/>
          <w:sz w:val="21"/>
          <w:szCs w:val="21"/>
        </w:rPr>
        <w:t xml:space="preserve">e.g. </w:t>
      </w:r>
      <w:r>
        <w:rPr>
          <w:sz w:val="21"/>
          <w:szCs w:val="21"/>
        </w:rPr>
        <w:t xml:space="preserve">Since Anatolia did possess the necessary knowledge and skill, it seemed to be a </w:t>
      </w:r>
      <w:r>
        <w:rPr>
          <w:b/>
          <w:i/>
          <w:sz w:val="21"/>
          <w:szCs w:val="21"/>
        </w:rPr>
        <w:t>plausible</w:t>
      </w:r>
      <w:r>
        <w:rPr>
          <w:sz w:val="21"/>
          <w:szCs w:val="21"/>
        </w:rPr>
        <w:t xml:space="preserve"> source.</w:t>
      </w:r>
    </w:p>
    <w:p w14:paraId="4AD18474">
      <w:pPr>
        <w:jc w:val="both"/>
        <w:rPr>
          <w:sz w:val="21"/>
          <w:szCs w:val="21"/>
        </w:rPr>
      </w:pPr>
      <w:r>
        <w:rPr>
          <w:b/>
          <w:sz w:val="21"/>
          <w:szCs w:val="21"/>
        </w:rPr>
        <w:t xml:space="preserve">playwright </w:t>
      </w:r>
      <w:r>
        <w:rPr>
          <w:sz w:val="21"/>
          <w:szCs w:val="21"/>
        </w:rPr>
        <w:t>/ˈpleɪraɪt/</w:t>
      </w:r>
    </w:p>
    <w:p w14:paraId="14AB779A">
      <w:pPr>
        <w:jc w:val="both"/>
        <w:rPr>
          <w:sz w:val="21"/>
          <w:szCs w:val="21"/>
        </w:rPr>
      </w:pPr>
      <w:r>
        <w:rPr>
          <w:sz w:val="21"/>
          <w:szCs w:val="21"/>
        </w:rPr>
        <w:t xml:space="preserve">    </w:t>
      </w:r>
      <w:r>
        <w:rPr>
          <w:i/>
          <w:sz w:val="21"/>
          <w:szCs w:val="21"/>
        </w:rPr>
        <w:t xml:space="preserve">n. </w:t>
      </w:r>
      <w:r>
        <w:rPr>
          <w:sz w:val="21"/>
          <w:szCs w:val="21"/>
        </w:rPr>
        <w:t xml:space="preserve">剧作家 </w:t>
      </w:r>
      <w:r>
        <w:rPr>
          <w:b/>
          <w:sz w:val="21"/>
          <w:szCs w:val="21"/>
        </w:rPr>
        <w:t xml:space="preserve">[同] </w:t>
      </w:r>
      <w:r>
        <w:rPr>
          <w:sz w:val="21"/>
          <w:szCs w:val="21"/>
        </w:rPr>
        <w:t>dramatist, author</w:t>
      </w:r>
    </w:p>
    <w:p w14:paraId="383E30C8">
      <w:pPr>
        <w:jc w:val="both"/>
        <w:rPr>
          <w:sz w:val="21"/>
          <w:szCs w:val="21"/>
        </w:rPr>
      </w:pPr>
      <w:r>
        <w:rPr>
          <w:sz w:val="21"/>
          <w:szCs w:val="21"/>
        </w:rPr>
        <w:t xml:space="preserve">    </w:t>
      </w:r>
      <w:r>
        <w:rPr>
          <w:i/>
          <w:sz w:val="21"/>
          <w:szCs w:val="21"/>
        </w:rPr>
        <w:t xml:space="preserve">e.g. </w:t>
      </w:r>
      <w:r>
        <w:rPr>
          <w:sz w:val="21"/>
          <w:szCs w:val="21"/>
        </w:rPr>
        <w:t xml:space="preserve">Described by Greek poets and </w:t>
      </w:r>
      <w:r>
        <w:rPr>
          <w:b/>
          <w:i/>
          <w:sz w:val="21"/>
          <w:szCs w:val="21"/>
        </w:rPr>
        <w:t>playwright</w:t>
      </w:r>
      <w:r>
        <w:rPr>
          <w:sz w:val="21"/>
          <w:szCs w:val="21"/>
        </w:rPr>
        <w:t xml:space="preserve">s, the Golden Age of perpetual spring depicted an era before the adoption of agriculture, when humans embraced nature's wonder and communicated with spirits in sacred woods. </w:t>
      </w:r>
    </w:p>
    <w:p w14:paraId="0CD25EF7">
      <w:pPr>
        <w:jc w:val="both"/>
        <w:rPr>
          <w:sz w:val="21"/>
          <w:szCs w:val="21"/>
        </w:rPr>
      </w:pPr>
      <w:r>
        <w:rPr>
          <w:b/>
          <w:sz w:val="21"/>
          <w:szCs w:val="21"/>
        </w:rPr>
        <w:t xml:space="preserve">pledge </w:t>
      </w:r>
      <w:r>
        <w:rPr>
          <w:sz w:val="21"/>
          <w:szCs w:val="21"/>
        </w:rPr>
        <w:t>/pledʒ/</w:t>
      </w:r>
    </w:p>
    <w:p w14:paraId="4A66DF17">
      <w:pPr>
        <w:jc w:val="both"/>
        <w:rPr>
          <w:sz w:val="21"/>
          <w:szCs w:val="21"/>
        </w:rPr>
      </w:pPr>
      <w:r>
        <w:rPr>
          <w:sz w:val="21"/>
          <w:szCs w:val="21"/>
        </w:rPr>
        <w:t xml:space="preserve">    </w:t>
      </w:r>
      <w:r>
        <w:rPr>
          <w:i/>
          <w:sz w:val="21"/>
          <w:szCs w:val="21"/>
        </w:rPr>
        <w:t xml:space="preserve">n./v. </w:t>
      </w:r>
      <w:r>
        <w:rPr>
          <w:sz w:val="21"/>
          <w:szCs w:val="21"/>
        </w:rPr>
        <w:t xml:space="preserve">誓言；保证 </w:t>
      </w:r>
      <w:r>
        <w:rPr>
          <w:b/>
          <w:sz w:val="21"/>
          <w:szCs w:val="21"/>
        </w:rPr>
        <w:t xml:space="preserve">[同] </w:t>
      </w:r>
      <w:r>
        <w:rPr>
          <w:sz w:val="21"/>
          <w:szCs w:val="21"/>
        </w:rPr>
        <w:t>promise, vow, commitment</w:t>
      </w:r>
    </w:p>
    <w:p w14:paraId="243C9248">
      <w:pPr>
        <w:jc w:val="both"/>
        <w:rPr>
          <w:sz w:val="21"/>
          <w:szCs w:val="21"/>
        </w:rPr>
      </w:pPr>
      <w:r>
        <w:rPr>
          <w:sz w:val="21"/>
          <w:szCs w:val="21"/>
        </w:rPr>
        <w:t xml:space="preserve">    </w:t>
      </w:r>
      <w:r>
        <w:rPr>
          <w:i/>
          <w:sz w:val="21"/>
          <w:szCs w:val="21"/>
        </w:rPr>
        <w:t xml:space="preserve">e.g. </w:t>
      </w:r>
      <w:r>
        <w:rPr>
          <w:sz w:val="21"/>
          <w:szCs w:val="21"/>
        </w:rPr>
        <w:t xml:space="preserve">Americans in large numbers bought a brand of soap first made in 1897 in Cincinnati, Ohio, because of the absurd overly precise but impressive </w:t>
      </w:r>
      <w:r>
        <w:rPr>
          <w:b/>
          <w:i/>
          <w:sz w:val="21"/>
          <w:szCs w:val="21"/>
        </w:rPr>
        <w:t>pledge</w:t>
      </w:r>
      <w:r>
        <w:rPr>
          <w:sz w:val="21"/>
          <w:szCs w:val="21"/>
        </w:rPr>
        <w:t xml:space="preserve"> that it was "99 and 44/100ths percent pure." </w:t>
      </w:r>
    </w:p>
    <w:p w14:paraId="36668243">
      <w:pPr>
        <w:jc w:val="both"/>
        <w:rPr>
          <w:sz w:val="21"/>
          <w:szCs w:val="21"/>
        </w:rPr>
      </w:pPr>
      <w:r>
        <w:rPr>
          <w:b/>
          <w:color w:val="FF0000"/>
          <w:sz w:val="21"/>
          <w:szCs w:val="21"/>
        </w:rPr>
        <w:t>plentiful</w:t>
      </w:r>
      <w:r>
        <w:rPr>
          <w:b/>
          <w:sz w:val="21"/>
          <w:szCs w:val="21"/>
        </w:rPr>
        <w:t xml:space="preserve"> </w:t>
      </w:r>
      <w:r>
        <w:rPr>
          <w:sz w:val="21"/>
          <w:szCs w:val="21"/>
        </w:rPr>
        <w:t>/ˈplentɪfl/</w:t>
      </w:r>
    </w:p>
    <w:p w14:paraId="5F6AFB9E">
      <w:pPr>
        <w:jc w:val="both"/>
        <w:rPr>
          <w:sz w:val="21"/>
          <w:szCs w:val="21"/>
        </w:rPr>
      </w:pPr>
      <w:r>
        <w:rPr>
          <w:sz w:val="21"/>
          <w:szCs w:val="21"/>
        </w:rPr>
        <w:t xml:space="preserve">    </w:t>
      </w:r>
      <w:r>
        <w:rPr>
          <w:i/>
          <w:sz w:val="21"/>
          <w:szCs w:val="21"/>
        </w:rPr>
        <w:t xml:space="preserve">adj. </w:t>
      </w:r>
      <w:r>
        <w:rPr>
          <w:sz w:val="21"/>
          <w:szCs w:val="21"/>
        </w:rPr>
        <w:t xml:space="preserve">丰富的 </w:t>
      </w:r>
      <w:r>
        <w:rPr>
          <w:b/>
          <w:sz w:val="21"/>
          <w:szCs w:val="21"/>
        </w:rPr>
        <w:t xml:space="preserve">[同] </w:t>
      </w:r>
      <w:r>
        <w:rPr>
          <w:sz w:val="21"/>
          <w:szCs w:val="21"/>
        </w:rPr>
        <w:t>abundant, ample, plentiful</w:t>
      </w:r>
    </w:p>
    <w:p w14:paraId="757CDAA5">
      <w:pPr>
        <w:jc w:val="both"/>
        <w:rPr>
          <w:sz w:val="21"/>
          <w:szCs w:val="21"/>
        </w:rPr>
      </w:pPr>
      <w:r>
        <w:rPr>
          <w:sz w:val="21"/>
          <w:szCs w:val="21"/>
        </w:rPr>
        <w:t xml:space="preserve">    </w:t>
      </w:r>
      <w:r>
        <w:rPr>
          <w:i/>
          <w:sz w:val="21"/>
          <w:szCs w:val="21"/>
        </w:rPr>
        <w:t xml:space="preserve">e.g. </w:t>
      </w:r>
      <w:r>
        <w:rPr>
          <w:sz w:val="21"/>
          <w:szCs w:val="21"/>
        </w:rPr>
        <w:t xml:space="preserve">The wooden dugout was uniquely suited to western Oregon's </w:t>
      </w:r>
      <w:r>
        <w:rPr>
          <w:b/>
          <w:i/>
          <w:sz w:val="21"/>
          <w:szCs w:val="21"/>
        </w:rPr>
        <w:t>plentiful</w:t>
      </w:r>
      <w:r>
        <w:rPr>
          <w:sz w:val="21"/>
          <w:szCs w:val="21"/>
        </w:rPr>
        <w:t xml:space="preserve"> supply of timber.</w:t>
      </w:r>
    </w:p>
    <w:p w14:paraId="1D75AB91">
      <w:pPr>
        <w:jc w:val="both"/>
        <w:rPr>
          <w:sz w:val="21"/>
          <w:szCs w:val="21"/>
        </w:rPr>
      </w:pPr>
      <w:r>
        <w:rPr>
          <w:b/>
          <w:sz w:val="21"/>
          <w:szCs w:val="21"/>
        </w:rPr>
        <w:t xml:space="preserve">plethora </w:t>
      </w:r>
      <w:r>
        <w:rPr>
          <w:sz w:val="21"/>
          <w:szCs w:val="21"/>
        </w:rPr>
        <w:t>/ˈpleθərə/</w:t>
      </w:r>
    </w:p>
    <w:p w14:paraId="32B41BAA">
      <w:pPr>
        <w:jc w:val="both"/>
        <w:rPr>
          <w:sz w:val="21"/>
          <w:szCs w:val="21"/>
        </w:rPr>
      </w:pPr>
      <w:r>
        <w:rPr>
          <w:sz w:val="21"/>
          <w:szCs w:val="21"/>
        </w:rPr>
        <w:t xml:space="preserve">    </w:t>
      </w:r>
      <w:r>
        <w:rPr>
          <w:i/>
          <w:sz w:val="21"/>
          <w:szCs w:val="21"/>
        </w:rPr>
        <w:t xml:space="preserve">n. </w:t>
      </w:r>
      <w:r>
        <w:rPr>
          <w:sz w:val="21"/>
          <w:szCs w:val="21"/>
        </w:rPr>
        <w:t xml:space="preserve">过量；过剩 </w:t>
      </w:r>
      <w:r>
        <w:rPr>
          <w:b/>
          <w:sz w:val="21"/>
          <w:szCs w:val="21"/>
        </w:rPr>
        <w:t xml:space="preserve">[同] </w:t>
      </w:r>
      <w:r>
        <w:rPr>
          <w:sz w:val="21"/>
          <w:szCs w:val="21"/>
        </w:rPr>
        <w:t>excess, surplus</w:t>
      </w:r>
    </w:p>
    <w:p w14:paraId="72ABFB95">
      <w:pPr>
        <w:jc w:val="both"/>
        <w:rPr>
          <w:sz w:val="21"/>
          <w:szCs w:val="21"/>
        </w:rPr>
      </w:pPr>
      <w:r>
        <w:rPr>
          <w:sz w:val="21"/>
          <w:szCs w:val="21"/>
        </w:rPr>
        <w:t xml:space="preserve">    </w:t>
      </w:r>
      <w:r>
        <w:rPr>
          <w:i/>
          <w:sz w:val="21"/>
          <w:szCs w:val="21"/>
        </w:rPr>
        <w:t xml:space="preserve">e.g. </w:t>
      </w:r>
      <w:r>
        <w:rPr>
          <w:sz w:val="21"/>
          <w:szCs w:val="21"/>
        </w:rPr>
        <w:t xml:space="preserve">The canopy, the upper level of the trees in the rain forest, holds a </w:t>
      </w:r>
      <w:r>
        <w:rPr>
          <w:b/>
          <w:i/>
          <w:sz w:val="21"/>
          <w:szCs w:val="21"/>
        </w:rPr>
        <w:t>plethora</w:t>
      </w:r>
      <w:r>
        <w:rPr>
          <w:sz w:val="21"/>
          <w:szCs w:val="21"/>
        </w:rPr>
        <w:t xml:space="preserve"> of climbing mammals of moderately large size, which may include monkeys, cats, civets, and porcupines.</w:t>
      </w:r>
    </w:p>
    <w:p w14:paraId="2261F414">
      <w:pPr>
        <w:jc w:val="both"/>
        <w:rPr>
          <w:sz w:val="21"/>
          <w:szCs w:val="21"/>
        </w:rPr>
      </w:pPr>
      <w:r>
        <w:rPr>
          <w:b/>
          <w:sz w:val="21"/>
          <w:szCs w:val="21"/>
        </w:rPr>
        <w:t xml:space="preserve">pliable </w:t>
      </w:r>
      <w:r>
        <w:rPr>
          <w:sz w:val="21"/>
          <w:szCs w:val="21"/>
        </w:rPr>
        <w:t>/ˈplaɪəbl/</w:t>
      </w:r>
    </w:p>
    <w:p w14:paraId="362A38F5">
      <w:pPr>
        <w:jc w:val="both"/>
        <w:rPr>
          <w:sz w:val="21"/>
          <w:szCs w:val="21"/>
        </w:rPr>
      </w:pPr>
      <w:r>
        <w:rPr>
          <w:sz w:val="21"/>
          <w:szCs w:val="21"/>
        </w:rPr>
        <w:t xml:space="preserve">    </w:t>
      </w:r>
      <w:r>
        <w:rPr>
          <w:i/>
          <w:sz w:val="21"/>
          <w:szCs w:val="21"/>
        </w:rPr>
        <w:t xml:space="preserve">adj. </w:t>
      </w:r>
      <w:r>
        <w:rPr>
          <w:sz w:val="21"/>
          <w:szCs w:val="21"/>
        </w:rPr>
        <w:t xml:space="preserve">柔韧的；易受影响的 </w:t>
      </w:r>
      <w:r>
        <w:rPr>
          <w:b/>
          <w:sz w:val="21"/>
          <w:szCs w:val="21"/>
        </w:rPr>
        <w:t xml:space="preserve">[同] </w:t>
      </w:r>
      <w:r>
        <w:rPr>
          <w:sz w:val="21"/>
          <w:szCs w:val="21"/>
        </w:rPr>
        <w:t>flexible, supple, adaptable</w:t>
      </w:r>
    </w:p>
    <w:p w14:paraId="18A4A001">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pliable</w:t>
      </w:r>
      <w:r>
        <w:rPr>
          <w:sz w:val="21"/>
          <w:szCs w:val="21"/>
        </w:rPr>
        <w:t xml:space="preserve"> metal could be shaped into intricate designs without breaking.</w:t>
      </w:r>
    </w:p>
    <w:p w14:paraId="271B48D7">
      <w:pPr>
        <w:jc w:val="both"/>
        <w:rPr>
          <w:sz w:val="21"/>
          <w:szCs w:val="21"/>
        </w:rPr>
      </w:pPr>
      <w:r>
        <w:rPr>
          <w:b/>
          <w:sz w:val="21"/>
          <w:szCs w:val="21"/>
        </w:rPr>
        <w:t xml:space="preserve">plight </w:t>
      </w:r>
      <w:r>
        <w:rPr>
          <w:sz w:val="21"/>
          <w:szCs w:val="21"/>
        </w:rPr>
        <w:t>/plaɪt/</w:t>
      </w:r>
    </w:p>
    <w:p w14:paraId="2789DFE2">
      <w:pPr>
        <w:jc w:val="both"/>
        <w:rPr>
          <w:sz w:val="21"/>
          <w:szCs w:val="21"/>
        </w:rPr>
      </w:pPr>
      <w:r>
        <w:rPr>
          <w:sz w:val="21"/>
          <w:szCs w:val="21"/>
        </w:rPr>
        <w:t xml:space="preserve">    </w:t>
      </w:r>
      <w:r>
        <w:rPr>
          <w:i/>
          <w:sz w:val="21"/>
          <w:szCs w:val="21"/>
        </w:rPr>
        <w:t xml:space="preserve">n. </w:t>
      </w:r>
      <w:r>
        <w:rPr>
          <w:sz w:val="21"/>
          <w:szCs w:val="21"/>
        </w:rPr>
        <w:t xml:space="preserve">困境 </w:t>
      </w:r>
      <w:r>
        <w:rPr>
          <w:b/>
          <w:sz w:val="21"/>
          <w:szCs w:val="21"/>
        </w:rPr>
        <w:t xml:space="preserve">[同] </w:t>
      </w:r>
      <w:r>
        <w:rPr>
          <w:sz w:val="21"/>
          <w:szCs w:val="21"/>
        </w:rPr>
        <w:t>predicament, dilemma</w:t>
      </w:r>
    </w:p>
    <w:p w14:paraId="108940E0">
      <w:pPr>
        <w:jc w:val="both"/>
        <w:rPr>
          <w:sz w:val="21"/>
          <w:szCs w:val="21"/>
        </w:rPr>
      </w:pPr>
      <w:r>
        <w:rPr>
          <w:sz w:val="21"/>
          <w:szCs w:val="21"/>
        </w:rPr>
        <w:t xml:space="preserve">    </w:t>
      </w:r>
      <w:r>
        <w:rPr>
          <w:i/>
          <w:sz w:val="21"/>
          <w:szCs w:val="21"/>
        </w:rPr>
        <w:t xml:space="preserve">e.g. </w:t>
      </w:r>
      <w:r>
        <w:rPr>
          <w:sz w:val="21"/>
          <w:szCs w:val="21"/>
        </w:rPr>
        <w:t xml:space="preserve">The desperate </w:t>
      </w:r>
      <w:r>
        <w:rPr>
          <w:b/>
          <w:i/>
          <w:sz w:val="21"/>
          <w:szCs w:val="21"/>
        </w:rPr>
        <w:t>plight</w:t>
      </w:r>
      <w:r>
        <w:rPr>
          <w:sz w:val="21"/>
          <w:szCs w:val="21"/>
        </w:rPr>
        <w:t xml:space="preserve"> of the South has eclipsed the fact that reconstruction had to be undertaken also in the North, though less spectacularly.</w:t>
      </w:r>
    </w:p>
    <w:p w14:paraId="5ADF6924">
      <w:pPr>
        <w:jc w:val="both"/>
        <w:rPr>
          <w:sz w:val="21"/>
          <w:szCs w:val="21"/>
        </w:rPr>
      </w:pPr>
      <w:r>
        <w:rPr>
          <w:b/>
          <w:color w:val="FF0000"/>
          <w:sz w:val="21"/>
          <w:szCs w:val="21"/>
        </w:rPr>
        <w:t>plot</w:t>
      </w:r>
      <w:r>
        <w:rPr>
          <w:b/>
          <w:sz w:val="21"/>
          <w:szCs w:val="21"/>
        </w:rPr>
        <w:t xml:space="preserve"> </w:t>
      </w:r>
      <w:r>
        <w:rPr>
          <w:sz w:val="21"/>
          <w:szCs w:val="21"/>
        </w:rPr>
        <w:t>/plɒt/</w:t>
      </w:r>
    </w:p>
    <w:p w14:paraId="68E4781B">
      <w:pPr>
        <w:jc w:val="both"/>
        <w:rPr>
          <w:sz w:val="21"/>
          <w:szCs w:val="21"/>
        </w:rPr>
      </w:pPr>
      <w:r>
        <w:rPr>
          <w:sz w:val="21"/>
          <w:szCs w:val="21"/>
        </w:rPr>
        <w:t xml:space="preserve">    </w:t>
      </w:r>
      <w:r>
        <w:rPr>
          <w:i/>
          <w:sz w:val="21"/>
          <w:szCs w:val="21"/>
        </w:rPr>
        <w:t xml:space="preserve">n./v. </w:t>
      </w:r>
      <w:r>
        <w:rPr>
          <w:sz w:val="21"/>
          <w:szCs w:val="21"/>
        </w:rPr>
        <w:t xml:space="preserve">情节；阴谋；绘图 </w:t>
      </w:r>
      <w:r>
        <w:rPr>
          <w:b/>
          <w:sz w:val="21"/>
          <w:szCs w:val="21"/>
        </w:rPr>
        <w:t xml:space="preserve">[同] </w:t>
      </w:r>
      <w:r>
        <w:rPr>
          <w:sz w:val="21"/>
          <w:szCs w:val="21"/>
        </w:rPr>
        <w:t>scheme, storyline, chart</w:t>
      </w:r>
    </w:p>
    <w:p w14:paraId="5A222E30">
      <w:pPr>
        <w:jc w:val="both"/>
        <w:rPr>
          <w:sz w:val="21"/>
          <w:szCs w:val="21"/>
        </w:rPr>
      </w:pPr>
      <w:r>
        <w:rPr>
          <w:sz w:val="21"/>
          <w:szCs w:val="21"/>
        </w:rPr>
        <w:t xml:space="preserve">    </w:t>
      </w:r>
      <w:r>
        <w:rPr>
          <w:i/>
          <w:sz w:val="21"/>
          <w:szCs w:val="21"/>
        </w:rPr>
        <w:t xml:space="preserve">e.g. </w:t>
      </w:r>
      <w:r>
        <w:rPr>
          <w:sz w:val="21"/>
          <w:szCs w:val="21"/>
        </w:rPr>
        <w:t xml:space="preserve">Green biomass was reduced by 85 percent and average plant height by 56 percent on sample </w:t>
      </w:r>
      <w:r>
        <w:rPr>
          <w:b/>
          <w:i/>
          <w:sz w:val="21"/>
          <w:szCs w:val="21"/>
        </w:rPr>
        <w:t>plot</w:t>
      </w:r>
      <w:r>
        <w:rPr>
          <w:sz w:val="21"/>
          <w:szCs w:val="21"/>
        </w:rPr>
        <w:t>s.</w:t>
      </w:r>
    </w:p>
    <w:p w14:paraId="6BC38F9E">
      <w:pPr>
        <w:jc w:val="both"/>
        <w:rPr>
          <w:sz w:val="21"/>
          <w:szCs w:val="21"/>
        </w:rPr>
      </w:pPr>
      <w:r>
        <w:rPr>
          <w:b/>
          <w:color w:val="FF0000"/>
          <w:sz w:val="21"/>
          <w:szCs w:val="21"/>
        </w:rPr>
        <w:t>plow</w:t>
      </w:r>
      <w:r>
        <w:rPr>
          <w:b/>
          <w:sz w:val="21"/>
          <w:szCs w:val="21"/>
        </w:rPr>
        <w:t xml:space="preserve"> </w:t>
      </w:r>
      <w:r>
        <w:rPr>
          <w:sz w:val="21"/>
          <w:szCs w:val="21"/>
        </w:rPr>
        <w:t>/plaʊ/</w:t>
      </w:r>
    </w:p>
    <w:p w14:paraId="7707D7CA">
      <w:pPr>
        <w:jc w:val="both"/>
        <w:rPr>
          <w:sz w:val="21"/>
          <w:szCs w:val="21"/>
        </w:rPr>
      </w:pPr>
      <w:r>
        <w:rPr>
          <w:sz w:val="21"/>
          <w:szCs w:val="21"/>
        </w:rPr>
        <w:t xml:space="preserve">    </w:t>
      </w:r>
      <w:r>
        <w:rPr>
          <w:i/>
          <w:sz w:val="21"/>
          <w:szCs w:val="21"/>
        </w:rPr>
        <w:t xml:space="preserve">n. </w:t>
      </w:r>
      <w:r>
        <w:rPr>
          <w:sz w:val="21"/>
          <w:szCs w:val="21"/>
        </w:rPr>
        <w:t xml:space="preserve">犁；耕作 </w:t>
      </w:r>
      <w:r>
        <w:rPr>
          <w:b/>
          <w:sz w:val="21"/>
          <w:szCs w:val="21"/>
        </w:rPr>
        <w:t xml:space="preserve">[同] </w:t>
      </w:r>
      <w:r>
        <w:rPr>
          <w:sz w:val="21"/>
          <w:szCs w:val="21"/>
        </w:rPr>
        <w:t>cultivate, till</w:t>
      </w:r>
    </w:p>
    <w:p w14:paraId="4BFC36BE">
      <w:pPr>
        <w:jc w:val="both"/>
        <w:rPr>
          <w:sz w:val="21"/>
          <w:szCs w:val="21"/>
        </w:rPr>
      </w:pPr>
      <w:r>
        <w:rPr>
          <w:sz w:val="21"/>
          <w:szCs w:val="21"/>
        </w:rPr>
        <w:t xml:space="preserve">    </w:t>
      </w:r>
      <w:r>
        <w:rPr>
          <w:i/>
          <w:sz w:val="21"/>
          <w:szCs w:val="21"/>
        </w:rPr>
        <w:t xml:space="preserve">e.g. </w:t>
      </w:r>
      <w:r>
        <w:rPr>
          <w:sz w:val="21"/>
          <w:szCs w:val="21"/>
        </w:rPr>
        <w:t xml:space="preserve">Wooden </w:t>
      </w:r>
      <w:r>
        <w:rPr>
          <w:b/>
          <w:i/>
          <w:sz w:val="21"/>
          <w:szCs w:val="21"/>
        </w:rPr>
        <w:t>plow</w:t>
      </w:r>
      <w:r>
        <w:rPr>
          <w:sz w:val="21"/>
          <w:szCs w:val="21"/>
        </w:rPr>
        <w:t>s with edges made of iron proved virtually useless.</w:t>
      </w:r>
    </w:p>
    <w:p w14:paraId="1D9D1596">
      <w:pPr>
        <w:ind w:firstLine="105" w:firstLineChars="50"/>
        <w:jc w:val="both"/>
        <w:rPr>
          <w:sz w:val="21"/>
          <w:szCs w:val="21"/>
        </w:rPr>
      </w:pPr>
      <w:r>
        <w:rPr>
          <w:i/>
          <w:sz w:val="21"/>
          <w:szCs w:val="21"/>
        </w:rPr>
        <w:t xml:space="preserve">v. </w:t>
      </w:r>
      <w:r>
        <w:rPr>
          <w:sz w:val="21"/>
          <w:szCs w:val="21"/>
        </w:rPr>
        <w:t xml:space="preserve">犁；耕作 </w:t>
      </w:r>
      <w:r>
        <w:rPr>
          <w:b/>
          <w:sz w:val="21"/>
          <w:szCs w:val="21"/>
        </w:rPr>
        <w:t xml:space="preserve">[同] </w:t>
      </w:r>
      <w:r>
        <w:rPr>
          <w:sz w:val="21"/>
          <w:szCs w:val="21"/>
        </w:rPr>
        <w:t>cultivate, till</w:t>
      </w:r>
    </w:p>
    <w:p w14:paraId="39D876F3">
      <w:pPr>
        <w:jc w:val="both"/>
        <w:rPr>
          <w:sz w:val="21"/>
          <w:szCs w:val="21"/>
        </w:rPr>
      </w:pPr>
      <w:r>
        <w:rPr>
          <w:sz w:val="21"/>
          <w:szCs w:val="21"/>
        </w:rPr>
        <w:t xml:space="preserve">    </w:t>
      </w:r>
      <w:r>
        <w:rPr>
          <w:i/>
          <w:sz w:val="21"/>
          <w:szCs w:val="21"/>
        </w:rPr>
        <w:t xml:space="preserve">e.g. </w:t>
      </w:r>
      <w:r>
        <w:rPr>
          <w:sz w:val="21"/>
          <w:szCs w:val="21"/>
        </w:rPr>
        <w:t xml:space="preserve">Once farmers purchased land they needed to </w:t>
      </w:r>
      <w:r>
        <w:rPr>
          <w:b/>
          <w:i/>
          <w:sz w:val="21"/>
          <w:szCs w:val="21"/>
        </w:rPr>
        <w:t>plow</w:t>
      </w:r>
      <w:r>
        <w:rPr>
          <w:sz w:val="21"/>
          <w:szCs w:val="21"/>
        </w:rPr>
        <w:t xml:space="preserve"> up the existing vegetation.</w:t>
      </w:r>
    </w:p>
    <w:p w14:paraId="0C7A59E5">
      <w:pPr>
        <w:jc w:val="both"/>
        <w:rPr>
          <w:sz w:val="21"/>
          <w:szCs w:val="21"/>
        </w:rPr>
      </w:pPr>
      <w:r>
        <w:rPr>
          <w:b/>
          <w:sz w:val="21"/>
          <w:szCs w:val="21"/>
        </w:rPr>
        <w:t xml:space="preserve">pluck </w:t>
      </w:r>
      <w:r>
        <w:rPr>
          <w:sz w:val="21"/>
          <w:szCs w:val="21"/>
        </w:rPr>
        <w:t>/plʌk/</w:t>
      </w:r>
    </w:p>
    <w:p w14:paraId="587E0A4F">
      <w:pPr>
        <w:jc w:val="both"/>
        <w:rPr>
          <w:sz w:val="21"/>
          <w:szCs w:val="21"/>
        </w:rPr>
      </w:pPr>
      <w:r>
        <w:rPr>
          <w:sz w:val="21"/>
          <w:szCs w:val="21"/>
        </w:rPr>
        <w:t xml:space="preserve">    </w:t>
      </w:r>
      <w:r>
        <w:rPr>
          <w:i/>
          <w:sz w:val="21"/>
          <w:szCs w:val="21"/>
        </w:rPr>
        <w:t xml:space="preserve">vt. </w:t>
      </w:r>
      <w:r>
        <w:rPr>
          <w:sz w:val="21"/>
          <w:szCs w:val="21"/>
        </w:rPr>
        <w:t xml:space="preserve">拔；采摘；鼓起勇气 </w:t>
      </w:r>
      <w:r>
        <w:rPr>
          <w:b/>
          <w:sz w:val="21"/>
          <w:szCs w:val="21"/>
        </w:rPr>
        <w:t xml:space="preserve">[同] </w:t>
      </w:r>
      <w:r>
        <w:rPr>
          <w:sz w:val="21"/>
          <w:szCs w:val="21"/>
        </w:rPr>
        <w:t>pick, pull, gather</w:t>
      </w:r>
    </w:p>
    <w:p w14:paraId="6AF4FD4C">
      <w:pPr>
        <w:jc w:val="both"/>
        <w:rPr>
          <w:sz w:val="21"/>
          <w:szCs w:val="21"/>
        </w:rPr>
      </w:pPr>
      <w:r>
        <w:rPr>
          <w:sz w:val="21"/>
          <w:szCs w:val="21"/>
        </w:rPr>
        <w:t xml:space="preserve">    </w:t>
      </w:r>
      <w:r>
        <w:rPr>
          <w:i/>
          <w:sz w:val="21"/>
          <w:szCs w:val="21"/>
        </w:rPr>
        <w:t xml:space="preserve">e.g. </w:t>
      </w:r>
      <w:r>
        <w:rPr>
          <w:sz w:val="21"/>
          <w:szCs w:val="21"/>
        </w:rPr>
        <w:t xml:space="preserve">A brass or woodwind player may hum while playing, to produce two pitches at once; a pianist may reach inside the piano to </w:t>
      </w:r>
      <w:r>
        <w:rPr>
          <w:b/>
          <w:i/>
          <w:sz w:val="21"/>
          <w:szCs w:val="21"/>
        </w:rPr>
        <w:t>pluck</w:t>
      </w:r>
      <w:r>
        <w:rPr>
          <w:sz w:val="21"/>
          <w:szCs w:val="21"/>
        </w:rPr>
        <w:t xml:space="preserve"> a string and then run a metal blade along it.</w:t>
      </w:r>
    </w:p>
    <w:p w14:paraId="201F86BE">
      <w:pPr>
        <w:jc w:val="both"/>
        <w:rPr>
          <w:sz w:val="21"/>
          <w:szCs w:val="21"/>
        </w:rPr>
      </w:pPr>
      <w:r>
        <w:rPr>
          <w:b/>
          <w:sz w:val="21"/>
          <w:szCs w:val="21"/>
        </w:rPr>
        <w:t xml:space="preserve">plumage </w:t>
      </w:r>
      <w:r>
        <w:rPr>
          <w:sz w:val="21"/>
          <w:szCs w:val="21"/>
        </w:rPr>
        <w:t>/ˈpluːmɪdʒ/</w:t>
      </w:r>
    </w:p>
    <w:p w14:paraId="5CD4AAD8">
      <w:pPr>
        <w:jc w:val="both"/>
        <w:rPr>
          <w:sz w:val="21"/>
          <w:szCs w:val="21"/>
        </w:rPr>
      </w:pPr>
      <w:r>
        <w:rPr>
          <w:sz w:val="21"/>
          <w:szCs w:val="21"/>
        </w:rPr>
        <w:t xml:space="preserve">    </w:t>
      </w:r>
      <w:r>
        <w:rPr>
          <w:i/>
          <w:sz w:val="21"/>
          <w:szCs w:val="21"/>
        </w:rPr>
        <w:t xml:space="preserve">n. </w:t>
      </w:r>
      <w:r>
        <w:rPr>
          <w:sz w:val="21"/>
          <w:szCs w:val="21"/>
        </w:rPr>
        <w:t xml:space="preserve">羽毛 </w:t>
      </w:r>
      <w:r>
        <w:rPr>
          <w:b/>
          <w:sz w:val="21"/>
          <w:szCs w:val="21"/>
        </w:rPr>
        <w:t xml:space="preserve">[同] </w:t>
      </w:r>
      <w:r>
        <w:rPr>
          <w:sz w:val="21"/>
          <w:szCs w:val="21"/>
        </w:rPr>
        <w:t>feathers, feathering</w:t>
      </w:r>
    </w:p>
    <w:p w14:paraId="3FBA0D72">
      <w:pPr>
        <w:jc w:val="both"/>
        <w:rPr>
          <w:sz w:val="21"/>
          <w:szCs w:val="21"/>
        </w:rPr>
      </w:pPr>
      <w:r>
        <w:rPr>
          <w:sz w:val="21"/>
          <w:szCs w:val="21"/>
        </w:rPr>
        <w:t xml:space="preserve">    </w:t>
      </w:r>
      <w:r>
        <w:rPr>
          <w:i/>
          <w:sz w:val="21"/>
          <w:szCs w:val="21"/>
        </w:rPr>
        <w:t xml:space="preserve">e.g. </w:t>
      </w:r>
      <w:r>
        <w:rPr>
          <w:sz w:val="21"/>
          <w:szCs w:val="21"/>
        </w:rPr>
        <w:t xml:space="preserve">For example, the ostrich has </w:t>
      </w:r>
      <w:r>
        <w:rPr>
          <w:b/>
          <w:i/>
          <w:sz w:val="21"/>
          <w:szCs w:val="21"/>
        </w:rPr>
        <w:t>plumage</w:t>
      </w:r>
      <w:r>
        <w:rPr>
          <w:sz w:val="21"/>
          <w:szCs w:val="21"/>
        </w:rPr>
        <w:t xml:space="preserve"> that is so constructed that the feathers are long but not too dense.</w:t>
      </w:r>
    </w:p>
    <w:p w14:paraId="073A2890">
      <w:pPr>
        <w:jc w:val="both"/>
        <w:rPr>
          <w:sz w:val="21"/>
          <w:szCs w:val="21"/>
        </w:rPr>
      </w:pPr>
      <w:r>
        <w:rPr>
          <w:b/>
          <w:color w:val="FF0000"/>
          <w:sz w:val="21"/>
          <w:szCs w:val="21"/>
        </w:rPr>
        <w:t>plunge</w:t>
      </w:r>
      <w:r>
        <w:rPr>
          <w:b/>
          <w:sz w:val="21"/>
          <w:szCs w:val="21"/>
        </w:rPr>
        <w:t xml:space="preserve"> </w:t>
      </w:r>
      <w:r>
        <w:rPr>
          <w:sz w:val="21"/>
          <w:szCs w:val="21"/>
        </w:rPr>
        <w:t>/plʌndʒ/</w:t>
      </w:r>
    </w:p>
    <w:p w14:paraId="68F495B3">
      <w:pPr>
        <w:jc w:val="both"/>
        <w:rPr>
          <w:sz w:val="21"/>
          <w:szCs w:val="21"/>
        </w:rPr>
      </w:pPr>
      <w:r>
        <w:rPr>
          <w:sz w:val="21"/>
          <w:szCs w:val="21"/>
        </w:rPr>
        <w:t xml:space="preserve">    </w:t>
      </w:r>
      <w:r>
        <w:rPr>
          <w:i/>
          <w:sz w:val="21"/>
          <w:szCs w:val="21"/>
        </w:rPr>
        <w:t xml:space="preserve">vi./n. </w:t>
      </w:r>
      <w:r>
        <w:rPr>
          <w:sz w:val="21"/>
          <w:szCs w:val="21"/>
        </w:rPr>
        <w:t xml:space="preserve">猛冲；骤降 </w:t>
      </w:r>
      <w:r>
        <w:rPr>
          <w:b/>
          <w:sz w:val="21"/>
          <w:szCs w:val="21"/>
        </w:rPr>
        <w:t xml:space="preserve">[同] </w:t>
      </w:r>
      <w:r>
        <w:rPr>
          <w:sz w:val="21"/>
          <w:szCs w:val="21"/>
        </w:rPr>
        <w:t>dive, drop, descend</w:t>
      </w:r>
    </w:p>
    <w:p w14:paraId="09CEB59E">
      <w:pPr>
        <w:jc w:val="both"/>
        <w:rPr>
          <w:sz w:val="21"/>
          <w:szCs w:val="21"/>
        </w:rPr>
      </w:pPr>
      <w:r>
        <w:rPr>
          <w:sz w:val="21"/>
          <w:szCs w:val="21"/>
        </w:rPr>
        <w:t xml:space="preserve">    </w:t>
      </w:r>
      <w:r>
        <w:rPr>
          <w:i/>
          <w:sz w:val="21"/>
          <w:szCs w:val="21"/>
        </w:rPr>
        <w:t xml:space="preserve">e.g. </w:t>
      </w:r>
      <w:r>
        <w:rPr>
          <w:sz w:val="21"/>
          <w:szCs w:val="21"/>
        </w:rPr>
        <w:t xml:space="preserve">The world anxiously watched as, every few hours, a hurtling chunk of comet </w:t>
      </w:r>
      <w:r>
        <w:rPr>
          <w:b/>
          <w:i/>
          <w:sz w:val="21"/>
          <w:szCs w:val="21"/>
        </w:rPr>
        <w:t>plunge</w:t>
      </w:r>
      <w:r>
        <w:rPr>
          <w:sz w:val="21"/>
          <w:szCs w:val="21"/>
        </w:rPr>
        <w:t>d into the atmosphere of Jupiter.</w:t>
      </w:r>
    </w:p>
    <w:p w14:paraId="739FCCE9">
      <w:pPr>
        <w:jc w:val="both"/>
        <w:rPr>
          <w:sz w:val="21"/>
          <w:szCs w:val="21"/>
        </w:rPr>
      </w:pPr>
      <w:r>
        <w:rPr>
          <w:b/>
          <w:sz w:val="21"/>
          <w:szCs w:val="21"/>
        </w:rPr>
        <w:t xml:space="preserve">pluralism </w:t>
      </w:r>
      <w:r>
        <w:rPr>
          <w:sz w:val="21"/>
          <w:szCs w:val="21"/>
        </w:rPr>
        <w:t>/ˈplʊərəlɪzəm/</w:t>
      </w:r>
    </w:p>
    <w:p w14:paraId="0100F110">
      <w:pPr>
        <w:jc w:val="both"/>
        <w:rPr>
          <w:sz w:val="21"/>
          <w:szCs w:val="21"/>
        </w:rPr>
      </w:pPr>
      <w:r>
        <w:rPr>
          <w:sz w:val="21"/>
          <w:szCs w:val="21"/>
        </w:rPr>
        <w:t xml:space="preserve">    </w:t>
      </w:r>
      <w:r>
        <w:rPr>
          <w:i/>
          <w:sz w:val="21"/>
          <w:szCs w:val="21"/>
        </w:rPr>
        <w:t xml:space="preserve">n. </w:t>
      </w:r>
      <w:r>
        <w:rPr>
          <w:sz w:val="21"/>
          <w:szCs w:val="21"/>
        </w:rPr>
        <w:t xml:space="preserve">多元化；多元主义 </w:t>
      </w:r>
      <w:r>
        <w:rPr>
          <w:b/>
          <w:sz w:val="21"/>
          <w:szCs w:val="21"/>
        </w:rPr>
        <w:t xml:space="preserve">[同] </w:t>
      </w:r>
      <w:r>
        <w:rPr>
          <w:sz w:val="21"/>
          <w:szCs w:val="21"/>
        </w:rPr>
        <w:t>diversity, multiplicity</w:t>
      </w:r>
    </w:p>
    <w:p w14:paraId="5C370149">
      <w:pPr>
        <w:jc w:val="both"/>
        <w:rPr>
          <w:sz w:val="21"/>
          <w:szCs w:val="21"/>
        </w:rPr>
      </w:pPr>
      <w:r>
        <w:rPr>
          <w:sz w:val="21"/>
          <w:szCs w:val="21"/>
        </w:rPr>
        <w:t xml:space="preserve">    </w:t>
      </w:r>
      <w:r>
        <w:rPr>
          <w:i/>
          <w:sz w:val="21"/>
          <w:szCs w:val="21"/>
        </w:rPr>
        <w:t xml:space="preserve">e.g. </w:t>
      </w:r>
      <w:r>
        <w:rPr>
          <w:sz w:val="21"/>
          <w:szCs w:val="21"/>
        </w:rPr>
        <w:t xml:space="preserve">Far from advocating a withdrawal from American culture, as did some of his contemporaries, Locke recommended a cultural </w:t>
      </w:r>
      <w:r>
        <w:rPr>
          <w:b/>
          <w:i/>
          <w:sz w:val="21"/>
          <w:szCs w:val="21"/>
        </w:rPr>
        <w:t>pluralism</w:t>
      </w:r>
      <w:r>
        <w:rPr>
          <w:sz w:val="21"/>
          <w:szCs w:val="21"/>
        </w:rPr>
        <w:t xml:space="preserve"> through which artists could enrich the culture of America.</w:t>
      </w:r>
    </w:p>
    <w:p w14:paraId="0C16574E">
      <w:pPr>
        <w:jc w:val="both"/>
        <w:rPr>
          <w:sz w:val="21"/>
          <w:szCs w:val="21"/>
        </w:rPr>
      </w:pPr>
      <w:r>
        <w:rPr>
          <w:b/>
          <w:sz w:val="21"/>
          <w:szCs w:val="21"/>
        </w:rPr>
        <w:t xml:space="preserve">pluralistic </w:t>
      </w:r>
      <w:r>
        <w:rPr>
          <w:sz w:val="21"/>
          <w:szCs w:val="21"/>
        </w:rPr>
        <w:t>/ˌplʊərəˈlɪstɪk/</w:t>
      </w:r>
    </w:p>
    <w:p w14:paraId="2414EFCE">
      <w:pPr>
        <w:jc w:val="both"/>
        <w:rPr>
          <w:sz w:val="21"/>
          <w:szCs w:val="21"/>
        </w:rPr>
      </w:pPr>
      <w:r>
        <w:rPr>
          <w:sz w:val="21"/>
          <w:szCs w:val="21"/>
        </w:rPr>
        <w:t xml:space="preserve">    </w:t>
      </w:r>
      <w:r>
        <w:rPr>
          <w:i/>
          <w:sz w:val="21"/>
          <w:szCs w:val="21"/>
        </w:rPr>
        <w:t xml:space="preserve">adj. </w:t>
      </w:r>
      <w:r>
        <w:rPr>
          <w:sz w:val="21"/>
          <w:szCs w:val="21"/>
        </w:rPr>
        <w:t xml:space="preserve">多元化的 </w:t>
      </w:r>
      <w:r>
        <w:rPr>
          <w:b/>
          <w:sz w:val="21"/>
          <w:szCs w:val="21"/>
        </w:rPr>
        <w:t xml:space="preserve">[同] </w:t>
      </w:r>
      <w:r>
        <w:rPr>
          <w:sz w:val="21"/>
          <w:szCs w:val="21"/>
        </w:rPr>
        <w:t>diverse, inclusive</w:t>
      </w:r>
    </w:p>
    <w:p w14:paraId="21E4B5E1">
      <w:pPr>
        <w:jc w:val="both"/>
        <w:rPr>
          <w:sz w:val="21"/>
          <w:szCs w:val="21"/>
        </w:rPr>
      </w:pPr>
      <w:r>
        <w:rPr>
          <w:sz w:val="21"/>
          <w:szCs w:val="21"/>
        </w:rPr>
        <w:t xml:space="preserve">    </w:t>
      </w:r>
      <w:r>
        <w:rPr>
          <w:i/>
          <w:sz w:val="21"/>
          <w:szCs w:val="21"/>
        </w:rPr>
        <w:t xml:space="preserve">e.g. </w:t>
      </w:r>
      <w:r>
        <w:rPr>
          <w:sz w:val="21"/>
          <w:szCs w:val="21"/>
        </w:rPr>
        <w:t xml:space="preserve">Diego Rivera (1886-1957) sought to promote a </w:t>
      </w:r>
      <w:r>
        <w:rPr>
          <w:b/>
          <w:i/>
          <w:sz w:val="21"/>
          <w:szCs w:val="21"/>
        </w:rPr>
        <w:t>pluralistic</w:t>
      </w:r>
      <w:r>
        <w:rPr>
          <w:sz w:val="21"/>
          <w:szCs w:val="21"/>
        </w:rPr>
        <w:t xml:space="preserve"> vision of Mexican society by drawing on the rich heritage of the pre-Columbian past (before Christopher Columbus arrived in the Americas in 1492) and contemporary popular culture, and he investigated preColumbian styles and techniques in an effort to create an aesthetic language that was new and Mexican.</w:t>
      </w:r>
    </w:p>
    <w:p w14:paraId="7862A22E">
      <w:pPr>
        <w:jc w:val="both"/>
        <w:rPr>
          <w:sz w:val="21"/>
          <w:szCs w:val="21"/>
        </w:rPr>
      </w:pPr>
      <w:r>
        <w:rPr>
          <w:b/>
          <w:color w:val="FF0000"/>
          <w:sz w:val="21"/>
          <w:szCs w:val="21"/>
        </w:rPr>
        <w:t>polar</w:t>
      </w:r>
      <w:r>
        <w:rPr>
          <w:b/>
          <w:sz w:val="21"/>
          <w:szCs w:val="21"/>
        </w:rPr>
        <w:t xml:space="preserve"> </w:t>
      </w:r>
      <w:r>
        <w:rPr>
          <w:sz w:val="21"/>
          <w:szCs w:val="21"/>
        </w:rPr>
        <w:t>/ˈpəʊlə(r)/</w:t>
      </w:r>
    </w:p>
    <w:p w14:paraId="20849922">
      <w:pPr>
        <w:jc w:val="both"/>
        <w:rPr>
          <w:sz w:val="21"/>
          <w:szCs w:val="21"/>
        </w:rPr>
      </w:pPr>
      <w:r>
        <w:rPr>
          <w:sz w:val="21"/>
          <w:szCs w:val="21"/>
        </w:rPr>
        <w:t xml:space="preserve">    </w:t>
      </w:r>
      <w:r>
        <w:rPr>
          <w:i/>
          <w:sz w:val="21"/>
          <w:szCs w:val="21"/>
        </w:rPr>
        <w:t xml:space="preserve">adj. </w:t>
      </w:r>
      <w:r>
        <w:rPr>
          <w:sz w:val="21"/>
          <w:szCs w:val="21"/>
        </w:rPr>
        <w:t xml:space="preserve">极地的；两极的 </w:t>
      </w:r>
      <w:r>
        <w:rPr>
          <w:b/>
          <w:sz w:val="21"/>
          <w:szCs w:val="21"/>
        </w:rPr>
        <w:t xml:space="preserve">[同] </w:t>
      </w:r>
      <w:r>
        <w:rPr>
          <w:sz w:val="21"/>
          <w:szCs w:val="21"/>
        </w:rPr>
        <w:t>arctic, opposite</w:t>
      </w:r>
    </w:p>
    <w:p w14:paraId="4210F0A1">
      <w:pPr>
        <w:jc w:val="both"/>
        <w:rPr>
          <w:sz w:val="21"/>
          <w:szCs w:val="21"/>
        </w:rPr>
      </w:pPr>
      <w:r>
        <w:rPr>
          <w:sz w:val="21"/>
          <w:szCs w:val="21"/>
        </w:rPr>
        <w:t xml:space="preserve">    </w:t>
      </w:r>
      <w:r>
        <w:rPr>
          <w:i/>
          <w:sz w:val="21"/>
          <w:szCs w:val="21"/>
        </w:rPr>
        <w:t xml:space="preserve">e.g. </w:t>
      </w:r>
      <w:r>
        <w:rPr>
          <w:sz w:val="21"/>
          <w:szCs w:val="21"/>
        </w:rPr>
        <w:t xml:space="preserve">The situation is somewhat different in temperate and </w:t>
      </w:r>
      <w:r>
        <w:rPr>
          <w:b/>
          <w:i/>
          <w:sz w:val="21"/>
          <w:szCs w:val="21"/>
        </w:rPr>
        <w:t>polar</w:t>
      </w:r>
      <w:r>
        <w:rPr>
          <w:sz w:val="21"/>
          <w:szCs w:val="21"/>
        </w:rPr>
        <w:t xml:space="preserve"> waters.</w:t>
      </w:r>
    </w:p>
    <w:p w14:paraId="76EA4266">
      <w:pPr>
        <w:jc w:val="both"/>
        <w:rPr>
          <w:sz w:val="21"/>
          <w:szCs w:val="21"/>
        </w:rPr>
      </w:pPr>
      <w:r>
        <w:rPr>
          <w:b/>
          <w:sz w:val="21"/>
          <w:szCs w:val="21"/>
        </w:rPr>
        <w:t xml:space="preserve">polarity </w:t>
      </w:r>
      <w:r>
        <w:rPr>
          <w:sz w:val="21"/>
          <w:szCs w:val="21"/>
        </w:rPr>
        <w:t>/pəʊˈlærəti/</w:t>
      </w:r>
    </w:p>
    <w:p w14:paraId="62CAAF33">
      <w:pPr>
        <w:jc w:val="both"/>
        <w:rPr>
          <w:sz w:val="21"/>
          <w:szCs w:val="21"/>
        </w:rPr>
      </w:pPr>
      <w:r>
        <w:rPr>
          <w:sz w:val="21"/>
          <w:szCs w:val="21"/>
        </w:rPr>
        <w:t xml:space="preserve">    </w:t>
      </w:r>
      <w:r>
        <w:rPr>
          <w:i/>
          <w:sz w:val="21"/>
          <w:szCs w:val="21"/>
        </w:rPr>
        <w:t xml:space="preserve">n. </w:t>
      </w:r>
      <w:r>
        <w:rPr>
          <w:sz w:val="21"/>
          <w:szCs w:val="21"/>
        </w:rPr>
        <w:t xml:space="preserve">极性；对立 </w:t>
      </w:r>
      <w:r>
        <w:rPr>
          <w:b/>
          <w:sz w:val="21"/>
          <w:szCs w:val="21"/>
        </w:rPr>
        <w:t xml:space="preserve">[同] </w:t>
      </w:r>
      <w:r>
        <w:rPr>
          <w:sz w:val="21"/>
          <w:szCs w:val="21"/>
        </w:rPr>
        <w:t>opposition, duality</w:t>
      </w:r>
    </w:p>
    <w:p w14:paraId="3594F407">
      <w:pPr>
        <w:jc w:val="both"/>
        <w:rPr>
          <w:sz w:val="21"/>
          <w:szCs w:val="21"/>
        </w:rPr>
      </w:pPr>
      <w:r>
        <w:rPr>
          <w:sz w:val="21"/>
          <w:szCs w:val="21"/>
        </w:rPr>
        <w:t xml:space="preserve">    </w:t>
      </w:r>
      <w:r>
        <w:rPr>
          <w:i/>
          <w:sz w:val="21"/>
          <w:szCs w:val="21"/>
        </w:rPr>
        <w:t xml:space="preserve">e.g. </w:t>
      </w:r>
      <w:r>
        <w:rPr>
          <w:sz w:val="21"/>
          <w:szCs w:val="21"/>
        </w:rPr>
        <w:t xml:space="preserve">The notion of drifting continents only became widely accepted in the 1960s following the discovery of paleomagnetism (the study of changes in the </w:t>
      </w:r>
      <w:r>
        <w:rPr>
          <w:b/>
          <w:i/>
          <w:sz w:val="21"/>
          <w:szCs w:val="21"/>
        </w:rPr>
        <w:t>polarity</w:t>
      </w:r>
      <w:r>
        <w:rPr>
          <w:sz w:val="21"/>
          <w:szCs w:val="21"/>
        </w:rPr>
        <w:t xml:space="preserve"> of Earth's magnetic field through time) and the development of the theory of plate tectonics, which explained the growth and movement of continents and other geological phenomena.</w:t>
      </w:r>
    </w:p>
    <w:p w14:paraId="18C0E9C9">
      <w:pPr>
        <w:jc w:val="both"/>
        <w:rPr>
          <w:sz w:val="21"/>
          <w:szCs w:val="21"/>
        </w:rPr>
      </w:pPr>
      <w:r>
        <w:rPr>
          <w:b/>
          <w:sz w:val="21"/>
          <w:szCs w:val="21"/>
        </w:rPr>
        <w:t xml:space="preserve">polarize </w:t>
      </w:r>
      <w:r>
        <w:rPr>
          <w:sz w:val="21"/>
          <w:szCs w:val="21"/>
        </w:rPr>
        <w:t>/ˈpəʊləraɪz/</w:t>
      </w:r>
    </w:p>
    <w:p w14:paraId="150156D0">
      <w:pPr>
        <w:jc w:val="both"/>
        <w:rPr>
          <w:sz w:val="21"/>
          <w:szCs w:val="21"/>
        </w:rPr>
      </w:pPr>
      <w:r>
        <w:rPr>
          <w:sz w:val="21"/>
          <w:szCs w:val="21"/>
        </w:rPr>
        <w:t xml:space="preserve">    </w:t>
      </w:r>
      <w:r>
        <w:rPr>
          <w:i/>
          <w:sz w:val="21"/>
          <w:szCs w:val="21"/>
        </w:rPr>
        <w:t xml:space="preserve">vt. </w:t>
      </w:r>
      <w:r>
        <w:rPr>
          <w:sz w:val="21"/>
          <w:szCs w:val="21"/>
        </w:rPr>
        <w:t xml:space="preserve">使两极分化 </w:t>
      </w:r>
      <w:r>
        <w:rPr>
          <w:b/>
          <w:sz w:val="21"/>
          <w:szCs w:val="21"/>
        </w:rPr>
        <w:t xml:space="preserve">[同] </w:t>
      </w:r>
      <w:r>
        <w:rPr>
          <w:sz w:val="21"/>
          <w:szCs w:val="21"/>
        </w:rPr>
        <w:t>divide, separate</w:t>
      </w:r>
    </w:p>
    <w:p w14:paraId="7EC1407B">
      <w:pPr>
        <w:jc w:val="both"/>
        <w:rPr>
          <w:sz w:val="21"/>
          <w:szCs w:val="21"/>
        </w:rPr>
      </w:pPr>
      <w:r>
        <w:rPr>
          <w:sz w:val="21"/>
          <w:szCs w:val="21"/>
        </w:rPr>
        <w:t xml:space="preserve">    </w:t>
      </w:r>
      <w:r>
        <w:rPr>
          <w:i/>
          <w:sz w:val="21"/>
          <w:szCs w:val="21"/>
        </w:rPr>
        <w:t xml:space="preserve">e.g. </w:t>
      </w:r>
      <w:r>
        <w:rPr>
          <w:sz w:val="21"/>
          <w:szCs w:val="21"/>
        </w:rPr>
        <w:t xml:space="preserve">This immense </w:t>
      </w:r>
      <w:r>
        <w:rPr>
          <w:b/>
          <w:i/>
          <w:sz w:val="21"/>
          <w:szCs w:val="21"/>
        </w:rPr>
        <w:t>polarize</w:t>
      </w:r>
      <w:r>
        <w:rPr>
          <w:sz w:val="21"/>
          <w:szCs w:val="21"/>
        </w:rPr>
        <w:t>d network channels the water toward a single receptacle: an ocean.</w:t>
      </w:r>
    </w:p>
    <w:p w14:paraId="7C216B54">
      <w:pPr>
        <w:jc w:val="both"/>
        <w:rPr>
          <w:sz w:val="21"/>
          <w:szCs w:val="21"/>
        </w:rPr>
      </w:pPr>
      <w:r>
        <w:rPr>
          <w:b/>
          <w:color w:val="FF0000"/>
          <w:sz w:val="21"/>
          <w:szCs w:val="21"/>
        </w:rPr>
        <w:t>polish</w:t>
      </w:r>
      <w:r>
        <w:rPr>
          <w:b/>
          <w:sz w:val="21"/>
          <w:szCs w:val="21"/>
        </w:rPr>
        <w:t xml:space="preserve"> </w:t>
      </w:r>
      <w:r>
        <w:rPr>
          <w:sz w:val="21"/>
          <w:szCs w:val="21"/>
        </w:rPr>
        <w:t>/ˈpɒlɪʃ/</w:t>
      </w:r>
    </w:p>
    <w:p w14:paraId="52FFE758">
      <w:pPr>
        <w:jc w:val="both"/>
        <w:rPr>
          <w:sz w:val="21"/>
          <w:szCs w:val="21"/>
        </w:rPr>
      </w:pPr>
      <w:r>
        <w:rPr>
          <w:sz w:val="21"/>
          <w:szCs w:val="21"/>
        </w:rPr>
        <w:t xml:space="preserve">    </w:t>
      </w:r>
      <w:r>
        <w:rPr>
          <w:i/>
          <w:sz w:val="21"/>
          <w:szCs w:val="21"/>
        </w:rPr>
        <w:t xml:space="preserve">n./vt. </w:t>
      </w:r>
      <w:r>
        <w:rPr>
          <w:sz w:val="21"/>
          <w:szCs w:val="21"/>
        </w:rPr>
        <w:t xml:space="preserve">擦光；润色 </w:t>
      </w:r>
      <w:r>
        <w:rPr>
          <w:b/>
          <w:sz w:val="21"/>
          <w:szCs w:val="21"/>
        </w:rPr>
        <w:t xml:space="preserve">[同] </w:t>
      </w:r>
      <w:r>
        <w:rPr>
          <w:sz w:val="21"/>
          <w:szCs w:val="21"/>
        </w:rPr>
        <w:t>shine, refine, gloss</w:t>
      </w:r>
    </w:p>
    <w:p w14:paraId="475C337D">
      <w:pPr>
        <w:jc w:val="both"/>
        <w:rPr>
          <w:sz w:val="21"/>
          <w:szCs w:val="21"/>
        </w:rPr>
      </w:pPr>
      <w:r>
        <w:rPr>
          <w:sz w:val="21"/>
          <w:szCs w:val="21"/>
        </w:rPr>
        <w:t xml:space="preserve">    </w:t>
      </w:r>
      <w:r>
        <w:rPr>
          <w:i/>
          <w:sz w:val="21"/>
          <w:szCs w:val="21"/>
        </w:rPr>
        <w:t xml:space="preserve">e.g. </w:t>
      </w:r>
      <w:r>
        <w:rPr>
          <w:sz w:val="21"/>
          <w:szCs w:val="21"/>
        </w:rPr>
        <w:t xml:space="preserve">The cattle herders had only a few possessions: unsophisticated pots and </w:t>
      </w:r>
      <w:r>
        <w:rPr>
          <w:b/>
          <w:i/>
          <w:sz w:val="21"/>
          <w:szCs w:val="21"/>
        </w:rPr>
        <w:t>polish</w:t>
      </w:r>
      <w:r>
        <w:rPr>
          <w:sz w:val="21"/>
          <w:szCs w:val="21"/>
        </w:rPr>
        <w:t>ed adzes.</w:t>
      </w:r>
    </w:p>
    <w:p w14:paraId="0A3AF5B0">
      <w:pPr>
        <w:jc w:val="both"/>
        <w:rPr>
          <w:sz w:val="21"/>
          <w:szCs w:val="21"/>
        </w:rPr>
      </w:pPr>
      <w:r>
        <w:rPr>
          <w:b/>
          <w:sz w:val="21"/>
          <w:szCs w:val="21"/>
        </w:rPr>
        <w:t xml:space="preserve">poll </w:t>
      </w:r>
      <w:r>
        <w:rPr>
          <w:sz w:val="21"/>
          <w:szCs w:val="21"/>
        </w:rPr>
        <w:t>/pəʊl/</w:t>
      </w:r>
    </w:p>
    <w:p w14:paraId="1ABA46B6">
      <w:pPr>
        <w:jc w:val="both"/>
        <w:rPr>
          <w:sz w:val="21"/>
          <w:szCs w:val="21"/>
        </w:rPr>
      </w:pPr>
      <w:r>
        <w:rPr>
          <w:sz w:val="21"/>
          <w:szCs w:val="21"/>
        </w:rPr>
        <w:t xml:space="preserve">    </w:t>
      </w:r>
      <w:r>
        <w:rPr>
          <w:i/>
          <w:sz w:val="21"/>
          <w:szCs w:val="21"/>
        </w:rPr>
        <w:t xml:space="preserve">n. </w:t>
      </w:r>
      <w:r>
        <w:rPr>
          <w:sz w:val="21"/>
          <w:szCs w:val="21"/>
        </w:rPr>
        <w:t xml:space="preserve">民意调查；投票 </w:t>
      </w:r>
      <w:r>
        <w:rPr>
          <w:b/>
          <w:sz w:val="21"/>
          <w:szCs w:val="21"/>
        </w:rPr>
        <w:t xml:space="preserve">[同] </w:t>
      </w:r>
      <w:r>
        <w:rPr>
          <w:sz w:val="21"/>
          <w:szCs w:val="21"/>
        </w:rPr>
        <w:t>survey, vote</w:t>
      </w:r>
    </w:p>
    <w:p w14:paraId="42F65717">
      <w:pPr>
        <w:jc w:val="both"/>
        <w:rPr>
          <w:sz w:val="21"/>
          <w:szCs w:val="21"/>
        </w:rPr>
      </w:pPr>
      <w:r>
        <w:rPr>
          <w:sz w:val="21"/>
          <w:szCs w:val="21"/>
        </w:rPr>
        <w:t xml:space="preserve">    </w:t>
      </w:r>
      <w:r>
        <w:rPr>
          <w:i/>
          <w:sz w:val="21"/>
          <w:szCs w:val="21"/>
        </w:rPr>
        <w:t xml:space="preserve">e.g. </w:t>
      </w:r>
      <w:r>
        <w:rPr>
          <w:sz w:val="21"/>
          <w:szCs w:val="21"/>
        </w:rPr>
        <w:t xml:space="preserve">In the United States, the best-known surveys are the Gallup </w:t>
      </w:r>
      <w:r>
        <w:rPr>
          <w:b/>
          <w:i/>
          <w:sz w:val="21"/>
          <w:szCs w:val="21"/>
        </w:rPr>
        <w:t>poll</w:t>
      </w:r>
      <w:r>
        <w:rPr>
          <w:sz w:val="21"/>
          <w:szCs w:val="21"/>
        </w:rPr>
        <w:t xml:space="preserve"> and the Harris poll.</w:t>
      </w:r>
    </w:p>
    <w:p w14:paraId="5CDA10D6">
      <w:pPr>
        <w:jc w:val="both"/>
        <w:rPr>
          <w:sz w:val="21"/>
          <w:szCs w:val="21"/>
        </w:rPr>
      </w:pPr>
      <w:r>
        <w:rPr>
          <w:b/>
          <w:color w:val="FF0000"/>
          <w:sz w:val="21"/>
          <w:szCs w:val="21"/>
        </w:rPr>
        <w:t>pollen</w:t>
      </w:r>
      <w:r>
        <w:rPr>
          <w:b/>
          <w:sz w:val="21"/>
          <w:szCs w:val="21"/>
        </w:rPr>
        <w:t xml:space="preserve"> </w:t>
      </w:r>
      <w:r>
        <w:rPr>
          <w:sz w:val="21"/>
          <w:szCs w:val="21"/>
        </w:rPr>
        <w:t>/ˈpɒlən/</w:t>
      </w:r>
    </w:p>
    <w:p w14:paraId="61B69A9E">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花粉</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spores</w:t>
      </w:r>
    </w:p>
    <w:p w14:paraId="49371689">
      <w:pPr>
        <w:jc w:val="both"/>
        <w:rPr>
          <w:sz w:val="21"/>
          <w:szCs w:val="21"/>
        </w:rPr>
      </w:pPr>
      <w:r>
        <w:rPr>
          <w:sz w:val="21"/>
          <w:szCs w:val="21"/>
        </w:rPr>
        <w:t xml:space="preserve">    </w:t>
      </w:r>
      <w:r>
        <w:rPr>
          <w:i/>
          <w:sz w:val="21"/>
          <w:szCs w:val="21"/>
        </w:rPr>
        <w:t xml:space="preserve">e.g. </w:t>
      </w:r>
      <w:r>
        <w:rPr>
          <w:sz w:val="21"/>
          <w:szCs w:val="21"/>
        </w:rPr>
        <w:t xml:space="preserve">Indeed, </w:t>
      </w:r>
      <w:r>
        <w:rPr>
          <w:b/>
          <w:i/>
          <w:sz w:val="21"/>
          <w:szCs w:val="21"/>
        </w:rPr>
        <w:t>pollen</w:t>
      </w:r>
      <w:r>
        <w:rPr>
          <w:sz w:val="21"/>
          <w:szCs w:val="21"/>
        </w:rPr>
        <w:t xml:space="preserve"> can travel many thousands of kilometers at high altitudes.</w:t>
      </w:r>
    </w:p>
    <w:p w14:paraId="1343742A">
      <w:pPr>
        <w:jc w:val="both"/>
        <w:rPr>
          <w:sz w:val="21"/>
          <w:szCs w:val="21"/>
        </w:rPr>
      </w:pPr>
      <w:r>
        <w:rPr>
          <w:b/>
          <w:color w:val="FF0000"/>
          <w:sz w:val="21"/>
          <w:szCs w:val="21"/>
        </w:rPr>
        <w:t>pollinate</w:t>
      </w:r>
      <w:r>
        <w:rPr>
          <w:b/>
          <w:sz w:val="21"/>
          <w:szCs w:val="21"/>
        </w:rPr>
        <w:t xml:space="preserve"> </w:t>
      </w:r>
      <w:r>
        <w:rPr>
          <w:sz w:val="21"/>
          <w:szCs w:val="21"/>
        </w:rPr>
        <w:t>/ˈpɒlɪneɪt/</w:t>
      </w:r>
    </w:p>
    <w:p w14:paraId="695A805D">
      <w:pPr>
        <w:jc w:val="both"/>
        <w:rPr>
          <w:sz w:val="21"/>
          <w:szCs w:val="21"/>
        </w:rPr>
      </w:pPr>
      <w:r>
        <w:rPr>
          <w:sz w:val="21"/>
          <w:szCs w:val="21"/>
        </w:rPr>
        <w:t xml:space="preserve">    </w:t>
      </w:r>
      <w:r>
        <w:rPr>
          <w:i/>
          <w:sz w:val="21"/>
          <w:szCs w:val="21"/>
        </w:rPr>
        <w:t xml:space="preserve">vt. </w:t>
      </w:r>
      <w:r>
        <w:rPr>
          <w:sz w:val="21"/>
          <w:szCs w:val="21"/>
        </w:rPr>
        <w:t xml:space="preserve">授粉 </w:t>
      </w:r>
      <w:r>
        <w:rPr>
          <w:b/>
          <w:sz w:val="21"/>
          <w:szCs w:val="21"/>
        </w:rPr>
        <w:t xml:space="preserve">[同] </w:t>
      </w:r>
      <w:r>
        <w:rPr>
          <w:sz w:val="21"/>
          <w:szCs w:val="21"/>
        </w:rPr>
        <w:t>fertilize</w:t>
      </w:r>
    </w:p>
    <w:p w14:paraId="2E6A6237">
      <w:pPr>
        <w:jc w:val="both"/>
        <w:rPr>
          <w:sz w:val="21"/>
          <w:szCs w:val="21"/>
        </w:rPr>
      </w:pPr>
      <w:r>
        <w:rPr>
          <w:sz w:val="21"/>
          <w:szCs w:val="21"/>
        </w:rPr>
        <w:t xml:space="preserve">    </w:t>
      </w:r>
      <w:r>
        <w:rPr>
          <w:i/>
          <w:sz w:val="21"/>
          <w:szCs w:val="21"/>
        </w:rPr>
        <w:t xml:space="preserve">e.g. </w:t>
      </w:r>
      <w:r>
        <w:rPr>
          <w:sz w:val="21"/>
          <w:szCs w:val="21"/>
        </w:rPr>
        <w:t xml:space="preserve">Even tall trees in the tropics are usually not wind </w:t>
      </w:r>
      <w:r>
        <w:rPr>
          <w:b/>
          <w:i/>
          <w:sz w:val="21"/>
          <w:szCs w:val="21"/>
        </w:rPr>
        <w:t>pollinate</w:t>
      </w:r>
      <w:r>
        <w:rPr>
          <w:sz w:val="21"/>
          <w:szCs w:val="21"/>
        </w:rPr>
        <w:t>d despite being in windy conditions.</w:t>
      </w:r>
    </w:p>
    <w:p w14:paraId="254FFEF1">
      <w:pPr>
        <w:jc w:val="both"/>
        <w:rPr>
          <w:sz w:val="21"/>
          <w:szCs w:val="21"/>
        </w:rPr>
      </w:pPr>
      <w:r>
        <w:rPr>
          <w:b/>
          <w:color w:val="FF0000"/>
          <w:sz w:val="21"/>
          <w:szCs w:val="21"/>
        </w:rPr>
        <w:t>pollination</w:t>
      </w:r>
      <w:r>
        <w:rPr>
          <w:b/>
          <w:sz w:val="21"/>
          <w:szCs w:val="21"/>
        </w:rPr>
        <w:t xml:space="preserve"> </w:t>
      </w:r>
      <w:r>
        <w:rPr>
          <w:sz w:val="21"/>
          <w:szCs w:val="21"/>
        </w:rPr>
        <w:t>/ˌpɒlɪˈneɪʃn/</w:t>
      </w:r>
    </w:p>
    <w:p w14:paraId="7D0E766D">
      <w:pPr>
        <w:jc w:val="both"/>
        <w:rPr>
          <w:sz w:val="21"/>
          <w:szCs w:val="21"/>
        </w:rPr>
      </w:pPr>
      <w:r>
        <w:rPr>
          <w:sz w:val="21"/>
          <w:szCs w:val="21"/>
        </w:rPr>
        <w:t xml:space="preserve">    </w:t>
      </w:r>
      <w:r>
        <w:rPr>
          <w:i/>
          <w:sz w:val="21"/>
          <w:szCs w:val="21"/>
        </w:rPr>
        <w:t xml:space="preserve">n. </w:t>
      </w:r>
      <w:r>
        <w:rPr>
          <w:sz w:val="21"/>
          <w:szCs w:val="21"/>
        </w:rPr>
        <w:t xml:space="preserve">授粉 </w:t>
      </w:r>
      <w:r>
        <w:rPr>
          <w:b/>
          <w:sz w:val="21"/>
          <w:szCs w:val="21"/>
        </w:rPr>
        <w:t xml:space="preserve">[同] </w:t>
      </w:r>
      <w:r>
        <w:rPr>
          <w:sz w:val="21"/>
          <w:szCs w:val="21"/>
        </w:rPr>
        <w:t>fertilization</w:t>
      </w:r>
    </w:p>
    <w:p w14:paraId="1DC73FA0">
      <w:pPr>
        <w:jc w:val="both"/>
        <w:rPr>
          <w:sz w:val="21"/>
          <w:szCs w:val="21"/>
        </w:rPr>
      </w:pPr>
      <w:r>
        <w:rPr>
          <w:sz w:val="21"/>
          <w:szCs w:val="21"/>
        </w:rPr>
        <w:t xml:space="preserve">    </w:t>
      </w:r>
      <w:r>
        <w:rPr>
          <w:i/>
          <w:sz w:val="21"/>
          <w:szCs w:val="21"/>
        </w:rPr>
        <w:t xml:space="preserve">e.g. </w:t>
      </w:r>
      <w:r>
        <w:rPr>
          <w:sz w:val="21"/>
          <w:szCs w:val="21"/>
        </w:rPr>
        <w:t xml:space="preserve">Wind </w:t>
      </w:r>
      <w:r>
        <w:rPr>
          <w:b/>
          <w:i/>
          <w:sz w:val="21"/>
          <w:szCs w:val="21"/>
        </w:rPr>
        <w:t>pollination</w:t>
      </w:r>
      <w:r>
        <w:rPr>
          <w:sz w:val="21"/>
          <w:szCs w:val="21"/>
        </w:rPr>
        <w:t xml:space="preserve"> does, of course, require a lot of pollen.</w:t>
      </w:r>
    </w:p>
    <w:p w14:paraId="2B552AD6">
      <w:pPr>
        <w:jc w:val="both"/>
        <w:rPr>
          <w:sz w:val="21"/>
          <w:szCs w:val="21"/>
        </w:rPr>
      </w:pPr>
      <w:r>
        <w:rPr>
          <w:b/>
          <w:color w:val="FF0000"/>
          <w:sz w:val="21"/>
          <w:szCs w:val="21"/>
        </w:rPr>
        <w:t>pollinator</w:t>
      </w:r>
      <w:r>
        <w:rPr>
          <w:b/>
          <w:sz w:val="21"/>
          <w:szCs w:val="21"/>
        </w:rPr>
        <w:t xml:space="preserve"> </w:t>
      </w:r>
      <w:r>
        <w:rPr>
          <w:sz w:val="21"/>
          <w:szCs w:val="21"/>
        </w:rPr>
        <w:t>/ˈpɒlɪneɪtə(r)/</w:t>
      </w:r>
    </w:p>
    <w:p w14:paraId="1FFB5A20">
      <w:pPr>
        <w:jc w:val="both"/>
        <w:rPr>
          <w:sz w:val="21"/>
          <w:szCs w:val="21"/>
        </w:rPr>
      </w:pPr>
      <w:r>
        <w:rPr>
          <w:sz w:val="21"/>
          <w:szCs w:val="21"/>
        </w:rPr>
        <w:t xml:space="preserve">    </w:t>
      </w:r>
      <w:r>
        <w:rPr>
          <w:i/>
          <w:sz w:val="21"/>
          <w:szCs w:val="21"/>
        </w:rPr>
        <w:t xml:space="preserve">n. </w:t>
      </w:r>
      <w:r>
        <w:rPr>
          <w:sz w:val="21"/>
          <w:szCs w:val="21"/>
        </w:rPr>
        <w:t xml:space="preserve">传粉者 </w:t>
      </w:r>
      <w:r>
        <w:rPr>
          <w:b/>
          <w:sz w:val="21"/>
          <w:szCs w:val="21"/>
        </w:rPr>
        <w:t xml:space="preserve">[同] </w:t>
      </w:r>
      <w:r>
        <w:rPr>
          <w:sz w:val="21"/>
          <w:szCs w:val="21"/>
        </w:rPr>
        <w:t>fertilizer, insect</w:t>
      </w:r>
    </w:p>
    <w:p w14:paraId="34C90748">
      <w:pPr>
        <w:jc w:val="both"/>
        <w:rPr>
          <w:sz w:val="21"/>
          <w:szCs w:val="21"/>
        </w:rPr>
      </w:pPr>
      <w:r>
        <w:rPr>
          <w:sz w:val="21"/>
          <w:szCs w:val="21"/>
        </w:rPr>
        <w:t xml:space="preserve">    </w:t>
      </w:r>
      <w:r>
        <w:rPr>
          <w:i/>
          <w:sz w:val="21"/>
          <w:szCs w:val="21"/>
        </w:rPr>
        <w:t xml:space="preserve">e.g. </w:t>
      </w:r>
      <w:r>
        <w:rPr>
          <w:sz w:val="21"/>
          <w:szCs w:val="21"/>
        </w:rPr>
        <w:t xml:space="preserve">Flowers have also evolved visual cues attractive to </w:t>
      </w:r>
      <w:r>
        <w:rPr>
          <w:b/>
          <w:i/>
          <w:sz w:val="21"/>
          <w:szCs w:val="21"/>
        </w:rPr>
        <w:t>pollinator</w:t>
      </w:r>
      <w:r>
        <w:rPr>
          <w:sz w:val="21"/>
          <w:szCs w:val="21"/>
        </w:rPr>
        <w:t>s.</w:t>
      </w:r>
    </w:p>
    <w:p w14:paraId="3ECD9E17">
      <w:pPr>
        <w:jc w:val="both"/>
        <w:rPr>
          <w:sz w:val="21"/>
          <w:szCs w:val="21"/>
        </w:rPr>
      </w:pPr>
      <w:r>
        <w:rPr>
          <w:b/>
          <w:sz w:val="21"/>
          <w:szCs w:val="21"/>
        </w:rPr>
        <w:t xml:space="preserve">polymer </w:t>
      </w:r>
      <w:r>
        <w:rPr>
          <w:sz w:val="21"/>
          <w:szCs w:val="21"/>
        </w:rPr>
        <w:t>/ˈpɒlɪmə(r)/</w:t>
      </w:r>
    </w:p>
    <w:p w14:paraId="7C4950DE">
      <w:pPr>
        <w:jc w:val="both"/>
        <w:rPr>
          <w:sz w:val="21"/>
          <w:szCs w:val="21"/>
        </w:rPr>
      </w:pPr>
      <w:r>
        <w:rPr>
          <w:sz w:val="21"/>
          <w:szCs w:val="21"/>
        </w:rPr>
        <w:t xml:space="preserve">    </w:t>
      </w:r>
      <w:r>
        <w:rPr>
          <w:i/>
          <w:sz w:val="21"/>
          <w:szCs w:val="21"/>
        </w:rPr>
        <w:t xml:space="preserve">n. </w:t>
      </w:r>
      <w:r>
        <w:rPr>
          <w:sz w:val="21"/>
          <w:szCs w:val="21"/>
        </w:rPr>
        <w:t xml:space="preserve">聚合物 </w:t>
      </w:r>
      <w:r>
        <w:rPr>
          <w:b/>
          <w:sz w:val="21"/>
          <w:szCs w:val="21"/>
        </w:rPr>
        <w:t xml:space="preserve">[同] </w:t>
      </w:r>
      <w:r>
        <w:rPr>
          <w:sz w:val="21"/>
          <w:szCs w:val="21"/>
        </w:rPr>
        <w:t>compound, macromolecule</w:t>
      </w:r>
    </w:p>
    <w:p w14:paraId="424CF51E">
      <w:pPr>
        <w:jc w:val="both"/>
        <w:rPr>
          <w:sz w:val="21"/>
          <w:szCs w:val="21"/>
        </w:rPr>
      </w:pPr>
      <w:r>
        <w:rPr>
          <w:sz w:val="21"/>
          <w:szCs w:val="21"/>
        </w:rPr>
        <w:t xml:space="preserve">    </w:t>
      </w:r>
      <w:r>
        <w:rPr>
          <w:i/>
          <w:sz w:val="21"/>
          <w:szCs w:val="21"/>
        </w:rPr>
        <w:t xml:space="preserve">e.g. </w:t>
      </w:r>
      <w:r>
        <w:rPr>
          <w:sz w:val="21"/>
          <w:szCs w:val="21"/>
        </w:rPr>
        <w:t xml:space="preserve">Furthermore the walls of fungal cells are not made of cellulose, as those of plants are, but of another complex sugarlike </w:t>
      </w:r>
      <w:r>
        <w:rPr>
          <w:b/>
          <w:i/>
          <w:sz w:val="21"/>
          <w:szCs w:val="21"/>
        </w:rPr>
        <w:t>polymer</w:t>
      </w:r>
      <w:r>
        <w:rPr>
          <w:sz w:val="21"/>
          <w:szCs w:val="21"/>
        </w:rPr>
        <w:t xml:space="preserve"> called chitin, the material from which the hard outer skeletons of shrimps, spiders, and insects are made.</w:t>
      </w:r>
    </w:p>
    <w:p w14:paraId="3C48467F">
      <w:pPr>
        <w:jc w:val="both"/>
        <w:rPr>
          <w:sz w:val="21"/>
          <w:szCs w:val="21"/>
        </w:rPr>
      </w:pPr>
      <w:r>
        <w:rPr>
          <w:b/>
          <w:color w:val="FF0000"/>
          <w:sz w:val="21"/>
          <w:szCs w:val="21"/>
        </w:rPr>
        <w:t>pollutant</w:t>
      </w:r>
      <w:r>
        <w:rPr>
          <w:b/>
          <w:sz w:val="21"/>
          <w:szCs w:val="21"/>
        </w:rPr>
        <w:t xml:space="preserve"> </w:t>
      </w:r>
      <w:r>
        <w:rPr>
          <w:sz w:val="21"/>
          <w:szCs w:val="21"/>
        </w:rPr>
        <w:t>/pəˈluːtənt/</w:t>
      </w:r>
    </w:p>
    <w:p w14:paraId="10240844">
      <w:pPr>
        <w:jc w:val="both"/>
        <w:rPr>
          <w:sz w:val="21"/>
          <w:szCs w:val="21"/>
        </w:rPr>
      </w:pPr>
      <w:r>
        <w:rPr>
          <w:sz w:val="21"/>
          <w:szCs w:val="21"/>
        </w:rPr>
        <w:t xml:space="preserve">    </w:t>
      </w:r>
      <w:r>
        <w:rPr>
          <w:i/>
          <w:sz w:val="21"/>
          <w:szCs w:val="21"/>
        </w:rPr>
        <w:t xml:space="preserve">n. </w:t>
      </w:r>
      <w:r>
        <w:rPr>
          <w:sz w:val="21"/>
          <w:szCs w:val="21"/>
        </w:rPr>
        <w:t xml:space="preserve">污染物 </w:t>
      </w:r>
      <w:r>
        <w:rPr>
          <w:b/>
          <w:sz w:val="21"/>
          <w:szCs w:val="21"/>
        </w:rPr>
        <w:t xml:space="preserve">[同] </w:t>
      </w:r>
      <w:r>
        <w:rPr>
          <w:sz w:val="21"/>
          <w:szCs w:val="21"/>
        </w:rPr>
        <w:t>contaminant, impurity</w:t>
      </w:r>
    </w:p>
    <w:p w14:paraId="4D143331">
      <w:pPr>
        <w:jc w:val="both"/>
        <w:rPr>
          <w:sz w:val="21"/>
          <w:szCs w:val="21"/>
        </w:rPr>
      </w:pPr>
      <w:r>
        <w:rPr>
          <w:sz w:val="21"/>
          <w:szCs w:val="21"/>
        </w:rPr>
        <w:t xml:space="preserve">    </w:t>
      </w:r>
      <w:r>
        <w:rPr>
          <w:i/>
          <w:sz w:val="21"/>
          <w:szCs w:val="21"/>
        </w:rPr>
        <w:t xml:space="preserve">e.g. </w:t>
      </w:r>
      <w:r>
        <w:rPr>
          <w:b/>
          <w:i/>
          <w:sz w:val="21"/>
          <w:szCs w:val="21"/>
        </w:rPr>
        <w:t>Pollutant</w:t>
      </w:r>
      <w:r>
        <w:rPr>
          <w:sz w:val="21"/>
          <w:szCs w:val="21"/>
        </w:rPr>
        <w:t>s from urban areas may even affect the weather downwind from them.</w:t>
      </w:r>
    </w:p>
    <w:p w14:paraId="39254E1A">
      <w:pPr>
        <w:jc w:val="both"/>
        <w:rPr>
          <w:sz w:val="21"/>
          <w:szCs w:val="21"/>
        </w:rPr>
      </w:pPr>
      <w:r>
        <w:rPr>
          <w:b/>
          <w:sz w:val="21"/>
          <w:szCs w:val="21"/>
        </w:rPr>
        <w:t xml:space="preserve">popularity </w:t>
      </w:r>
      <w:r>
        <w:rPr>
          <w:sz w:val="21"/>
          <w:szCs w:val="21"/>
        </w:rPr>
        <w:t>/ˌpɒpjuˈlærəti/</w:t>
      </w:r>
    </w:p>
    <w:p w14:paraId="08D39CF4">
      <w:pPr>
        <w:jc w:val="both"/>
        <w:rPr>
          <w:sz w:val="21"/>
          <w:szCs w:val="21"/>
        </w:rPr>
      </w:pPr>
      <w:r>
        <w:rPr>
          <w:sz w:val="21"/>
          <w:szCs w:val="21"/>
        </w:rPr>
        <w:t xml:space="preserve">    </w:t>
      </w:r>
      <w:r>
        <w:rPr>
          <w:i/>
          <w:sz w:val="21"/>
          <w:szCs w:val="21"/>
        </w:rPr>
        <w:t xml:space="preserve">n. </w:t>
      </w:r>
      <w:r>
        <w:rPr>
          <w:sz w:val="21"/>
          <w:szCs w:val="21"/>
        </w:rPr>
        <w:t xml:space="preserve">流行；受欢迎 </w:t>
      </w:r>
      <w:r>
        <w:rPr>
          <w:b/>
          <w:sz w:val="21"/>
          <w:szCs w:val="21"/>
        </w:rPr>
        <w:t xml:space="preserve">[同] </w:t>
      </w:r>
      <w:r>
        <w:rPr>
          <w:sz w:val="21"/>
          <w:szCs w:val="21"/>
        </w:rPr>
        <w:t>appeal, fame</w:t>
      </w:r>
    </w:p>
    <w:p w14:paraId="6EFBB8CA">
      <w:pPr>
        <w:jc w:val="both"/>
        <w:rPr>
          <w:sz w:val="21"/>
          <w:szCs w:val="21"/>
        </w:rPr>
      </w:pPr>
      <w:r>
        <w:rPr>
          <w:sz w:val="21"/>
          <w:szCs w:val="21"/>
        </w:rPr>
        <w:t xml:space="preserve">    </w:t>
      </w:r>
      <w:r>
        <w:rPr>
          <w:i/>
          <w:sz w:val="21"/>
          <w:szCs w:val="21"/>
        </w:rPr>
        <w:t xml:space="preserve">e.g. </w:t>
      </w:r>
      <w:r>
        <w:rPr>
          <w:sz w:val="21"/>
          <w:szCs w:val="21"/>
        </w:rPr>
        <w:t xml:space="preserve">In 1839 the daguerreotype was introduced to America, ushering in the age of photography, and within a generation the new invention put an end to the </w:t>
      </w:r>
      <w:r>
        <w:rPr>
          <w:b/>
          <w:i/>
          <w:sz w:val="21"/>
          <w:szCs w:val="21"/>
        </w:rPr>
        <w:t>popularity</w:t>
      </w:r>
      <w:r>
        <w:rPr>
          <w:sz w:val="21"/>
          <w:szCs w:val="21"/>
        </w:rPr>
        <w:t xml:space="preserve"> of painted portraits.</w:t>
      </w:r>
    </w:p>
    <w:p w14:paraId="5E28F376">
      <w:pPr>
        <w:jc w:val="both"/>
        <w:rPr>
          <w:sz w:val="21"/>
          <w:szCs w:val="21"/>
        </w:rPr>
      </w:pPr>
      <w:r>
        <w:rPr>
          <w:b/>
          <w:color w:val="FF0000"/>
          <w:sz w:val="21"/>
          <w:szCs w:val="21"/>
        </w:rPr>
        <w:t>populate</w:t>
      </w:r>
      <w:r>
        <w:rPr>
          <w:b/>
          <w:sz w:val="21"/>
          <w:szCs w:val="21"/>
        </w:rPr>
        <w:t xml:space="preserve"> </w:t>
      </w:r>
      <w:r>
        <w:rPr>
          <w:sz w:val="21"/>
          <w:szCs w:val="21"/>
        </w:rPr>
        <w:t>/ˈpɒpjuleɪt/</w:t>
      </w:r>
    </w:p>
    <w:p w14:paraId="5952246A">
      <w:pPr>
        <w:jc w:val="both"/>
        <w:rPr>
          <w:sz w:val="21"/>
          <w:szCs w:val="21"/>
        </w:rPr>
      </w:pPr>
      <w:r>
        <w:rPr>
          <w:sz w:val="21"/>
          <w:szCs w:val="21"/>
        </w:rPr>
        <w:t xml:space="preserve">    </w:t>
      </w:r>
      <w:r>
        <w:rPr>
          <w:i/>
          <w:sz w:val="21"/>
          <w:szCs w:val="21"/>
        </w:rPr>
        <w:t xml:space="preserve">v. </w:t>
      </w:r>
      <w:r>
        <w:rPr>
          <w:sz w:val="21"/>
          <w:szCs w:val="21"/>
        </w:rPr>
        <w:t xml:space="preserve">居住于；充满 </w:t>
      </w:r>
      <w:r>
        <w:rPr>
          <w:b/>
          <w:sz w:val="21"/>
          <w:szCs w:val="21"/>
        </w:rPr>
        <w:t xml:space="preserve">[同] </w:t>
      </w:r>
      <w:r>
        <w:rPr>
          <w:sz w:val="21"/>
          <w:szCs w:val="21"/>
        </w:rPr>
        <w:t>inhabit, occupy</w:t>
      </w:r>
    </w:p>
    <w:p w14:paraId="47F5FEB5">
      <w:pPr>
        <w:jc w:val="both"/>
        <w:rPr>
          <w:sz w:val="21"/>
          <w:szCs w:val="21"/>
        </w:rPr>
      </w:pPr>
      <w:r>
        <w:rPr>
          <w:sz w:val="21"/>
          <w:szCs w:val="21"/>
        </w:rPr>
        <w:t xml:space="preserve">    </w:t>
      </w:r>
      <w:r>
        <w:rPr>
          <w:i/>
          <w:sz w:val="21"/>
          <w:szCs w:val="21"/>
        </w:rPr>
        <w:t xml:space="preserve">e.g. </w:t>
      </w:r>
      <w:r>
        <w:rPr>
          <w:sz w:val="21"/>
          <w:szCs w:val="21"/>
        </w:rPr>
        <w:t xml:space="preserve">More people and goods led to regularly held markets in the most </w:t>
      </w:r>
      <w:r>
        <w:rPr>
          <w:b/>
          <w:i/>
          <w:sz w:val="21"/>
          <w:szCs w:val="21"/>
        </w:rPr>
        <w:t>populate</w:t>
      </w:r>
      <w:r>
        <w:rPr>
          <w:sz w:val="21"/>
          <w:szCs w:val="21"/>
        </w:rPr>
        <w:t>d location in a region.</w:t>
      </w:r>
    </w:p>
    <w:p w14:paraId="7E4D6B4D">
      <w:pPr>
        <w:jc w:val="both"/>
        <w:rPr>
          <w:sz w:val="21"/>
          <w:szCs w:val="21"/>
        </w:rPr>
      </w:pPr>
      <w:r>
        <w:rPr>
          <w:b/>
          <w:color w:val="FF0000"/>
          <w:sz w:val="21"/>
          <w:szCs w:val="21"/>
        </w:rPr>
        <w:t>populous</w:t>
      </w:r>
      <w:r>
        <w:rPr>
          <w:b/>
          <w:sz w:val="21"/>
          <w:szCs w:val="21"/>
        </w:rPr>
        <w:t xml:space="preserve"> </w:t>
      </w:r>
      <w:r>
        <w:rPr>
          <w:sz w:val="21"/>
          <w:szCs w:val="21"/>
        </w:rPr>
        <w:t>/ˈpɒpjələs/</w:t>
      </w:r>
    </w:p>
    <w:p w14:paraId="6F85B703">
      <w:pPr>
        <w:jc w:val="both"/>
        <w:rPr>
          <w:sz w:val="21"/>
          <w:szCs w:val="21"/>
        </w:rPr>
      </w:pPr>
      <w:r>
        <w:rPr>
          <w:sz w:val="21"/>
          <w:szCs w:val="21"/>
        </w:rPr>
        <w:t xml:space="preserve">    </w:t>
      </w:r>
      <w:r>
        <w:rPr>
          <w:i/>
          <w:sz w:val="21"/>
          <w:szCs w:val="21"/>
        </w:rPr>
        <w:t xml:space="preserve">adj. </w:t>
      </w:r>
      <w:r>
        <w:rPr>
          <w:sz w:val="21"/>
          <w:szCs w:val="21"/>
        </w:rPr>
        <w:t xml:space="preserve">人口众多的 </w:t>
      </w:r>
      <w:r>
        <w:rPr>
          <w:b/>
          <w:sz w:val="21"/>
          <w:szCs w:val="21"/>
        </w:rPr>
        <w:t xml:space="preserve">[同] </w:t>
      </w:r>
      <w:r>
        <w:rPr>
          <w:sz w:val="21"/>
          <w:szCs w:val="21"/>
        </w:rPr>
        <w:t>crowded, densely populated</w:t>
      </w:r>
    </w:p>
    <w:p w14:paraId="5ADB1156">
      <w:pPr>
        <w:jc w:val="both"/>
        <w:rPr>
          <w:sz w:val="21"/>
          <w:szCs w:val="21"/>
        </w:rPr>
      </w:pPr>
      <w:r>
        <w:rPr>
          <w:sz w:val="21"/>
          <w:szCs w:val="21"/>
        </w:rPr>
        <w:t xml:space="preserve">    </w:t>
      </w:r>
      <w:r>
        <w:rPr>
          <w:i/>
          <w:sz w:val="21"/>
          <w:szCs w:val="21"/>
        </w:rPr>
        <w:t xml:space="preserve">e.g. </w:t>
      </w:r>
      <w:r>
        <w:rPr>
          <w:sz w:val="21"/>
          <w:szCs w:val="21"/>
        </w:rPr>
        <w:t xml:space="preserve">The rivers that feed it drain from highly </w:t>
      </w:r>
      <w:r>
        <w:rPr>
          <w:b/>
          <w:i/>
          <w:sz w:val="21"/>
          <w:szCs w:val="21"/>
        </w:rPr>
        <w:t>populous</w:t>
      </w:r>
      <w:r>
        <w:rPr>
          <w:sz w:val="21"/>
          <w:szCs w:val="21"/>
        </w:rPr>
        <w:t xml:space="preserve"> countries and run through croplands and intensive pig farms.</w:t>
      </w:r>
    </w:p>
    <w:p w14:paraId="4C394119">
      <w:pPr>
        <w:jc w:val="both"/>
        <w:rPr>
          <w:sz w:val="21"/>
          <w:szCs w:val="21"/>
        </w:rPr>
      </w:pPr>
      <w:r>
        <w:rPr>
          <w:b/>
          <w:color w:val="000000" w:themeColor="text1"/>
          <w:sz w:val="21"/>
          <w:szCs w:val="21"/>
          <w14:textFill>
            <w14:solidFill>
              <w14:schemeClr w14:val="tx1"/>
            </w14:solidFill>
          </w14:textFill>
        </w:rPr>
        <w:t xml:space="preserve">porcelain </w:t>
      </w:r>
      <w:r>
        <w:rPr>
          <w:sz w:val="21"/>
          <w:szCs w:val="21"/>
        </w:rPr>
        <w:t>/ˈpɔːsəlɪn/</w:t>
      </w:r>
    </w:p>
    <w:p w14:paraId="1C5589E0">
      <w:pPr>
        <w:jc w:val="both"/>
        <w:rPr>
          <w:sz w:val="21"/>
          <w:szCs w:val="21"/>
        </w:rPr>
      </w:pPr>
      <w:r>
        <w:rPr>
          <w:sz w:val="21"/>
          <w:szCs w:val="21"/>
        </w:rPr>
        <w:t xml:space="preserve">    </w:t>
      </w:r>
      <w:r>
        <w:rPr>
          <w:i/>
          <w:sz w:val="21"/>
          <w:szCs w:val="21"/>
        </w:rPr>
        <w:t xml:space="preserve">n. </w:t>
      </w:r>
      <w:r>
        <w:rPr>
          <w:sz w:val="21"/>
          <w:szCs w:val="21"/>
        </w:rPr>
        <w:t xml:space="preserve">瓷器 </w:t>
      </w:r>
      <w:r>
        <w:rPr>
          <w:b/>
          <w:sz w:val="21"/>
          <w:szCs w:val="21"/>
        </w:rPr>
        <w:t xml:space="preserve">[同] </w:t>
      </w:r>
      <w:r>
        <w:rPr>
          <w:sz w:val="21"/>
          <w:szCs w:val="21"/>
        </w:rPr>
        <w:t>china, ceramic</w:t>
      </w:r>
    </w:p>
    <w:p w14:paraId="5EFEED8F">
      <w:pPr>
        <w:jc w:val="both"/>
        <w:rPr>
          <w:sz w:val="21"/>
          <w:szCs w:val="21"/>
        </w:rPr>
      </w:pPr>
      <w:r>
        <w:rPr>
          <w:sz w:val="21"/>
          <w:szCs w:val="21"/>
        </w:rPr>
        <w:t xml:space="preserve">    </w:t>
      </w:r>
      <w:r>
        <w:rPr>
          <w:i/>
          <w:sz w:val="21"/>
          <w:szCs w:val="21"/>
        </w:rPr>
        <w:t xml:space="preserve">e.g. </w:t>
      </w:r>
      <w:r>
        <w:rPr>
          <w:sz w:val="21"/>
          <w:szCs w:val="21"/>
        </w:rPr>
        <w:t xml:space="preserve">Chinese </w:t>
      </w:r>
      <w:r>
        <w:rPr>
          <w:b/>
          <w:i/>
          <w:sz w:val="21"/>
          <w:szCs w:val="21"/>
        </w:rPr>
        <w:t>porcelain</w:t>
      </w:r>
      <w:r>
        <w:rPr>
          <w:sz w:val="21"/>
          <w:szCs w:val="21"/>
        </w:rPr>
        <w:t xml:space="preserve"> wares imported into the Arab world.</w:t>
      </w:r>
    </w:p>
    <w:p w14:paraId="6558B025">
      <w:pPr>
        <w:jc w:val="both"/>
        <w:rPr>
          <w:sz w:val="21"/>
          <w:szCs w:val="21"/>
        </w:rPr>
      </w:pPr>
      <w:r>
        <w:rPr>
          <w:b/>
          <w:color w:val="FF0000"/>
          <w:sz w:val="21"/>
          <w:szCs w:val="21"/>
        </w:rPr>
        <w:t>pore</w:t>
      </w:r>
      <w:r>
        <w:rPr>
          <w:b/>
          <w:sz w:val="21"/>
          <w:szCs w:val="21"/>
        </w:rPr>
        <w:t xml:space="preserve"> </w:t>
      </w:r>
      <w:r>
        <w:rPr>
          <w:sz w:val="21"/>
          <w:szCs w:val="21"/>
        </w:rPr>
        <w:t>/pɔː(r)/</w:t>
      </w:r>
    </w:p>
    <w:p w14:paraId="7CAA28C7">
      <w:pPr>
        <w:jc w:val="both"/>
        <w:rPr>
          <w:sz w:val="21"/>
          <w:szCs w:val="21"/>
        </w:rPr>
      </w:pPr>
      <w:r>
        <w:rPr>
          <w:sz w:val="21"/>
          <w:szCs w:val="21"/>
        </w:rPr>
        <w:t xml:space="preserve">    </w:t>
      </w:r>
      <w:r>
        <w:rPr>
          <w:i/>
          <w:sz w:val="21"/>
          <w:szCs w:val="21"/>
        </w:rPr>
        <w:t xml:space="preserve">n. </w:t>
      </w:r>
      <w:r>
        <w:rPr>
          <w:sz w:val="21"/>
          <w:szCs w:val="21"/>
        </w:rPr>
        <w:t xml:space="preserve">毛孔 </w:t>
      </w:r>
      <w:r>
        <w:rPr>
          <w:b/>
          <w:sz w:val="21"/>
          <w:szCs w:val="21"/>
        </w:rPr>
        <w:t xml:space="preserve">[同] </w:t>
      </w:r>
      <w:r>
        <w:rPr>
          <w:sz w:val="21"/>
          <w:szCs w:val="21"/>
        </w:rPr>
        <w:t>opening, aperture</w:t>
      </w:r>
    </w:p>
    <w:p w14:paraId="7F9B250C">
      <w:pPr>
        <w:jc w:val="both"/>
        <w:rPr>
          <w:sz w:val="21"/>
          <w:szCs w:val="21"/>
        </w:rPr>
      </w:pPr>
      <w:r>
        <w:rPr>
          <w:sz w:val="21"/>
          <w:szCs w:val="21"/>
        </w:rPr>
        <w:t xml:space="preserve">    </w:t>
      </w:r>
      <w:r>
        <w:rPr>
          <w:i/>
          <w:sz w:val="21"/>
          <w:szCs w:val="21"/>
        </w:rPr>
        <w:t xml:space="preserve">e.g. </w:t>
      </w:r>
      <w:r>
        <w:rPr>
          <w:sz w:val="21"/>
          <w:szCs w:val="21"/>
        </w:rPr>
        <w:t xml:space="preserve">Consolidated (or cemented) sediments, too, contain millions of minute water-holding </w:t>
      </w:r>
      <w:r>
        <w:rPr>
          <w:b/>
          <w:i/>
          <w:sz w:val="21"/>
          <w:szCs w:val="21"/>
        </w:rPr>
        <w:t>pore</w:t>
      </w:r>
      <w:r>
        <w:rPr>
          <w:sz w:val="21"/>
          <w:szCs w:val="21"/>
        </w:rPr>
        <w:t>s.</w:t>
      </w:r>
    </w:p>
    <w:p w14:paraId="279D117E">
      <w:pPr>
        <w:jc w:val="both"/>
        <w:rPr>
          <w:sz w:val="21"/>
          <w:szCs w:val="21"/>
        </w:rPr>
      </w:pPr>
      <w:r>
        <w:rPr>
          <w:b/>
          <w:color w:val="FF0000"/>
          <w:sz w:val="21"/>
          <w:szCs w:val="21"/>
        </w:rPr>
        <w:t>porous</w:t>
      </w:r>
      <w:r>
        <w:rPr>
          <w:b/>
          <w:sz w:val="21"/>
          <w:szCs w:val="21"/>
        </w:rPr>
        <w:t xml:space="preserve"> </w:t>
      </w:r>
      <w:r>
        <w:rPr>
          <w:sz w:val="21"/>
          <w:szCs w:val="21"/>
        </w:rPr>
        <w:t>/ˈpɔːrəs/</w:t>
      </w:r>
    </w:p>
    <w:p w14:paraId="02F5C075">
      <w:pPr>
        <w:jc w:val="both"/>
        <w:rPr>
          <w:sz w:val="21"/>
          <w:szCs w:val="21"/>
        </w:rPr>
      </w:pPr>
      <w:r>
        <w:rPr>
          <w:sz w:val="21"/>
          <w:szCs w:val="21"/>
        </w:rPr>
        <w:t xml:space="preserve">    </w:t>
      </w:r>
      <w:r>
        <w:rPr>
          <w:i/>
          <w:sz w:val="21"/>
          <w:szCs w:val="21"/>
        </w:rPr>
        <w:t xml:space="preserve">adj. </w:t>
      </w:r>
      <w:r>
        <w:rPr>
          <w:rFonts w:hint="eastAsia" w:ascii="宋体" w:hAnsi="宋体" w:eastAsia="宋体" w:cs="宋体"/>
          <w:sz w:val="21"/>
          <w:szCs w:val="21"/>
        </w:rPr>
        <w:t>多孔的</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permeable, absorbent</w:t>
      </w:r>
    </w:p>
    <w:p w14:paraId="3E51FE81">
      <w:pPr>
        <w:jc w:val="both"/>
        <w:rPr>
          <w:sz w:val="21"/>
          <w:szCs w:val="21"/>
        </w:rPr>
      </w:pPr>
      <w:r>
        <w:rPr>
          <w:sz w:val="21"/>
          <w:szCs w:val="21"/>
        </w:rPr>
        <w:t xml:space="preserve">    </w:t>
      </w:r>
      <w:r>
        <w:rPr>
          <w:i/>
          <w:sz w:val="21"/>
          <w:szCs w:val="21"/>
        </w:rPr>
        <w:t xml:space="preserve">e.g. </w:t>
      </w:r>
      <w:r>
        <w:rPr>
          <w:sz w:val="21"/>
          <w:szCs w:val="21"/>
        </w:rPr>
        <w:t xml:space="preserve">By contrast, dry soils are sandy and </w:t>
      </w:r>
      <w:r>
        <w:rPr>
          <w:b/>
          <w:i/>
          <w:sz w:val="21"/>
          <w:szCs w:val="21"/>
        </w:rPr>
        <w:t>porous</w:t>
      </w:r>
      <w:r>
        <w:rPr>
          <w:sz w:val="21"/>
          <w:szCs w:val="21"/>
        </w:rPr>
        <w:t>, their coarse textures permitting water to drain rapidly.</w:t>
      </w:r>
    </w:p>
    <w:p w14:paraId="00222B8B">
      <w:pPr>
        <w:jc w:val="both"/>
        <w:rPr>
          <w:sz w:val="21"/>
          <w:szCs w:val="21"/>
        </w:rPr>
      </w:pPr>
      <w:r>
        <w:rPr>
          <w:b/>
          <w:color w:val="FF0000"/>
          <w:sz w:val="21"/>
          <w:szCs w:val="21"/>
        </w:rPr>
        <w:t>porosity</w:t>
      </w:r>
      <w:r>
        <w:rPr>
          <w:b/>
          <w:sz w:val="21"/>
          <w:szCs w:val="21"/>
        </w:rPr>
        <w:t xml:space="preserve"> </w:t>
      </w:r>
      <w:r>
        <w:rPr>
          <w:sz w:val="21"/>
          <w:szCs w:val="21"/>
        </w:rPr>
        <w:t>/pəˈrɒsəti/</w:t>
      </w:r>
    </w:p>
    <w:p w14:paraId="05AA1C93">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孔隙率</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permeability</w:t>
      </w:r>
    </w:p>
    <w:p w14:paraId="635D0C39">
      <w:pPr>
        <w:jc w:val="both"/>
        <w:rPr>
          <w:sz w:val="21"/>
          <w:szCs w:val="21"/>
        </w:rPr>
      </w:pPr>
      <w:r>
        <w:rPr>
          <w:sz w:val="21"/>
          <w:szCs w:val="21"/>
        </w:rPr>
        <w:t xml:space="preserve">    </w:t>
      </w:r>
      <w:r>
        <w:rPr>
          <w:i/>
          <w:sz w:val="21"/>
          <w:szCs w:val="21"/>
        </w:rPr>
        <w:t xml:space="preserve">e.g. </w:t>
      </w:r>
      <w:r>
        <w:rPr>
          <w:sz w:val="21"/>
          <w:szCs w:val="21"/>
        </w:rPr>
        <w:t xml:space="preserve">The proportion of empty space in a rock is known as its </w:t>
      </w:r>
      <w:r>
        <w:rPr>
          <w:b/>
          <w:i/>
          <w:sz w:val="21"/>
          <w:szCs w:val="21"/>
        </w:rPr>
        <w:t>porosity</w:t>
      </w:r>
      <w:r>
        <w:rPr>
          <w:sz w:val="21"/>
          <w:szCs w:val="21"/>
        </w:rPr>
        <w:t>.</w:t>
      </w:r>
    </w:p>
    <w:p w14:paraId="42A261D2">
      <w:pPr>
        <w:jc w:val="both"/>
        <w:rPr>
          <w:sz w:val="21"/>
          <w:szCs w:val="21"/>
        </w:rPr>
      </w:pPr>
      <w:r>
        <w:rPr>
          <w:b/>
          <w:color w:val="FF0000"/>
          <w:sz w:val="21"/>
          <w:szCs w:val="21"/>
        </w:rPr>
        <w:t>pole</w:t>
      </w:r>
      <w:r>
        <w:rPr>
          <w:b/>
          <w:sz w:val="21"/>
          <w:szCs w:val="21"/>
        </w:rPr>
        <w:t xml:space="preserve"> </w:t>
      </w:r>
      <w:r>
        <w:rPr>
          <w:sz w:val="21"/>
          <w:szCs w:val="21"/>
        </w:rPr>
        <w:t>/pəʊl/</w:t>
      </w:r>
    </w:p>
    <w:p w14:paraId="59B09E1A">
      <w:pPr>
        <w:jc w:val="both"/>
        <w:rPr>
          <w:sz w:val="21"/>
          <w:szCs w:val="21"/>
        </w:rPr>
      </w:pPr>
      <w:r>
        <w:rPr>
          <w:sz w:val="21"/>
          <w:szCs w:val="21"/>
        </w:rPr>
        <w:t xml:space="preserve">    </w:t>
      </w:r>
      <w:r>
        <w:rPr>
          <w:i/>
          <w:sz w:val="21"/>
          <w:szCs w:val="21"/>
        </w:rPr>
        <w:t xml:space="preserve">n. </w:t>
      </w:r>
      <w:r>
        <w:rPr>
          <w:sz w:val="21"/>
          <w:szCs w:val="21"/>
        </w:rPr>
        <w:t xml:space="preserve">杆；极点 </w:t>
      </w:r>
      <w:r>
        <w:rPr>
          <w:b/>
          <w:sz w:val="21"/>
          <w:szCs w:val="21"/>
        </w:rPr>
        <w:t xml:space="preserve">[同] </w:t>
      </w:r>
      <w:r>
        <w:rPr>
          <w:sz w:val="21"/>
          <w:szCs w:val="21"/>
        </w:rPr>
        <w:t>rod, axis</w:t>
      </w:r>
    </w:p>
    <w:p w14:paraId="56636839">
      <w:pPr>
        <w:jc w:val="both"/>
        <w:rPr>
          <w:sz w:val="21"/>
          <w:szCs w:val="21"/>
        </w:rPr>
      </w:pPr>
      <w:r>
        <w:rPr>
          <w:sz w:val="21"/>
          <w:szCs w:val="21"/>
        </w:rPr>
        <w:t xml:space="preserve">    </w:t>
      </w:r>
      <w:r>
        <w:rPr>
          <w:i/>
          <w:sz w:val="21"/>
          <w:szCs w:val="21"/>
        </w:rPr>
        <w:t xml:space="preserve">e.g. </w:t>
      </w:r>
      <w:r>
        <w:rPr>
          <w:sz w:val="21"/>
          <w:szCs w:val="21"/>
        </w:rPr>
        <w:t xml:space="preserve">Sometimes the </w:t>
      </w:r>
      <w:r>
        <w:rPr>
          <w:b/>
          <w:i/>
          <w:sz w:val="21"/>
          <w:szCs w:val="21"/>
        </w:rPr>
        <w:t>pole</w:t>
      </w:r>
      <w:r>
        <w:rPr>
          <w:sz w:val="21"/>
          <w:szCs w:val="21"/>
        </w:rPr>
        <w:t xml:space="preserve"> broke and the dinner fell into the fire.</w:t>
      </w:r>
    </w:p>
    <w:p w14:paraId="17CEED48">
      <w:pPr>
        <w:jc w:val="both"/>
        <w:rPr>
          <w:sz w:val="21"/>
          <w:szCs w:val="21"/>
        </w:rPr>
      </w:pPr>
      <w:r>
        <w:rPr>
          <w:b/>
          <w:color w:val="FF0000"/>
          <w:sz w:val="21"/>
          <w:szCs w:val="21"/>
        </w:rPr>
        <w:t>portable</w:t>
      </w:r>
      <w:r>
        <w:rPr>
          <w:b/>
          <w:sz w:val="21"/>
          <w:szCs w:val="21"/>
        </w:rPr>
        <w:t xml:space="preserve"> </w:t>
      </w:r>
      <w:r>
        <w:rPr>
          <w:sz w:val="21"/>
          <w:szCs w:val="21"/>
        </w:rPr>
        <w:t>/ˈpɔːtəbl/</w:t>
      </w:r>
    </w:p>
    <w:p w14:paraId="72F379E8">
      <w:pPr>
        <w:jc w:val="both"/>
        <w:rPr>
          <w:sz w:val="21"/>
          <w:szCs w:val="21"/>
        </w:rPr>
      </w:pPr>
      <w:r>
        <w:rPr>
          <w:sz w:val="21"/>
          <w:szCs w:val="21"/>
        </w:rPr>
        <w:t xml:space="preserve">    </w:t>
      </w:r>
      <w:r>
        <w:rPr>
          <w:i/>
          <w:sz w:val="21"/>
          <w:szCs w:val="21"/>
        </w:rPr>
        <w:t xml:space="preserve">adj. </w:t>
      </w:r>
      <w:r>
        <w:rPr>
          <w:sz w:val="21"/>
          <w:szCs w:val="21"/>
        </w:rPr>
        <w:t xml:space="preserve">便携的 </w:t>
      </w:r>
      <w:r>
        <w:rPr>
          <w:b/>
          <w:sz w:val="21"/>
          <w:szCs w:val="21"/>
        </w:rPr>
        <w:t xml:space="preserve">[同] </w:t>
      </w:r>
      <w:r>
        <w:rPr>
          <w:sz w:val="21"/>
          <w:szCs w:val="21"/>
        </w:rPr>
        <w:t>mobile, movable</w:t>
      </w:r>
    </w:p>
    <w:p w14:paraId="609E4B5E">
      <w:pPr>
        <w:jc w:val="both"/>
        <w:rPr>
          <w:sz w:val="21"/>
          <w:szCs w:val="21"/>
        </w:rPr>
      </w:pPr>
      <w:r>
        <w:rPr>
          <w:sz w:val="21"/>
          <w:szCs w:val="21"/>
        </w:rPr>
        <w:t xml:space="preserve">    </w:t>
      </w:r>
      <w:r>
        <w:rPr>
          <w:i/>
          <w:sz w:val="21"/>
          <w:szCs w:val="21"/>
        </w:rPr>
        <w:t xml:space="preserve">e.g. </w:t>
      </w:r>
      <w:r>
        <w:rPr>
          <w:sz w:val="21"/>
          <w:szCs w:val="21"/>
        </w:rPr>
        <w:t xml:space="preserve">Now </w:t>
      </w:r>
      <w:r>
        <w:rPr>
          <w:b/>
          <w:i/>
          <w:sz w:val="21"/>
          <w:szCs w:val="21"/>
        </w:rPr>
        <w:t>portable</w:t>
      </w:r>
      <w:r>
        <w:rPr>
          <w:sz w:val="21"/>
          <w:szCs w:val="21"/>
        </w:rPr>
        <w:t xml:space="preserve"> drilling machines are set up and are then dismantled and removed.</w:t>
      </w:r>
    </w:p>
    <w:p w14:paraId="619D21DE">
      <w:pPr>
        <w:jc w:val="both"/>
        <w:rPr>
          <w:sz w:val="21"/>
          <w:szCs w:val="21"/>
        </w:rPr>
      </w:pPr>
      <w:r>
        <w:rPr>
          <w:b/>
          <w:sz w:val="21"/>
          <w:szCs w:val="21"/>
        </w:rPr>
        <w:t xml:space="preserve">portability </w:t>
      </w:r>
      <w:r>
        <w:rPr>
          <w:sz w:val="21"/>
          <w:szCs w:val="21"/>
        </w:rPr>
        <w:t>/ˌpɔːtəˈbɪləti/</w:t>
      </w:r>
    </w:p>
    <w:p w14:paraId="17CDE007">
      <w:pPr>
        <w:jc w:val="both"/>
        <w:rPr>
          <w:sz w:val="21"/>
          <w:szCs w:val="21"/>
        </w:rPr>
      </w:pPr>
      <w:r>
        <w:rPr>
          <w:sz w:val="21"/>
          <w:szCs w:val="21"/>
        </w:rPr>
        <w:t xml:space="preserve">    </w:t>
      </w:r>
      <w:r>
        <w:rPr>
          <w:i/>
          <w:sz w:val="21"/>
          <w:szCs w:val="21"/>
        </w:rPr>
        <w:t xml:space="preserve">n. </w:t>
      </w:r>
      <w:r>
        <w:rPr>
          <w:sz w:val="21"/>
          <w:szCs w:val="21"/>
        </w:rPr>
        <w:t xml:space="preserve">便携性 </w:t>
      </w:r>
      <w:r>
        <w:rPr>
          <w:b/>
          <w:sz w:val="21"/>
          <w:szCs w:val="21"/>
        </w:rPr>
        <w:t xml:space="preserve">[同] </w:t>
      </w:r>
      <w:r>
        <w:rPr>
          <w:sz w:val="21"/>
          <w:szCs w:val="21"/>
        </w:rPr>
        <w:t>mobility</w:t>
      </w:r>
    </w:p>
    <w:p w14:paraId="56A9DC44">
      <w:pPr>
        <w:jc w:val="both"/>
        <w:rPr>
          <w:sz w:val="21"/>
          <w:szCs w:val="21"/>
        </w:rPr>
      </w:pPr>
      <w:r>
        <w:rPr>
          <w:sz w:val="21"/>
          <w:szCs w:val="21"/>
        </w:rPr>
        <w:t xml:space="preserve">    </w:t>
      </w:r>
      <w:r>
        <w:rPr>
          <w:i/>
          <w:sz w:val="21"/>
          <w:szCs w:val="21"/>
        </w:rPr>
        <w:t xml:space="preserve">e.g. </w:t>
      </w:r>
      <w:r>
        <w:rPr>
          <w:sz w:val="21"/>
          <w:szCs w:val="21"/>
        </w:rPr>
        <w:t xml:space="preserve">Nomadism also subjects pastoralist communities to strict rules of </w:t>
      </w:r>
      <w:r>
        <w:rPr>
          <w:b/>
          <w:i/>
          <w:sz w:val="21"/>
          <w:szCs w:val="21"/>
        </w:rPr>
        <w:t>portability</w:t>
      </w:r>
      <w:r>
        <w:rPr>
          <w:sz w:val="21"/>
          <w:szCs w:val="21"/>
        </w:rPr>
        <w:t>.</w:t>
      </w:r>
    </w:p>
    <w:p w14:paraId="2370EF03">
      <w:pPr>
        <w:jc w:val="both"/>
        <w:rPr>
          <w:sz w:val="21"/>
          <w:szCs w:val="21"/>
        </w:rPr>
      </w:pPr>
      <w:r>
        <w:rPr>
          <w:b/>
          <w:sz w:val="21"/>
          <w:szCs w:val="21"/>
        </w:rPr>
        <w:t xml:space="preserve">portend </w:t>
      </w:r>
      <w:r>
        <w:rPr>
          <w:sz w:val="21"/>
          <w:szCs w:val="21"/>
        </w:rPr>
        <w:t>/pɔːˈtend/</w:t>
      </w:r>
    </w:p>
    <w:p w14:paraId="5262255F">
      <w:pPr>
        <w:jc w:val="both"/>
        <w:rPr>
          <w:sz w:val="21"/>
          <w:szCs w:val="21"/>
        </w:rPr>
      </w:pPr>
      <w:r>
        <w:rPr>
          <w:sz w:val="21"/>
          <w:szCs w:val="21"/>
        </w:rPr>
        <w:t xml:space="preserve">    </w:t>
      </w:r>
      <w:r>
        <w:rPr>
          <w:i/>
          <w:sz w:val="21"/>
          <w:szCs w:val="21"/>
        </w:rPr>
        <w:t xml:space="preserve">vt. </w:t>
      </w:r>
      <w:r>
        <w:rPr>
          <w:sz w:val="21"/>
          <w:szCs w:val="21"/>
        </w:rPr>
        <w:t xml:space="preserve">预示 </w:t>
      </w:r>
      <w:r>
        <w:rPr>
          <w:b/>
          <w:sz w:val="21"/>
          <w:szCs w:val="21"/>
        </w:rPr>
        <w:t xml:space="preserve">[同] </w:t>
      </w:r>
      <w:r>
        <w:rPr>
          <w:sz w:val="21"/>
          <w:szCs w:val="21"/>
        </w:rPr>
        <w:t>foreshadow, predict</w:t>
      </w:r>
    </w:p>
    <w:p w14:paraId="0B7994BF">
      <w:pPr>
        <w:jc w:val="both"/>
        <w:rPr>
          <w:sz w:val="21"/>
          <w:szCs w:val="21"/>
        </w:rPr>
      </w:pPr>
      <w:r>
        <w:rPr>
          <w:sz w:val="21"/>
          <w:szCs w:val="21"/>
        </w:rPr>
        <w:t xml:space="preserve">    </w:t>
      </w:r>
      <w:r>
        <w:rPr>
          <w:i/>
          <w:sz w:val="21"/>
          <w:szCs w:val="21"/>
        </w:rPr>
        <w:t xml:space="preserve">e.g. </w:t>
      </w:r>
      <w:r>
        <w:rPr>
          <w:sz w:val="21"/>
          <w:szCs w:val="21"/>
        </w:rPr>
        <w:t xml:space="preserve">The decade of the 1870s, for example, was a period in which the sheer number of newspapers doubled, and by 1880 the New York Graphic had published the first photographic reproduction in a newspaper, </w:t>
      </w:r>
      <w:r>
        <w:rPr>
          <w:b/>
          <w:i/>
          <w:sz w:val="21"/>
          <w:szCs w:val="21"/>
        </w:rPr>
        <w:t>portend</w:t>
      </w:r>
      <w:r>
        <w:rPr>
          <w:sz w:val="21"/>
          <w:szCs w:val="21"/>
        </w:rPr>
        <w:t>ing a dramatic rise in newspaper readership.</w:t>
      </w:r>
    </w:p>
    <w:p w14:paraId="6026049E">
      <w:pPr>
        <w:jc w:val="both"/>
        <w:rPr>
          <w:sz w:val="21"/>
          <w:szCs w:val="21"/>
        </w:rPr>
      </w:pPr>
      <w:r>
        <w:rPr>
          <w:b/>
          <w:color w:val="FF0000"/>
          <w:sz w:val="21"/>
          <w:szCs w:val="21"/>
        </w:rPr>
        <w:t>portion</w:t>
      </w:r>
      <w:r>
        <w:rPr>
          <w:b/>
          <w:sz w:val="21"/>
          <w:szCs w:val="21"/>
        </w:rPr>
        <w:t xml:space="preserve"> </w:t>
      </w:r>
      <w:r>
        <w:rPr>
          <w:sz w:val="21"/>
          <w:szCs w:val="21"/>
        </w:rPr>
        <w:t>/ˈpɔːʃn/</w:t>
      </w:r>
    </w:p>
    <w:p w14:paraId="531558AE">
      <w:pPr>
        <w:jc w:val="both"/>
        <w:rPr>
          <w:sz w:val="21"/>
          <w:szCs w:val="21"/>
        </w:rPr>
      </w:pPr>
      <w:r>
        <w:rPr>
          <w:sz w:val="21"/>
          <w:szCs w:val="21"/>
        </w:rPr>
        <w:t xml:space="preserve">    </w:t>
      </w:r>
      <w:r>
        <w:rPr>
          <w:i/>
          <w:sz w:val="21"/>
          <w:szCs w:val="21"/>
        </w:rPr>
        <w:t xml:space="preserve">n. </w:t>
      </w:r>
      <w:r>
        <w:rPr>
          <w:sz w:val="21"/>
          <w:szCs w:val="21"/>
        </w:rPr>
        <w:t xml:space="preserve">部分；一份 </w:t>
      </w:r>
      <w:r>
        <w:rPr>
          <w:b/>
          <w:sz w:val="21"/>
          <w:szCs w:val="21"/>
        </w:rPr>
        <w:t xml:space="preserve">[同] </w:t>
      </w:r>
      <w:r>
        <w:rPr>
          <w:sz w:val="21"/>
          <w:szCs w:val="21"/>
        </w:rPr>
        <w:t>part, share</w:t>
      </w:r>
    </w:p>
    <w:p w14:paraId="1FA7010E">
      <w:pPr>
        <w:jc w:val="both"/>
        <w:rPr>
          <w:sz w:val="21"/>
          <w:szCs w:val="21"/>
        </w:rPr>
      </w:pPr>
      <w:r>
        <w:rPr>
          <w:sz w:val="21"/>
          <w:szCs w:val="21"/>
        </w:rPr>
        <w:t xml:space="preserve">    </w:t>
      </w:r>
      <w:r>
        <w:rPr>
          <w:i/>
          <w:sz w:val="21"/>
          <w:szCs w:val="21"/>
        </w:rPr>
        <w:t xml:space="preserve">e.g. </w:t>
      </w:r>
      <w:r>
        <w:rPr>
          <w:sz w:val="21"/>
          <w:szCs w:val="21"/>
        </w:rPr>
        <w:t xml:space="preserve">The green ice </w:t>
      </w:r>
      <w:r>
        <w:rPr>
          <w:b/>
          <w:i/>
          <w:sz w:val="21"/>
          <w:szCs w:val="21"/>
        </w:rPr>
        <w:t>portion</w:t>
      </w:r>
      <w:r>
        <w:rPr>
          <w:sz w:val="21"/>
          <w:szCs w:val="21"/>
        </w:rPr>
        <w:t xml:space="preserve"> was textured by seawater erosion.</w:t>
      </w:r>
    </w:p>
    <w:p w14:paraId="1CF9A8E6">
      <w:pPr>
        <w:jc w:val="both"/>
        <w:rPr>
          <w:sz w:val="21"/>
          <w:szCs w:val="21"/>
        </w:rPr>
      </w:pPr>
      <w:r>
        <w:rPr>
          <w:b/>
          <w:color w:val="FF0000"/>
          <w:sz w:val="21"/>
          <w:szCs w:val="21"/>
        </w:rPr>
        <w:t>portray</w:t>
      </w:r>
      <w:r>
        <w:rPr>
          <w:b/>
          <w:sz w:val="21"/>
          <w:szCs w:val="21"/>
        </w:rPr>
        <w:t xml:space="preserve"> </w:t>
      </w:r>
      <w:r>
        <w:rPr>
          <w:sz w:val="21"/>
          <w:szCs w:val="21"/>
        </w:rPr>
        <w:t>/pɔːˈtreɪ/</w:t>
      </w:r>
    </w:p>
    <w:p w14:paraId="1931A268">
      <w:pPr>
        <w:jc w:val="both"/>
        <w:rPr>
          <w:sz w:val="21"/>
          <w:szCs w:val="21"/>
        </w:rPr>
      </w:pPr>
      <w:r>
        <w:rPr>
          <w:sz w:val="21"/>
          <w:szCs w:val="21"/>
        </w:rPr>
        <w:t xml:space="preserve">    </w:t>
      </w:r>
      <w:r>
        <w:rPr>
          <w:i/>
          <w:sz w:val="21"/>
          <w:szCs w:val="21"/>
        </w:rPr>
        <w:t xml:space="preserve">vt. </w:t>
      </w:r>
      <w:r>
        <w:rPr>
          <w:rFonts w:hint="eastAsia" w:ascii="宋体" w:hAnsi="宋体" w:eastAsia="宋体" w:cs="宋体"/>
          <w:sz w:val="21"/>
          <w:szCs w:val="21"/>
        </w:rPr>
        <w:t>描绘</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depict, represent</w:t>
      </w:r>
    </w:p>
    <w:p w14:paraId="247999C5">
      <w:pPr>
        <w:jc w:val="both"/>
        <w:rPr>
          <w:sz w:val="21"/>
          <w:szCs w:val="21"/>
        </w:rPr>
      </w:pPr>
      <w:r>
        <w:rPr>
          <w:sz w:val="21"/>
          <w:szCs w:val="21"/>
        </w:rPr>
        <w:t xml:space="preserve">    </w:t>
      </w:r>
      <w:r>
        <w:rPr>
          <w:i/>
          <w:sz w:val="21"/>
          <w:szCs w:val="21"/>
        </w:rPr>
        <w:t xml:space="preserve">e.g. </w:t>
      </w:r>
      <w:r>
        <w:rPr>
          <w:sz w:val="21"/>
          <w:szCs w:val="21"/>
        </w:rPr>
        <w:t xml:space="preserve">Humans are also </w:t>
      </w:r>
      <w:r>
        <w:rPr>
          <w:b/>
          <w:i/>
          <w:sz w:val="21"/>
          <w:szCs w:val="21"/>
        </w:rPr>
        <w:t>portray</w:t>
      </w:r>
      <w:r>
        <w:rPr>
          <w:sz w:val="21"/>
          <w:szCs w:val="21"/>
        </w:rPr>
        <w:t>ed, but these instances are rare.</w:t>
      </w:r>
    </w:p>
    <w:p w14:paraId="1D090F8E">
      <w:pPr>
        <w:jc w:val="both"/>
        <w:rPr>
          <w:sz w:val="21"/>
          <w:szCs w:val="21"/>
        </w:rPr>
      </w:pPr>
      <w:r>
        <w:rPr>
          <w:b/>
          <w:sz w:val="21"/>
          <w:szCs w:val="21"/>
        </w:rPr>
        <w:t xml:space="preserve">portrayal </w:t>
      </w:r>
      <w:r>
        <w:rPr>
          <w:sz w:val="21"/>
          <w:szCs w:val="21"/>
        </w:rPr>
        <w:t>/pɔːˈtreɪəl/</w:t>
      </w:r>
    </w:p>
    <w:p w14:paraId="7FB5BBB9">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描写；刻画</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depiction, representation</w:t>
      </w:r>
    </w:p>
    <w:p w14:paraId="55190A98">
      <w:pPr>
        <w:jc w:val="both"/>
        <w:rPr>
          <w:sz w:val="21"/>
          <w:szCs w:val="21"/>
        </w:rPr>
      </w:pPr>
      <w:r>
        <w:rPr>
          <w:sz w:val="21"/>
          <w:szCs w:val="21"/>
        </w:rPr>
        <w:t xml:space="preserve">    </w:t>
      </w:r>
      <w:r>
        <w:rPr>
          <w:i/>
          <w:sz w:val="21"/>
          <w:szCs w:val="21"/>
        </w:rPr>
        <w:t xml:space="preserve">e.g. </w:t>
      </w:r>
      <w:r>
        <w:rPr>
          <w:sz w:val="21"/>
          <w:szCs w:val="21"/>
        </w:rPr>
        <w:t xml:space="preserve">But in that period, when getting food no longer depended on hunting large game animals (because they were becoming extinct), the art ceased to focus on </w:t>
      </w:r>
      <w:r>
        <w:rPr>
          <w:b/>
          <w:i/>
          <w:sz w:val="21"/>
          <w:szCs w:val="21"/>
        </w:rPr>
        <w:t>portrayal</w:t>
      </w:r>
      <w:r>
        <w:rPr>
          <w:sz w:val="21"/>
          <w:szCs w:val="21"/>
        </w:rPr>
        <w:t>s of animals.</w:t>
      </w:r>
    </w:p>
    <w:p w14:paraId="35DB84BD">
      <w:pPr>
        <w:jc w:val="both"/>
        <w:rPr>
          <w:sz w:val="21"/>
          <w:szCs w:val="21"/>
        </w:rPr>
      </w:pPr>
      <w:r>
        <w:rPr>
          <w:b/>
          <w:color w:val="FF0000"/>
          <w:sz w:val="21"/>
          <w:szCs w:val="21"/>
        </w:rPr>
        <w:t>portrait</w:t>
      </w:r>
      <w:r>
        <w:rPr>
          <w:b/>
          <w:sz w:val="21"/>
          <w:szCs w:val="21"/>
        </w:rPr>
        <w:t xml:space="preserve"> </w:t>
      </w:r>
      <w:r>
        <w:rPr>
          <w:sz w:val="21"/>
          <w:szCs w:val="21"/>
        </w:rPr>
        <w:t>/ˈpɔːtrət/</w:t>
      </w:r>
    </w:p>
    <w:p w14:paraId="2B6A55F0">
      <w:pPr>
        <w:jc w:val="both"/>
        <w:rPr>
          <w:sz w:val="21"/>
          <w:szCs w:val="21"/>
        </w:rPr>
      </w:pPr>
      <w:r>
        <w:rPr>
          <w:sz w:val="21"/>
          <w:szCs w:val="21"/>
        </w:rPr>
        <w:t xml:space="preserve">    </w:t>
      </w:r>
      <w:r>
        <w:rPr>
          <w:i/>
          <w:sz w:val="21"/>
          <w:szCs w:val="21"/>
        </w:rPr>
        <w:t xml:space="preserve">n. </w:t>
      </w:r>
      <w:r>
        <w:rPr>
          <w:sz w:val="21"/>
          <w:szCs w:val="21"/>
        </w:rPr>
        <w:t xml:space="preserve">肖像 </w:t>
      </w:r>
      <w:r>
        <w:rPr>
          <w:b/>
          <w:sz w:val="21"/>
          <w:szCs w:val="21"/>
        </w:rPr>
        <w:t xml:space="preserve">[同] </w:t>
      </w:r>
      <w:r>
        <w:rPr>
          <w:sz w:val="21"/>
          <w:szCs w:val="21"/>
        </w:rPr>
        <w:t>likeness, depiction</w:t>
      </w:r>
    </w:p>
    <w:p w14:paraId="1B99143F">
      <w:pPr>
        <w:jc w:val="both"/>
        <w:rPr>
          <w:sz w:val="21"/>
          <w:szCs w:val="21"/>
        </w:rPr>
      </w:pPr>
      <w:r>
        <w:rPr>
          <w:sz w:val="21"/>
          <w:szCs w:val="21"/>
        </w:rPr>
        <w:t xml:space="preserve">    </w:t>
      </w:r>
      <w:r>
        <w:rPr>
          <w:i/>
          <w:sz w:val="21"/>
          <w:szCs w:val="21"/>
        </w:rPr>
        <w:t xml:space="preserve">e.g. </w:t>
      </w:r>
      <w:r>
        <w:rPr>
          <w:sz w:val="21"/>
          <w:szCs w:val="21"/>
        </w:rPr>
        <w:t xml:space="preserve">The carvings can thus be seen as </w:t>
      </w:r>
      <w:r>
        <w:rPr>
          <w:b/>
          <w:i/>
          <w:sz w:val="21"/>
          <w:szCs w:val="21"/>
        </w:rPr>
        <w:t>portrait</w:t>
      </w:r>
      <w:r>
        <w:rPr>
          <w:sz w:val="21"/>
          <w:szCs w:val="21"/>
        </w:rPr>
        <w:t>s or public records of dynastic power.</w:t>
      </w:r>
    </w:p>
    <w:p w14:paraId="609EAED4">
      <w:pPr>
        <w:jc w:val="both"/>
        <w:rPr>
          <w:sz w:val="21"/>
          <w:szCs w:val="21"/>
        </w:rPr>
      </w:pPr>
      <w:r>
        <w:rPr>
          <w:b/>
          <w:color w:val="000000" w:themeColor="text1"/>
          <w:sz w:val="21"/>
          <w:szCs w:val="21"/>
          <w14:textFill>
            <w14:solidFill>
              <w14:schemeClr w14:val="tx1"/>
            </w14:solidFill>
          </w14:textFill>
        </w:rPr>
        <w:t xml:space="preserve">portraitist </w:t>
      </w:r>
      <w:r>
        <w:rPr>
          <w:sz w:val="21"/>
          <w:szCs w:val="21"/>
        </w:rPr>
        <w:t>/ˈpɔːtrətɪst/</w:t>
      </w:r>
    </w:p>
    <w:p w14:paraId="25CDEEE1">
      <w:pPr>
        <w:jc w:val="both"/>
        <w:rPr>
          <w:sz w:val="21"/>
          <w:szCs w:val="21"/>
        </w:rPr>
      </w:pPr>
      <w:r>
        <w:rPr>
          <w:sz w:val="21"/>
          <w:szCs w:val="21"/>
        </w:rPr>
        <w:t xml:space="preserve">    </w:t>
      </w:r>
      <w:r>
        <w:rPr>
          <w:i/>
          <w:sz w:val="21"/>
          <w:szCs w:val="21"/>
        </w:rPr>
        <w:t xml:space="preserve">n. </w:t>
      </w:r>
      <w:r>
        <w:rPr>
          <w:sz w:val="21"/>
          <w:szCs w:val="21"/>
        </w:rPr>
        <w:t xml:space="preserve">肖像画家 </w:t>
      </w:r>
      <w:r>
        <w:rPr>
          <w:b/>
          <w:sz w:val="21"/>
          <w:szCs w:val="21"/>
        </w:rPr>
        <w:t xml:space="preserve">[同] </w:t>
      </w:r>
      <w:r>
        <w:rPr>
          <w:sz w:val="21"/>
          <w:szCs w:val="21"/>
        </w:rPr>
        <w:t>artist, painter</w:t>
      </w:r>
    </w:p>
    <w:p w14:paraId="338A56B0">
      <w:pPr>
        <w:jc w:val="both"/>
        <w:rPr>
          <w:sz w:val="21"/>
          <w:szCs w:val="21"/>
        </w:rPr>
      </w:pPr>
      <w:r>
        <w:rPr>
          <w:sz w:val="21"/>
          <w:szCs w:val="21"/>
        </w:rPr>
        <w:t xml:space="preserve">    </w:t>
      </w:r>
      <w:r>
        <w:rPr>
          <w:i/>
          <w:sz w:val="21"/>
          <w:szCs w:val="21"/>
        </w:rPr>
        <w:t xml:space="preserve">e.g. </w:t>
      </w:r>
      <w:r>
        <w:rPr>
          <w:sz w:val="21"/>
          <w:szCs w:val="21"/>
        </w:rPr>
        <w:t xml:space="preserve">Some colonial urban </w:t>
      </w:r>
      <w:r>
        <w:rPr>
          <w:b/>
          <w:i/>
          <w:sz w:val="21"/>
          <w:szCs w:val="21"/>
        </w:rPr>
        <w:t>portraitist</w:t>
      </w:r>
      <w:r>
        <w:rPr>
          <w:sz w:val="21"/>
          <w:szCs w:val="21"/>
        </w:rPr>
        <w:t>s, such as John Singleton Copley, Benjamin West, and Charles Wilson Peale, consorted with affluent patrons.</w:t>
      </w:r>
    </w:p>
    <w:p w14:paraId="664402F7">
      <w:pPr>
        <w:jc w:val="both"/>
        <w:rPr>
          <w:sz w:val="21"/>
          <w:szCs w:val="21"/>
        </w:rPr>
      </w:pPr>
      <w:r>
        <w:rPr>
          <w:b/>
          <w:color w:val="000000" w:themeColor="text1"/>
          <w:sz w:val="21"/>
          <w:szCs w:val="21"/>
          <w14:textFill>
            <w14:solidFill>
              <w14:schemeClr w14:val="tx1"/>
            </w14:solidFill>
          </w14:textFill>
        </w:rPr>
        <w:t xml:space="preserve">portraiture </w:t>
      </w:r>
      <w:r>
        <w:rPr>
          <w:sz w:val="21"/>
          <w:szCs w:val="21"/>
        </w:rPr>
        <w:t>/ˈpɔːtrətʃə(r)/</w:t>
      </w:r>
    </w:p>
    <w:p w14:paraId="434BD2CB">
      <w:pPr>
        <w:jc w:val="both"/>
        <w:rPr>
          <w:sz w:val="21"/>
          <w:szCs w:val="21"/>
        </w:rPr>
      </w:pPr>
      <w:r>
        <w:rPr>
          <w:sz w:val="21"/>
          <w:szCs w:val="21"/>
        </w:rPr>
        <w:t xml:space="preserve">    </w:t>
      </w:r>
      <w:r>
        <w:rPr>
          <w:i/>
          <w:sz w:val="21"/>
          <w:szCs w:val="21"/>
        </w:rPr>
        <w:t xml:space="preserve">n. </w:t>
      </w:r>
      <w:r>
        <w:rPr>
          <w:sz w:val="21"/>
          <w:szCs w:val="21"/>
        </w:rPr>
        <w:t xml:space="preserve">肖像画艺术 </w:t>
      </w:r>
      <w:r>
        <w:rPr>
          <w:b/>
          <w:sz w:val="21"/>
          <w:szCs w:val="21"/>
        </w:rPr>
        <w:t xml:space="preserve">[同] </w:t>
      </w:r>
      <w:r>
        <w:rPr>
          <w:sz w:val="21"/>
          <w:szCs w:val="21"/>
        </w:rPr>
        <w:t>depiction</w:t>
      </w:r>
    </w:p>
    <w:p w14:paraId="6E77E8C8">
      <w:pPr>
        <w:jc w:val="both"/>
        <w:rPr>
          <w:sz w:val="21"/>
          <w:szCs w:val="21"/>
        </w:rPr>
      </w:pPr>
      <w:r>
        <w:rPr>
          <w:sz w:val="21"/>
          <w:szCs w:val="21"/>
        </w:rPr>
        <w:t xml:space="preserve">    </w:t>
      </w:r>
      <w:r>
        <w:rPr>
          <w:i/>
          <w:sz w:val="21"/>
          <w:szCs w:val="21"/>
        </w:rPr>
        <w:t xml:space="preserve">e.g. </w:t>
      </w:r>
      <w:r>
        <w:rPr>
          <w:b/>
          <w:i/>
          <w:sz w:val="21"/>
          <w:szCs w:val="21"/>
        </w:rPr>
        <w:t>Portraiture</w:t>
      </w:r>
      <w:r>
        <w:rPr>
          <w:sz w:val="21"/>
          <w:szCs w:val="21"/>
        </w:rPr>
        <w:t>, once a luxury for the privileged few, was suddenly well within the reach of many more people.</w:t>
      </w:r>
    </w:p>
    <w:p w14:paraId="592C239F">
      <w:pPr>
        <w:jc w:val="both"/>
        <w:rPr>
          <w:sz w:val="21"/>
          <w:szCs w:val="21"/>
        </w:rPr>
      </w:pPr>
      <w:r>
        <w:rPr>
          <w:b/>
          <w:color w:val="FF0000"/>
          <w:sz w:val="21"/>
          <w:szCs w:val="21"/>
        </w:rPr>
        <w:t>pose</w:t>
      </w:r>
      <w:r>
        <w:rPr>
          <w:b/>
          <w:sz w:val="21"/>
          <w:szCs w:val="21"/>
        </w:rPr>
        <w:t xml:space="preserve"> </w:t>
      </w:r>
      <w:r>
        <w:rPr>
          <w:sz w:val="21"/>
          <w:szCs w:val="21"/>
        </w:rPr>
        <w:t>/pəʊz/</w:t>
      </w:r>
    </w:p>
    <w:p w14:paraId="23178A52">
      <w:pPr>
        <w:jc w:val="both"/>
        <w:rPr>
          <w:sz w:val="21"/>
          <w:szCs w:val="21"/>
        </w:rPr>
      </w:pPr>
      <w:r>
        <w:rPr>
          <w:sz w:val="21"/>
          <w:szCs w:val="21"/>
        </w:rPr>
        <w:t xml:space="preserve">   </w:t>
      </w:r>
      <w:r>
        <w:rPr>
          <w:i/>
          <w:sz w:val="21"/>
          <w:szCs w:val="21"/>
        </w:rPr>
        <w:t xml:space="preserve"> v.</w:t>
      </w:r>
      <w:r>
        <w:rPr>
          <w:sz w:val="21"/>
          <w:szCs w:val="21"/>
        </w:rPr>
        <w:t xml:space="preserve"> 造成；提出 </w:t>
      </w:r>
      <w:r>
        <w:rPr>
          <w:b/>
          <w:sz w:val="21"/>
          <w:szCs w:val="21"/>
        </w:rPr>
        <w:t>[同]</w:t>
      </w:r>
      <w:r>
        <w:rPr>
          <w:sz w:val="21"/>
          <w:szCs w:val="21"/>
        </w:rPr>
        <w:t xml:space="preserve"> present, raise</w:t>
      </w:r>
    </w:p>
    <w:p w14:paraId="07F8A64E">
      <w:pPr>
        <w:jc w:val="both"/>
        <w:rPr>
          <w:sz w:val="21"/>
          <w:szCs w:val="21"/>
        </w:rPr>
      </w:pPr>
      <w:r>
        <w:rPr>
          <w:sz w:val="21"/>
          <w:szCs w:val="21"/>
        </w:rPr>
        <w:t xml:space="preserve">    </w:t>
      </w:r>
      <w:r>
        <w:rPr>
          <w:i/>
          <w:sz w:val="21"/>
          <w:szCs w:val="21"/>
        </w:rPr>
        <w:t xml:space="preserve">e.g. </w:t>
      </w:r>
      <w:r>
        <w:rPr>
          <w:sz w:val="21"/>
          <w:szCs w:val="21"/>
        </w:rPr>
        <w:t xml:space="preserve">Such impacts continue to </w:t>
      </w:r>
      <w:r>
        <w:rPr>
          <w:b/>
          <w:i/>
          <w:sz w:val="21"/>
          <w:szCs w:val="21"/>
        </w:rPr>
        <w:t>pose</w:t>
      </w:r>
      <w:r>
        <w:rPr>
          <w:sz w:val="21"/>
          <w:szCs w:val="21"/>
        </w:rPr>
        <w:t xml:space="preserve"> a natural hazard to life on Earth.</w:t>
      </w:r>
    </w:p>
    <w:p w14:paraId="2E22F47D">
      <w:pPr>
        <w:jc w:val="both"/>
        <w:rPr>
          <w:sz w:val="21"/>
          <w:szCs w:val="21"/>
        </w:rPr>
      </w:pPr>
      <w:r>
        <w:rPr>
          <w:sz w:val="21"/>
          <w:szCs w:val="21"/>
        </w:rPr>
        <w:t xml:space="preserve">  </w:t>
      </w:r>
      <w:r>
        <w:rPr>
          <w:i/>
          <w:sz w:val="21"/>
          <w:szCs w:val="21"/>
        </w:rPr>
        <w:t xml:space="preserve">        </w:t>
      </w:r>
      <w:r>
        <w:rPr>
          <w:sz w:val="21"/>
          <w:szCs w:val="21"/>
        </w:rPr>
        <w:t xml:space="preserve">He </w:t>
      </w:r>
      <w:r>
        <w:rPr>
          <w:b/>
          <w:i/>
          <w:sz w:val="21"/>
          <w:szCs w:val="21"/>
        </w:rPr>
        <w:t>pose</w:t>
      </w:r>
      <w:r>
        <w:rPr>
          <w:sz w:val="21"/>
          <w:szCs w:val="21"/>
        </w:rPr>
        <w:t>d a very basic question: "What is the world made of?</w:t>
      </w:r>
    </w:p>
    <w:p w14:paraId="41E27FD0">
      <w:pPr>
        <w:jc w:val="both"/>
        <w:rPr>
          <w:sz w:val="21"/>
          <w:szCs w:val="21"/>
        </w:rPr>
      </w:pPr>
      <w:r>
        <w:rPr>
          <w:b/>
          <w:color w:val="FF0000"/>
          <w:sz w:val="21"/>
          <w:szCs w:val="21"/>
        </w:rPr>
        <w:t>positive</w:t>
      </w:r>
      <w:r>
        <w:rPr>
          <w:b/>
          <w:sz w:val="21"/>
          <w:szCs w:val="21"/>
        </w:rPr>
        <w:t xml:space="preserve"> </w:t>
      </w:r>
      <w:r>
        <w:rPr>
          <w:sz w:val="21"/>
          <w:szCs w:val="21"/>
        </w:rPr>
        <w:t>/ˈpɒzətɪv/</w:t>
      </w:r>
    </w:p>
    <w:p w14:paraId="7C743E5D">
      <w:pPr>
        <w:jc w:val="both"/>
        <w:rPr>
          <w:sz w:val="21"/>
          <w:szCs w:val="21"/>
        </w:rPr>
      </w:pPr>
      <w:r>
        <w:rPr>
          <w:sz w:val="21"/>
          <w:szCs w:val="21"/>
        </w:rPr>
        <w:t xml:space="preserve">    </w:t>
      </w:r>
      <w:r>
        <w:rPr>
          <w:i/>
          <w:sz w:val="21"/>
          <w:szCs w:val="21"/>
        </w:rPr>
        <w:t xml:space="preserve">adj. </w:t>
      </w:r>
      <w:r>
        <w:rPr>
          <w:sz w:val="21"/>
          <w:szCs w:val="21"/>
        </w:rPr>
        <w:t xml:space="preserve">积极的；确定的 </w:t>
      </w:r>
      <w:r>
        <w:rPr>
          <w:b/>
          <w:sz w:val="21"/>
          <w:szCs w:val="21"/>
        </w:rPr>
        <w:t xml:space="preserve">[同] </w:t>
      </w:r>
      <w:r>
        <w:rPr>
          <w:sz w:val="21"/>
          <w:szCs w:val="21"/>
        </w:rPr>
        <w:t>constructive, certain</w:t>
      </w:r>
    </w:p>
    <w:p w14:paraId="3CA82613">
      <w:pPr>
        <w:jc w:val="both"/>
        <w:rPr>
          <w:sz w:val="21"/>
          <w:szCs w:val="21"/>
        </w:rPr>
      </w:pPr>
      <w:r>
        <w:rPr>
          <w:sz w:val="21"/>
          <w:szCs w:val="21"/>
        </w:rPr>
        <w:t xml:space="preserve">    </w:t>
      </w:r>
      <w:r>
        <w:rPr>
          <w:i/>
          <w:sz w:val="21"/>
          <w:szCs w:val="21"/>
        </w:rPr>
        <w:t xml:space="preserve">e.g. </w:t>
      </w:r>
      <w:r>
        <w:rPr>
          <w:b/>
          <w:i/>
          <w:sz w:val="21"/>
          <w:szCs w:val="21"/>
        </w:rPr>
        <w:t>Positive</w:t>
      </w:r>
      <w:r>
        <w:rPr>
          <w:sz w:val="21"/>
          <w:szCs w:val="21"/>
        </w:rPr>
        <w:t xml:space="preserve"> linking of the SNC meteorites with a Martian origin was a more complex process.</w:t>
      </w:r>
    </w:p>
    <w:p w14:paraId="269DE1B6">
      <w:pPr>
        <w:jc w:val="both"/>
        <w:rPr>
          <w:sz w:val="21"/>
          <w:szCs w:val="21"/>
        </w:rPr>
      </w:pPr>
      <w:r>
        <w:rPr>
          <w:b/>
          <w:color w:val="FF0000"/>
          <w:sz w:val="21"/>
          <w:szCs w:val="21"/>
        </w:rPr>
        <w:t>possess</w:t>
      </w:r>
      <w:r>
        <w:rPr>
          <w:b/>
          <w:sz w:val="21"/>
          <w:szCs w:val="21"/>
        </w:rPr>
        <w:t xml:space="preserve"> </w:t>
      </w:r>
      <w:r>
        <w:rPr>
          <w:sz w:val="21"/>
          <w:szCs w:val="21"/>
        </w:rPr>
        <w:t>/pəˈzes/</w:t>
      </w:r>
    </w:p>
    <w:p w14:paraId="79540409">
      <w:pPr>
        <w:jc w:val="both"/>
        <w:rPr>
          <w:sz w:val="21"/>
          <w:szCs w:val="21"/>
        </w:rPr>
      </w:pPr>
      <w:r>
        <w:rPr>
          <w:sz w:val="21"/>
          <w:szCs w:val="21"/>
        </w:rPr>
        <w:t xml:space="preserve">    </w:t>
      </w:r>
      <w:r>
        <w:rPr>
          <w:i/>
          <w:sz w:val="21"/>
          <w:szCs w:val="21"/>
        </w:rPr>
        <w:t xml:space="preserve">vt. </w:t>
      </w:r>
      <w:r>
        <w:rPr>
          <w:sz w:val="21"/>
          <w:szCs w:val="21"/>
        </w:rPr>
        <w:t xml:space="preserve">拥有 </w:t>
      </w:r>
      <w:r>
        <w:rPr>
          <w:b/>
          <w:sz w:val="21"/>
          <w:szCs w:val="21"/>
        </w:rPr>
        <w:t xml:space="preserve">[同] </w:t>
      </w:r>
      <w:r>
        <w:rPr>
          <w:sz w:val="21"/>
          <w:szCs w:val="21"/>
        </w:rPr>
        <w:t>own, hold</w:t>
      </w:r>
    </w:p>
    <w:p w14:paraId="028B4028">
      <w:pPr>
        <w:jc w:val="both"/>
        <w:rPr>
          <w:sz w:val="21"/>
          <w:szCs w:val="21"/>
        </w:rPr>
      </w:pPr>
      <w:r>
        <w:rPr>
          <w:sz w:val="21"/>
          <w:szCs w:val="21"/>
        </w:rPr>
        <w:t xml:space="preserve">    </w:t>
      </w:r>
      <w:r>
        <w:rPr>
          <w:i/>
          <w:sz w:val="21"/>
          <w:szCs w:val="21"/>
        </w:rPr>
        <w:t xml:space="preserve">e.g. </w:t>
      </w:r>
      <w:r>
        <w:rPr>
          <w:sz w:val="21"/>
          <w:szCs w:val="21"/>
        </w:rPr>
        <w:t xml:space="preserve">Some species even appear to </w:t>
      </w:r>
      <w:r>
        <w:rPr>
          <w:b/>
          <w:i/>
          <w:sz w:val="21"/>
          <w:szCs w:val="21"/>
        </w:rPr>
        <w:t>possess</w:t>
      </w:r>
      <w:r>
        <w:rPr>
          <w:sz w:val="21"/>
          <w:szCs w:val="21"/>
        </w:rPr>
        <w:t xml:space="preserve"> “flash” sounds.</w:t>
      </w:r>
    </w:p>
    <w:p w14:paraId="0C419A5B">
      <w:pPr>
        <w:jc w:val="both"/>
        <w:rPr>
          <w:sz w:val="21"/>
          <w:szCs w:val="21"/>
        </w:rPr>
      </w:pPr>
      <w:r>
        <w:rPr>
          <w:b/>
          <w:color w:val="FF0000"/>
          <w:sz w:val="21"/>
          <w:szCs w:val="21"/>
        </w:rPr>
        <w:t>possession</w:t>
      </w:r>
      <w:r>
        <w:rPr>
          <w:b/>
          <w:sz w:val="21"/>
          <w:szCs w:val="21"/>
        </w:rPr>
        <w:t xml:space="preserve"> </w:t>
      </w:r>
      <w:r>
        <w:rPr>
          <w:sz w:val="21"/>
          <w:szCs w:val="21"/>
        </w:rPr>
        <w:t>/pəˈzeʃn/</w:t>
      </w:r>
    </w:p>
    <w:p w14:paraId="5DC46905">
      <w:pPr>
        <w:jc w:val="both"/>
        <w:rPr>
          <w:sz w:val="21"/>
          <w:szCs w:val="21"/>
        </w:rPr>
      </w:pPr>
      <w:r>
        <w:rPr>
          <w:sz w:val="21"/>
          <w:szCs w:val="21"/>
        </w:rPr>
        <w:t xml:space="preserve">    </w:t>
      </w:r>
      <w:r>
        <w:rPr>
          <w:i/>
          <w:sz w:val="21"/>
          <w:szCs w:val="21"/>
        </w:rPr>
        <w:t xml:space="preserve">n. </w:t>
      </w:r>
      <w:r>
        <w:rPr>
          <w:sz w:val="21"/>
          <w:szCs w:val="21"/>
        </w:rPr>
        <w:t xml:space="preserve">拥有；财产 </w:t>
      </w:r>
      <w:r>
        <w:rPr>
          <w:b/>
          <w:sz w:val="21"/>
          <w:szCs w:val="21"/>
        </w:rPr>
        <w:t xml:space="preserve">[同] </w:t>
      </w:r>
      <w:r>
        <w:rPr>
          <w:sz w:val="21"/>
          <w:szCs w:val="21"/>
        </w:rPr>
        <w:t>ownership, property</w:t>
      </w:r>
    </w:p>
    <w:p w14:paraId="6F5136DD">
      <w:pPr>
        <w:jc w:val="both"/>
        <w:rPr>
          <w:sz w:val="21"/>
          <w:szCs w:val="21"/>
        </w:rPr>
      </w:pPr>
      <w:r>
        <w:rPr>
          <w:sz w:val="21"/>
          <w:szCs w:val="21"/>
        </w:rPr>
        <w:t xml:space="preserve">    </w:t>
      </w:r>
      <w:r>
        <w:rPr>
          <w:i/>
          <w:sz w:val="21"/>
          <w:szCs w:val="21"/>
        </w:rPr>
        <w:t xml:space="preserve">e.g. </w:t>
      </w:r>
      <w:r>
        <w:rPr>
          <w:sz w:val="21"/>
          <w:szCs w:val="21"/>
        </w:rPr>
        <w:t xml:space="preserve">We should not underestimate the social status associated with such mundane </w:t>
      </w:r>
      <w:r>
        <w:rPr>
          <w:b/>
          <w:i/>
          <w:sz w:val="21"/>
          <w:szCs w:val="21"/>
        </w:rPr>
        <w:t>possession</w:t>
      </w:r>
      <w:r>
        <w:rPr>
          <w:sz w:val="21"/>
          <w:szCs w:val="21"/>
        </w:rPr>
        <w:t>s which had not previously been available.</w:t>
      </w:r>
    </w:p>
    <w:p w14:paraId="52741CCF">
      <w:pPr>
        <w:jc w:val="both"/>
        <w:rPr>
          <w:sz w:val="21"/>
          <w:szCs w:val="21"/>
        </w:rPr>
      </w:pPr>
      <w:r>
        <w:rPr>
          <w:b/>
          <w:color w:val="FF0000"/>
          <w:sz w:val="21"/>
          <w:szCs w:val="21"/>
        </w:rPr>
        <w:t>post</w:t>
      </w:r>
      <w:r>
        <w:rPr>
          <w:b/>
          <w:sz w:val="21"/>
          <w:szCs w:val="21"/>
        </w:rPr>
        <w:t xml:space="preserve"> </w:t>
      </w:r>
      <w:r>
        <w:rPr>
          <w:sz w:val="21"/>
          <w:szCs w:val="21"/>
        </w:rPr>
        <w:t>/pəʊst/</w:t>
      </w:r>
    </w:p>
    <w:p w14:paraId="673F622D">
      <w:pPr>
        <w:jc w:val="both"/>
        <w:rPr>
          <w:sz w:val="21"/>
          <w:szCs w:val="21"/>
        </w:rPr>
      </w:pPr>
      <w:r>
        <w:rPr>
          <w:sz w:val="21"/>
          <w:szCs w:val="21"/>
        </w:rPr>
        <w:t xml:space="preserve">    </w:t>
      </w:r>
      <w:r>
        <w:rPr>
          <w:i/>
          <w:sz w:val="21"/>
          <w:szCs w:val="21"/>
        </w:rPr>
        <w:t xml:space="preserve">n./vt. </w:t>
      </w:r>
      <w:r>
        <w:rPr>
          <w:sz w:val="21"/>
          <w:szCs w:val="21"/>
        </w:rPr>
        <w:t xml:space="preserve">岗位；邮寄；张贴 </w:t>
      </w:r>
      <w:r>
        <w:rPr>
          <w:b/>
          <w:sz w:val="21"/>
          <w:szCs w:val="21"/>
        </w:rPr>
        <w:t xml:space="preserve">[同] </w:t>
      </w:r>
      <w:r>
        <w:rPr>
          <w:sz w:val="21"/>
          <w:szCs w:val="21"/>
        </w:rPr>
        <w:t>mail, publish, position</w:t>
      </w:r>
    </w:p>
    <w:p w14:paraId="76BAEB19">
      <w:pPr>
        <w:jc w:val="both"/>
        <w:rPr>
          <w:sz w:val="21"/>
          <w:szCs w:val="21"/>
        </w:rPr>
      </w:pPr>
      <w:r>
        <w:rPr>
          <w:sz w:val="21"/>
          <w:szCs w:val="21"/>
        </w:rPr>
        <w:t xml:space="preserve">    </w:t>
      </w:r>
      <w:r>
        <w:rPr>
          <w:i/>
          <w:sz w:val="21"/>
          <w:szCs w:val="21"/>
        </w:rPr>
        <w:t xml:space="preserve">e.g. </w:t>
      </w:r>
      <w:r>
        <w:rPr>
          <w:sz w:val="21"/>
          <w:szCs w:val="21"/>
        </w:rPr>
        <w:t xml:space="preserve">Photographs of each collision made the evening television newscast and were </w:t>
      </w:r>
      <w:r>
        <w:rPr>
          <w:b/>
          <w:i/>
          <w:sz w:val="21"/>
          <w:szCs w:val="21"/>
        </w:rPr>
        <w:t>post</w:t>
      </w:r>
      <w:r>
        <w:rPr>
          <w:sz w:val="21"/>
          <w:szCs w:val="21"/>
        </w:rPr>
        <w:t>ed on the Internet.</w:t>
      </w:r>
    </w:p>
    <w:p w14:paraId="38131B5B">
      <w:pPr>
        <w:jc w:val="both"/>
        <w:rPr>
          <w:sz w:val="21"/>
          <w:szCs w:val="21"/>
        </w:rPr>
      </w:pPr>
      <w:r>
        <w:rPr>
          <w:b/>
          <w:color w:val="FF0000"/>
          <w:sz w:val="21"/>
          <w:szCs w:val="21"/>
        </w:rPr>
        <w:t>postal</w:t>
      </w:r>
      <w:r>
        <w:rPr>
          <w:b/>
          <w:sz w:val="21"/>
          <w:szCs w:val="21"/>
        </w:rPr>
        <w:t xml:space="preserve"> </w:t>
      </w:r>
      <w:r>
        <w:rPr>
          <w:sz w:val="21"/>
          <w:szCs w:val="21"/>
        </w:rPr>
        <w:t>/ˈpəʊstl/</w:t>
      </w:r>
    </w:p>
    <w:p w14:paraId="78450B41">
      <w:pPr>
        <w:jc w:val="both"/>
        <w:rPr>
          <w:sz w:val="21"/>
          <w:szCs w:val="21"/>
        </w:rPr>
      </w:pPr>
      <w:r>
        <w:rPr>
          <w:sz w:val="21"/>
          <w:szCs w:val="21"/>
        </w:rPr>
        <w:t xml:space="preserve">    </w:t>
      </w:r>
      <w:r>
        <w:rPr>
          <w:i/>
          <w:sz w:val="21"/>
          <w:szCs w:val="21"/>
        </w:rPr>
        <w:t xml:space="preserve">adj. </w:t>
      </w:r>
      <w:r>
        <w:rPr>
          <w:rFonts w:hint="eastAsia" w:ascii="宋体" w:hAnsi="宋体" w:eastAsia="宋体" w:cs="宋体"/>
          <w:sz w:val="21"/>
          <w:szCs w:val="21"/>
        </w:rPr>
        <w:t>邮政的</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mail, postal-service</w:t>
      </w:r>
    </w:p>
    <w:p w14:paraId="0914BE85">
      <w:pPr>
        <w:jc w:val="both"/>
        <w:rPr>
          <w:sz w:val="21"/>
          <w:szCs w:val="21"/>
        </w:rPr>
      </w:pPr>
      <w:r>
        <w:rPr>
          <w:sz w:val="21"/>
          <w:szCs w:val="21"/>
        </w:rPr>
        <w:t xml:space="preserve">    </w:t>
      </w:r>
      <w:r>
        <w:rPr>
          <w:i/>
          <w:sz w:val="21"/>
          <w:szCs w:val="21"/>
        </w:rPr>
        <w:t xml:space="preserve">e.g. </w:t>
      </w:r>
      <w:r>
        <w:rPr>
          <w:sz w:val="21"/>
          <w:szCs w:val="21"/>
        </w:rPr>
        <w:t xml:space="preserve">Many European states had established effective </w:t>
      </w:r>
      <w:r>
        <w:rPr>
          <w:b/>
          <w:i/>
          <w:sz w:val="21"/>
          <w:szCs w:val="21"/>
        </w:rPr>
        <w:t>postal</w:t>
      </w:r>
      <w:r>
        <w:rPr>
          <w:sz w:val="21"/>
          <w:szCs w:val="21"/>
        </w:rPr>
        <w:t xml:space="preserve"> systems by the eighteenth century.</w:t>
      </w:r>
    </w:p>
    <w:p w14:paraId="19CC8AFA">
      <w:pPr>
        <w:jc w:val="both"/>
        <w:rPr>
          <w:sz w:val="21"/>
          <w:szCs w:val="21"/>
        </w:rPr>
      </w:pPr>
      <w:r>
        <w:rPr>
          <w:b/>
          <w:sz w:val="21"/>
          <w:szCs w:val="21"/>
        </w:rPr>
        <w:t xml:space="preserve">postage </w:t>
      </w:r>
      <w:r>
        <w:rPr>
          <w:sz w:val="21"/>
          <w:szCs w:val="21"/>
        </w:rPr>
        <w:t>/ˈpəʊstɪdʒ/</w:t>
      </w:r>
    </w:p>
    <w:p w14:paraId="2F31055A">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邮资</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mail charge</w:t>
      </w:r>
    </w:p>
    <w:p w14:paraId="239F2568">
      <w:pPr>
        <w:jc w:val="both"/>
        <w:rPr>
          <w:sz w:val="21"/>
          <w:szCs w:val="21"/>
        </w:rPr>
      </w:pPr>
      <w:r>
        <w:rPr>
          <w:sz w:val="21"/>
          <w:szCs w:val="21"/>
        </w:rPr>
        <w:t xml:space="preserve">    </w:t>
      </w:r>
      <w:r>
        <w:rPr>
          <w:i/>
          <w:sz w:val="21"/>
          <w:szCs w:val="21"/>
        </w:rPr>
        <w:t xml:space="preserve">e.g. </w:t>
      </w:r>
      <w:r>
        <w:rPr>
          <w:sz w:val="21"/>
          <w:szCs w:val="21"/>
        </w:rPr>
        <w:t xml:space="preserve">In 1847 the United States Post Office Department adopted the idea of a </w:t>
      </w:r>
      <w:r>
        <w:rPr>
          <w:b/>
          <w:i/>
          <w:sz w:val="21"/>
          <w:szCs w:val="21"/>
        </w:rPr>
        <w:t>postage</w:t>
      </w:r>
      <w:r>
        <w:rPr>
          <w:sz w:val="21"/>
          <w:szCs w:val="21"/>
        </w:rPr>
        <w:t xml:space="preserve"> stamp, which of course simplified the payment for postal service but caused grumbling by those who did not like to prepay.</w:t>
      </w:r>
    </w:p>
    <w:p w14:paraId="2A7B004C">
      <w:pPr>
        <w:jc w:val="both"/>
        <w:rPr>
          <w:sz w:val="21"/>
          <w:szCs w:val="21"/>
        </w:rPr>
      </w:pPr>
      <w:r>
        <w:rPr>
          <w:b/>
          <w:sz w:val="21"/>
          <w:szCs w:val="21"/>
        </w:rPr>
        <w:t xml:space="preserve">postmaster </w:t>
      </w:r>
      <w:r>
        <w:rPr>
          <w:sz w:val="21"/>
          <w:szCs w:val="21"/>
        </w:rPr>
        <w:t>/ˈpəʊstmɑːstə(r)/</w:t>
      </w:r>
    </w:p>
    <w:p w14:paraId="172F6C83">
      <w:pPr>
        <w:jc w:val="both"/>
        <w:rPr>
          <w:sz w:val="21"/>
          <w:szCs w:val="21"/>
        </w:rPr>
      </w:pPr>
      <w:r>
        <w:rPr>
          <w:sz w:val="21"/>
          <w:szCs w:val="21"/>
        </w:rPr>
        <w:t xml:space="preserve">    </w:t>
      </w:r>
      <w:r>
        <w:rPr>
          <w:i/>
          <w:sz w:val="21"/>
          <w:szCs w:val="21"/>
        </w:rPr>
        <w:t xml:space="preserve">n. </w:t>
      </w:r>
      <w:r>
        <w:rPr>
          <w:sz w:val="21"/>
          <w:szCs w:val="21"/>
        </w:rPr>
        <w:t xml:space="preserve">邮政局长 </w:t>
      </w:r>
      <w:r>
        <w:rPr>
          <w:b/>
          <w:sz w:val="21"/>
          <w:szCs w:val="21"/>
        </w:rPr>
        <w:t xml:space="preserve">[同] </w:t>
      </w:r>
      <w:r>
        <w:rPr>
          <w:sz w:val="21"/>
          <w:szCs w:val="21"/>
        </w:rPr>
        <w:t>postal administrator</w:t>
      </w:r>
    </w:p>
    <w:p w14:paraId="6C87B840">
      <w:pPr>
        <w:jc w:val="both"/>
        <w:rPr>
          <w:sz w:val="21"/>
          <w:szCs w:val="21"/>
        </w:rPr>
      </w:pPr>
      <w:r>
        <w:rPr>
          <w:sz w:val="21"/>
          <w:szCs w:val="21"/>
        </w:rPr>
        <w:t xml:space="preserve">    </w:t>
      </w:r>
      <w:r>
        <w:rPr>
          <w:i/>
          <w:sz w:val="21"/>
          <w:szCs w:val="21"/>
        </w:rPr>
        <w:t xml:space="preserve">e.g. </w:t>
      </w:r>
      <w:r>
        <w:rPr>
          <w:sz w:val="21"/>
          <w:szCs w:val="21"/>
        </w:rPr>
        <w:t xml:space="preserve">She was also the city's </w:t>
      </w:r>
      <w:r>
        <w:rPr>
          <w:b/>
          <w:i/>
          <w:sz w:val="21"/>
          <w:szCs w:val="21"/>
        </w:rPr>
        <w:t>postmaster</w:t>
      </w:r>
      <w:r>
        <w:rPr>
          <w:sz w:val="21"/>
          <w:szCs w:val="21"/>
        </w:rPr>
        <w:t xml:space="preserve"> from 1775 to 1789 - appointed by Benjamin Franklin - and is considered to be the first woman to hold a federal position.</w:t>
      </w:r>
    </w:p>
    <w:p w14:paraId="26B6E7C6">
      <w:pPr>
        <w:jc w:val="both"/>
        <w:rPr>
          <w:sz w:val="21"/>
          <w:szCs w:val="21"/>
        </w:rPr>
      </w:pPr>
      <w:r>
        <w:rPr>
          <w:b/>
          <w:sz w:val="21"/>
          <w:szCs w:val="21"/>
        </w:rPr>
        <w:t xml:space="preserve">posterity </w:t>
      </w:r>
      <w:r>
        <w:rPr>
          <w:sz w:val="21"/>
          <w:szCs w:val="21"/>
        </w:rPr>
        <w:t>/pɒˈsterəti/</w:t>
      </w:r>
    </w:p>
    <w:p w14:paraId="7E4F52A4">
      <w:pPr>
        <w:jc w:val="both"/>
        <w:rPr>
          <w:sz w:val="21"/>
          <w:szCs w:val="21"/>
        </w:rPr>
      </w:pPr>
      <w:r>
        <w:rPr>
          <w:sz w:val="21"/>
          <w:szCs w:val="21"/>
        </w:rPr>
        <w:t xml:space="preserve">    </w:t>
      </w:r>
      <w:r>
        <w:rPr>
          <w:i/>
          <w:sz w:val="21"/>
          <w:szCs w:val="21"/>
        </w:rPr>
        <w:t xml:space="preserve">n. </w:t>
      </w:r>
      <w:r>
        <w:rPr>
          <w:sz w:val="21"/>
          <w:szCs w:val="21"/>
        </w:rPr>
        <w:t xml:space="preserve">后代 </w:t>
      </w:r>
      <w:r>
        <w:rPr>
          <w:b/>
          <w:sz w:val="21"/>
          <w:szCs w:val="21"/>
        </w:rPr>
        <w:t xml:space="preserve">[同] </w:t>
      </w:r>
      <w:r>
        <w:rPr>
          <w:sz w:val="21"/>
          <w:szCs w:val="21"/>
        </w:rPr>
        <w:t>descendants, future generations</w:t>
      </w:r>
    </w:p>
    <w:p w14:paraId="2722D992">
      <w:pPr>
        <w:jc w:val="both"/>
        <w:rPr>
          <w:sz w:val="21"/>
          <w:szCs w:val="21"/>
        </w:rPr>
      </w:pPr>
      <w:r>
        <w:rPr>
          <w:sz w:val="21"/>
          <w:szCs w:val="21"/>
        </w:rPr>
        <w:t xml:space="preserve">    </w:t>
      </w:r>
      <w:r>
        <w:rPr>
          <w:i/>
          <w:sz w:val="21"/>
          <w:szCs w:val="21"/>
        </w:rPr>
        <w:t xml:space="preserve">e.g. </w:t>
      </w:r>
      <w:r>
        <w:rPr>
          <w:sz w:val="21"/>
          <w:szCs w:val="21"/>
        </w:rPr>
        <w:t xml:space="preserve">A Franciscan friar, Sahagún recorded for </w:t>
      </w:r>
      <w:r>
        <w:rPr>
          <w:b/>
          <w:i/>
          <w:sz w:val="21"/>
          <w:szCs w:val="21"/>
        </w:rPr>
        <w:t>posterity</w:t>
      </w:r>
      <w:r>
        <w:rPr>
          <w:sz w:val="21"/>
          <w:szCs w:val="21"/>
        </w:rPr>
        <w:t xml:space="preserve"> many aspects of pre-Hispanic life in his encyclopedia of twelve books, including history, ideology, and cosmogony, as well as detailed information on the materials and methods of the skilled native craft workers.</w:t>
      </w:r>
    </w:p>
    <w:p w14:paraId="0A2A170A">
      <w:pPr>
        <w:jc w:val="both"/>
        <w:rPr>
          <w:sz w:val="21"/>
          <w:szCs w:val="21"/>
        </w:rPr>
      </w:pPr>
      <w:r>
        <w:rPr>
          <w:b/>
          <w:sz w:val="21"/>
          <w:szCs w:val="21"/>
        </w:rPr>
        <w:t xml:space="preserve">postpone </w:t>
      </w:r>
      <w:r>
        <w:rPr>
          <w:sz w:val="21"/>
          <w:szCs w:val="21"/>
        </w:rPr>
        <w:t>/pəʊstˈpəʊn/</w:t>
      </w:r>
    </w:p>
    <w:p w14:paraId="357CD728">
      <w:pPr>
        <w:jc w:val="both"/>
        <w:rPr>
          <w:sz w:val="21"/>
          <w:szCs w:val="21"/>
        </w:rPr>
      </w:pPr>
      <w:r>
        <w:rPr>
          <w:sz w:val="21"/>
          <w:szCs w:val="21"/>
        </w:rPr>
        <w:t xml:space="preserve">    </w:t>
      </w:r>
      <w:r>
        <w:rPr>
          <w:i/>
          <w:sz w:val="21"/>
          <w:szCs w:val="21"/>
        </w:rPr>
        <w:t xml:space="preserve">vt. </w:t>
      </w:r>
      <w:r>
        <w:rPr>
          <w:sz w:val="21"/>
          <w:szCs w:val="21"/>
        </w:rPr>
        <w:t xml:space="preserve">推迟 </w:t>
      </w:r>
      <w:r>
        <w:rPr>
          <w:b/>
          <w:sz w:val="21"/>
          <w:szCs w:val="21"/>
        </w:rPr>
        <w:t xml:space="preserve">[同] </w:t>
      </w:r>
      <w:r>
        <w:rPr>
          <w:sz w:val="21"/>
          <w:szCs w:val="21"/>
        </w:rPr>
        <w:t>delay, defer</w:t>
      </w:r>
    </w:p>
    <w:p w14:paraId="42B9676C">
      <w:pPr>
        <w:jc w:val="both"/>
        <w:rPr>
          <w:sz w:val="21"/>
          <w:szCs w:val="21"/>
        </w:rPr>
      </w:pPr>
      <w:r>
        <w:rPr>
          <w:sz w:val="21"/>
          <w:szCs w:val="21"/>
        </w:rPr>
        <w:t xml:space="preserve">    </w:t>
      </w:r>
      <w:r>
        <w:rPr>
          <w:i/>
          <w:sz w:val="21"/>
          <w:szCs w:val="21"/>
        </w:rPr>
        <w:t xml:space="preserve">e.g. </w:t>
      </w:r>
      <w:r>
        <w:rPr>
          <w:sz w:val="21"/>
          <w:szCs w:val="21"/>
        </w:rPr>
        <w:t xml:space="preserve">Feeding </w:t>
      </w:r>
      <w:r>
        <w:rPr>
          <w:b/>
          <w:i/>
          <w:sz w:val="21"/>
          <w:szCs w:val="21"/>
        </w:rPr>
        <w:t>postpone</w:t>
      </w:r>
      <w:r>
        <w:rPr>
          <w:sz w:val="21"/>
          <w:szCs w:val="21"/>
        </w:rPr>
        <w:t>s that moment until a young animal has grown to such a size that it is better able to cope.</w:t>
      </w:r>
    </w:p>
    <w:p w14:paraId="5B14121C">
      <w:pPr>
        <w:jc w:val="both"/>
        <w:rPr>
          <w:sz w:val="21"/>
          <w:szCs w:val="21"/>
        </w:rPr>
      </w:pPr>
      <w:r>
        <w:rPr>
          <w:b/>
          <w:color w:val="FF0000"/>
          <w:sz w:val="21"/>
          <w:szCs w:val="21"/>
        </w:rPr>
        <w:t>postulate</w:t>
      </w:r>
      <w:r>
        <w:rPr>
          <w:b/>
          <w:sz w:val="21"/>
          <w:szCs w:val="21"/>
        </w:rPr>
        <w:t xml:space="preserve"> </w:t>
      </w:r>
      <w:r>
        <w:rPr>
          <w:sz w:val="21"/>
          <w:szCs w:val="21"/>
        </w:rPr>
        <w:t>/ˈpɒstjuleɪt/</w:t>
      </w:r>
    </w:p>
    <w:p w14:paraId="5725A119">
      <w:pPr>
        <w:jc w:val="both"/>
        <w:rPr>
          <w:sz w:val="21"/>
          <w:szCs w:val="21"/>
        </w:rPr>
      </w:pPr>
      <w:r>
        <w:rPr>
          <w:sz w:val="21"/>
          <w:szCs w:val="21"/>
        </w:rPr>
        <w:t xml:space="preserve">    </w:t>
      </w:r>
      <w:r>
        <w:rPr>
          <w:i/>
          <w:sz w:val="21"/>
          <w:szCs w:val="21"/>
        </w:rPr>
        <w:t xml:space="preserve">vt./n. </w:t>
      </w:r>
      <w:r>
        <w:rPr>
          <w:sz w:val="21"/>
          <w:szCs w:val="21"/>
        </w:rPr>
        <w:t xml:space="preserve">假定；假设 </w:t>
      </w:r>
      <w:r>
        <w:rPr>
          <w:b/>
          <w:sz w:val="21"/>
          <w:szCs w:val="21"/>
        </w:rPr>
        <w:t xml:space="preserve">[同] </w:t>
      </w:r>
      <w:r>
        <w:rPr>
          <w:sz w:val="21"/>
          <w:szCs w:val="21"/>
        </w:rPr>
        <w:t>assume, hypothesize</w:t>
      </w:r>
    </w:p>
    <w:p w14:paraId="73E9F495">
      <w:pPr>
        <w:jc w:val="both"/>
        <w:rPr>
          <w:sz w:val="21"/>
          <w:szCs w:val="21"/>
        </w:rPr>
      </w:pPr>
      <w:r>
        <w:rPr>
          <w:sz w:val="21"/>
          <w:szCs w:val="21"/>
        </w:rPr>
        <w:t xml:space="preserve">    </w:t>
      </w:r>
      <w:r>
        <w:rPr>
          <w:i/>
          <w:sz w:val="21"/>
          <w:szCs w:val="21"/>
        </w:rPr>
        <w:t xml:space="preserve">e.g. </w:t>
      </w:r>
      <w:r>
        <w:rPr>
          <w:sz w:val="21"/>
          <w:szCs w:val="21"/>
        </w:rPr>
        <w:t xml:space="preserve">He </w:t>
      </w:r>
      <w:r>
        <w:rPr>
          <w:b/>
          <w:i/>
          <w:sz w:val="21"/>
          <w:szCs w:val="21"/>
        </w:rPr>
        <w:t>postulate</w:t>
      </w:r>
      <w:r>
        <w:rPr>
          <w:sz w:val="21"/>
          <w:szCs w:val="21"/>
        </w:rPr>
        <w:t>d that these bodies are constantly being deposited on all objects.</w:t>
      </w:r>
    </w:p>
    <w:p w14:paraId="1FE1575B">
      <w:pPr>
        <w:jc w:val="both"/>
        <w:rPr>
          <w:sz w:val="21"/>
          <w:szCs w:val="21"/>
        </w:rPr>
      </w:pPr>
      <w:r>
        <w:rPr>
          <w:b/>
          <w:color w:val="FF0000"/>
          <w:sz w:val="21"/>
          <w:szCs w:val="21"/>
        </w:rPr>
        <w:t>pot</w:t>
      </w:r>
      <w:r>
        <w:rPr>
          <w:b/>
          <w:sz w:val="21"/>
          <w:szCs w:val="21"/>
        </w:rPr>
        <w:t xml:space="preserve"> </w:t>
      </w:r>
      <w:r>
        <w:rPr>
          <w:sz w:val="21"/>
          <w:szCs w:val="21"/>
        </w:rPr>
        <w:t>/pɒt/</w:t>
      </w:r>
    </w:p>
    <w:p w14:paraId="75428665">
      <w:pPr>
        <w:jc w:val="both"/>
        <w:rPr>
          <w:sz w:val="21"/>
          <w:szCs w:val="21"/>
        </w:rPr>
      </w:pPr>
      <w:r>
        <w:rPr>
          <w:sz w:val="21"/>
          <w:szCs w:val="21"/>
        </w:rPr>
        <w:t xml:space="preserve">    </w:t>
      </w:r>
      <w:r>
        <w:rPr>
          <w:i/>
          <w:sz w:val="21"/>
          <w:szCs w:val="21"/>
        </w:rPr>
        <w:t xml:space="preserve">n. </w:t>
      </w:r>
      <w:r>
        <w:rPr>
          <w:sz w:val="21"/>
          <w:szCs w:val="21"/>
        </w:rPr>
        <w:t xml:space="preserve">罐；壶 </w:t>
      </w:r>
      <w:r>
        <w:rPr>
          <w:b/>
          <w:sz w:val="21"/>
          <w:szCs w:val="21"/>
        </w:rPr>
        <w:t xml:space="preserve">[同] </w:t>
      </w:r>
      <w:r>
        <w:rPr>
          <w:sz w:val="21"/>
          <w:szCs w:val="21"/>
        </w:rPr>
        <w:t>container, vessel</w:t>
      </w:r>
    </w:p>
    <w:p w14:paraId="51FDF510">
      <w:pPr>
        <w:jc w:val="both"/>
        <w:rPr>
          <w:sz w:val="21"/>
          <w:szCs w:val="21"/>
        </w:rPr>
      </w:pPr>
      <w:r>
        <w:rPr>
          <w:sz w:val="21"/>
          <w:szCs w:val="21"/>
        </w:rPr>
        <w:t xml:space="preserve">    </w:t>
      </w:r>
      <w:r>
        <w:rPr>
          <w:i/>
          <w:sz w:val="21"/>
          <w:szCs w:val="21"/>
        </w:rPr>
        <w:t xml:space="preserve">e.g. </w:t>
      </w:r>
      <w:r>
        <w:rPr>
          <w:sz w:val="21"/>
          <w:szCs w:val="21"/>
        </w:rPr>
        <w:t xml:space="preserve">Some </w:t>
      </w:r>
      <w:r>
        <w:rPr>
          <w:b/>
          <w:i/>
          <w:sz w:val="21"/>
          <w:szCs w:val="21"/>
        </w:rPr>
        <w:t>pot</w:t>
      </w:r>
      <w:r>
        <w:rPr>
          <w:sz w:val="21"/>
          <w:szCs w:val="21"/>
        </w:rPr>
        <w:t>s were adorned with incised or stamped decorations.</w:t>
      </w:r>
    </w:p>
    <w:p w14:paraId="03752087">
      <w:pPr>
        <w:jc w:val="both"/>
        <w:rPr>
          <w:sz w:val="21"/>
          <w:szCs w:val="21"/>
        </w:rPr>
      </w:pPr>
      <w:r>
        <w:rPr>
          <w:b/>
          <w:color w:val="FF0000"/>
          <w:sz w:val="21"/>
          <w:szCs w:val="21"/>
        </w:rPr>
        <w:t>potter</w:t>
      </w:r>
      <w:r>
        <w:rPr>
          <w:b/>
          <w:sz w:val="21"/>
          <w:szCs w:val="21"/>
        </w:rPr>
        <w:t xml:space="preserve"> </w:t>
      </w:r>
      <w:r>
        <w:rPr>
          <w:sz w:val="21"/>
          <w:szCs w:val="21"/>
        </w:rPr>
        <w:t>/ˈpɒtə(r)/</w:t>
      </w:r>
    </w:p>
    <w:p w14:paraId="63A71268">
      <w:pPr>
        <w:jc w:val="both"/>
        <w:rPr>
          <w:sz w:val="21"/>
          <w:szCs w:val="21"/>
        </w:rPr>
      </w:pPr>
      <w:r>
        <w:rPr>
          <w:sz w:val="21"/>
          <w:szCs w:val="21"/>
        </w:rPr>
        <w:t xml:space="preserve">    </w:t>
      </w:r>
      <w:r>
        <w:rPr>
          <w:i/>
          <w:sz w:val="21"/>
          <w:szCs w:val="21"/>
        </w:rPr>
        <w:t xml:space="preserve">n. </w:t>
      </w:r>
      <w:r>
        <w:rPr>
          <w:rFonts w:hint="eastAsia" w:ascii="宋体" w:hAnsi="宋体" w:eastAsia="宋体" w:cs="宋体"/>
          <w:sz w:val="21"/>
          <w:szCs w:val="21"/>
        </w:rPr>
        <w:t>陶工</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ceramist</w:t>
      </w:r>
    </w:p>
    <w:p w14:paraId="10106027">
      <w:pPr>
        <w:jc w:val="both"/>
        <w:rPr>
          <w:sz w:val="21"/>
          <w:szCs w:val="21"/>
        </w:rPr>
      </w:pPr>
      <w:r>
        <w:rPr>
          <w:sz w:val="21"/>
          <w:szCs w:val="21"/>
        </w:rPr>
        <w:t xml:space="preserve">    </w:t>
      </w:r>
      <w:r>
        <w:rPr>
          <w:i/>
          <w:sz w:val="21"/>
          <w:szCs w:val="21"/>
        </w:rPr>
        <w:t xml:space="preserve">e.g. </w:t>
      </w:r>
      <w:r>
        <w:rPr>
          <w:sz w:val="21"/>
          <w:szCs w:val="21"/>
        </w:rPr>
        <w:t xml:space="preserve">Sometimes a name, usually that of the </w:t>
      </w:r>
      <w:r>
        <w:rPr>
          <w:b/>
          <w:i/>
          <w:sz w:val="21"/>
          <w:szCs w:val="21"/>
        </w:rPr>
        <w:t>potter</w:t>
      </w:r>
      <w:r>
        <w:rPr>
          <w:sz w:val="21"/>
          <w:szCs w:val="21"/>
        </w:rPr>
        <w:t>, was die-stamped onto a piece.</w:t>
      </w:r>
    </w:p>
    <w:p w14:paraId="4C0BCE2B">
      <w:pPr>
        <w:jc w:val="both"/>
        <w:rPr>
          <w:sz w:val="21"/>
          <w:szCs w:val="21"/>
        </w:rPr>
      </w:pPr>
      <w:r>
        <w:rPr>
          <w:b/>
          <w:color w:val="FF0000"/>
          <w:sz w:val="21"/>
          <w:szCs w:val="21"/>
        </w:rPr>
        <w:t>pottery</w:t>
      </w:r>
      <w:r>
        <w:rPr>
          <w:b/>
          <w:sz w:val="21"/>
          <w:szCs w:val="21"/>
        </w:rPr>
        <w:t xml:space="preserve"> </w:t>
      </w:r>
      <w:r>
        <w:rPr>
          <w:sz w:val="21"/>
          <w:szCs w:val="21"/>
        </w:rPr>
        <w:t>/ˈpɒtəri/</w:t>
      </w:r>
    </w:p>
    <w:p w14:paraId="148644BE">
      <w:pPr>
        <w:jc w:val="both"/>
        <w:rPr>
          <w:sz w:val="21"/>
          <w:szCs w:val="21"/>
        </w:rPr>
      </w:pPr>
      <w:r>
        <w:rPr>
          <w:sz w:val="21"/>
          <w:szCs w:val="21"/>
        </w:rPr>
        <w:t xml:space="preserve">    </w:t>
      </w:r>
      <w:r>
        <w:rPr>
          <w:i/>
          <w:sz w:val="21"/>
          <w:szCs w:val="21"/>
        </w:rPr>
        <w:t xml:space="preserve">n. </w:t>
      </w:r>
      <w:r>
        <w:rPr>
          <w:sz w:val="21"/>
          <w:szCs w:val="21"/>
        </w:rPr>
        <w:t xml:space="preserve">陶器 </w:t>
      </w:r>
      <w:r>
        <w:rPr>
          <w:b/>
          <w:sz w:val="21"/>
          <w:szCs w:val="21"/>
        </w:rPr>
        <w:t xml:space="preserve">[同] </w:t>
      </w:r>
      <w:r>
        <w:rPr>
          <w:sz w:val="21"/>
          <w:szCs w:val="21"/>
        </w:rPr>
        <w:t>ceramics, earthenware</w:t>
      </w:r>
    </w:p>
    <w:p w14:paraId="40FCC0E5">
      <w:pPr>
        <w:jc w:val="both"/>
        <w:rPr>
          <w:sz w:val="21"/>
          <w:szCs w:val="21"/>
        </w:rPr>
      </w:pPr>
      <w:r>
        <w:rPr>
          <w:sz w:val="21"/>
          <w:szCs w:val="21"/>
        </w:rPr>
        <w:t xml:space="preserve">    </w:t>
      </w:r>
      <w:r>
        <w:rPr>
          <w:i/>
          <w:sz w:val="21"/>
          <w:szCs w:val="21"/>
        </w:rPr>
        <w:t xml:space="preserve">e.g. </w:t>
      </w:r>
      <w:r>
        <w:rPr>
          <w:sz w:val="21"/>
          <w:szCs w:val="21"/>
        </w:rPr>
        <w:t xml:space="preserve">Most early </w:t>
      </w:r>
      <w:r>
        <w:rPr>
          <w:b/>
          <w:i/>
          <w:sz w:val="21"/>
          <w:szCs w:val="21"/>
        </w:rPr>
        <w:t>pottery</w:t>
      </w:r>
      <w:r>
        <w:rPr>
          <w:sz w:val="21"/>
          <w:szCs w:val="21"/>
        </w:rPr>
        <w:t xml:space="preserve"> was then fired over open hearths.</w:t>
      </w:r>
    </w:p>
    <w:p w14:paraId="67ADF62A">
      <w:pPr>
        <w:jc w:val="both"/>
        <w:rPr>
          <w:sz w:val="21"/>
          <w:szCs w:val="21"/>
        </w:rPr>
      </w:pPr>
      <w:r>
        <w:rPr>
          <w:b/>
          <w:color w:val="FF0000"/>
          <w:sz w:val="21"/>
          <w:szCs w:val="21"/>
        </w:rPr>
        <w:t>potent</w:t>
      </w:r>
      <w:r>
        <w:rPr>
          <w:b/>
          <w:sz w:val="21"/>
          <w:szCs w:val="21"/>
        </w:rPr>
        <w:t xml:space="preserve"> </w:t>
      </w:r>
      <w:r>
        <w:rPr>
          <w:sz w:val="21"/>
          <w:szCs w:val="21"/>
        </w:rPr>
        <w:t>/ˈpəʊtnt/</w:t>
      </w:r>
    </w:p>
    <w:p w14:paraId="08BCE92F">
      <w:pPr>
        <w:jc w:val="both"/>
        <w:rPr>
          <w:sz w:val="21"/>
          <w:szCs w:val="21"/>
        </w:rPr>
      </w:pPr>
      <w:r>
        <w:rPr>
          <w:sz w:val="21"/>
          <w:szCs w:val="21"/>
        </w:rPr>
        <w:t xml:space="preserve">    </w:t>
      </w:r>
      <w:r>
        <w:rPr>
          <w:i/>
          <w:sz w:val="21"/>
          <w:szCs w:val="21"/>
        </w:rPr>
        <w:t xml:space="preserve">adj. </w:t>
      </w:r>
      <w:r>
        <w:rPr>
          <w:sz w:val="21"/>
          <w:szCs w:val="21"/>
        </w:rPr>
        <w:t xml:space="preserve">强有力的 </w:t>
      </w:r>
      <w:r>
        <w:rPr>
          <w:b/>
          <w:sz w:val="21"/>
          <w:szCs w:val="21"/>
        </w:rPr>
        <w:t xml:space="preserve">[同] </w:t>
      </w:r>
      <w:r>
        <w:rPr>
          <w:sz w:val="21"/>
          <w:szCs w:val="21"/>
        </w:rPr>
        <w:t>powerful, effective</w:t>
      </w:r>
    </w:p>
    <w:p w14:paraId="338FDDEE">
      <w:pPr>
        <w:jc w:val="both"/>
        <w:rPr>
          <w:sz w:val="21"/>
          <w:szCs w:val="21"/>
        </w:rPr>
      </w:pPr>
      <w:r>
        <w:rPr>
          <w:sz w:val="21"/>
          <w:szCs w:val="21"/>
        </w:rPr>
        <w:t xml:space="preserve">    </w:t>
      </w:r>
      <w:r>
        <w:rPr>
          <w:i/>
          <w:sz w:val="21"/>
          <w:szCs w:val="21"/>
        </w:rPr>
        <w:t xml:space="preserve">e.g. </w:t>
      </w:r>
      <w:r>
        <w:rPr>
          <w:sz w:val="21"/>
          <w:szCs w:val="21"/>
        </w:rPr>
        <w:t xml:space="preserve">In addition, fungi are the source of many of the most </w:t>
      </w:r>
      <w:r>
        <w:rPr>
          <w:b/>
          <w:i/>
          <w:sz w:val="21"/>
          <w:szCs w:val="21"/>
        </w:rPr>
        <w:t>potent</w:t>
      </w:r>
      <w:r>
        <w:rPr>
          <w:sz w:val="21"/>
          <w:szCs w:val="21"/>
        </w:rPr>
        <w:t xml:space="preserve"> antibiotics used in clinical medicine, including penicillin.</w:t>
      </w:r>
    </w:p>
    <w:p w14:paraId="29F12716">
      <w:pPr>
        <w:jc w:val="both"/>
        <w:rPr>
          <w:sz w:val="21"/>
          <w:szCs w:val="21"/>
        </w:rPr>
      </w:pPr>
      <w:r>
        <w:rPr>
          <w:b/>
          <w:color w:val="FF0000"/>
          <w:sz w:val="21"/>
          <w:szCs w:val="21"/>
        </w:rPr>
        <w:t>potential</w:t>
      </w:r>
      <w:r>
        <w:rPr>
          <w:b/>
          <w:sz w:val="21"/>
          <w:szCs w:val="21"/>
        </w:rPr>
        <w:t xml:space="preserve"> </w:t>
      </w:r>
      <w:r>
        <w:rPr>
          <w:sz w:val="21"/>
          <w:szCs w:val="21"/>
        </w:rPr>
        <w:t>/pəˈtenʃl/</w:t>
      </w:r>
    </w:p>
    <w:p w14:paraId="1F7DFF66">
      <w:pPr>
        <w:jc w:val="both"/>
        <w:rPr>
          <w:sz w:val="21"/>
          <w:szCs w:val="21"/>
        </w:rPr>
      </w:pPr>
      <w:r>
        <w:rPr>
          <w:sz w:val="21"/>
          <w:szCs w:val="21"/>
        </w:rPr>
        <w:t xml:space="preserve">    </w:t>
      </w:r>
      <w:r>
        <w:rPr>
          <w:i/>
          <w:sz w:val="21"/>
          <w:szCs w:val="21"/>
        </w:rPr>
        <w:t xml:space="preserve">adj. </w:t>
      </w:r>
      <w:r>
        <w:rPr>
          <w:sz w:val="21"/>
          <w:szCs w:val="21"/>
        </w:rPr>
        <w:t xml:space="preserve">潜在的 </w:t>
      </w:r>
      <w:r>
        <w:rPr>
          <w:b/>
          <w:sz w:val="21"/>
          <w:szCs w:val="21"/>
        </w:rPr>
        <w:t xml:space="preserve">[同] </w:t>
      </w:r>
      <w:r>
        <w:rPr>
          <w:sz w:val="21"/>
          <w:szCs w:val="21"/>
        </w:rPr>
        <w:t>possible, latent</w:t>
      </w:r>
    </w:p>
    <w:p w14:paraId="332925D1">
      <w:pPr>
        <w:jc w:val="both"/>
        <w:rPr>
          <w:sz w:val="21"/>
          <w:szCs w:val="21"/>
        </w:rPr>
      </w:pPr>
      <w:r>
        <w:rPr>
          <w:sz w:val="21"/>
          <w:szCs w:val="21"/>
        </w:rPr>
        <w:t xml:space="preserve">    </w:t>
      </w:r>
      <w:r>
        <w:rPr>
          <w:i/>
          <w:sz w:val="21"/>
          <w:szCs w:val="21"/>
        </w:rPr>
        <w:t xml:space="preserve">e.g. </w:t>
      </w:r>
      <w:r>
        <w:rPr>
          <w:sz w:val="21"/>
          <w:szCs w:val="21"/>
        </w:rPr>
        <w:t xml:space="preserve">It was there that coal’s </w:t>
      </w:r>
      <w:r>
        <w:rPr>
          <w:b/>
          <w:i/>
          <w:sz w:val="21"/>
          <w:szCs w:val="21"/>
        </w:rPr>
        <w:t>potential</w:t>
      </w:r>
      <w:r>
        <w:rPr>
          <w:sz w:val="21"/>
          <w:szCs w:val="21"/>
        </w:rPr>
        <w:t xml:space="preserve"> wad enormous.</w:t>
      </w:r>
    </w:p>
    <w:p w14:paraId="03D875C4">
      <w:pPr>
        <w:jc w:val="both"/>
        <w:rPr>
          <w:sz w:val="21"/>
          <w:szCs w:val="21"/>
        </w:rPr>
      </w:pPr>
      <w:r>
        <w:rPr>
          <w:b/>
          <w:color w:val="FF0000"/>
          <w:sz w:val="21"/>
          <w:szCs w:val="21"/>
        </w:rPr>
        <w:t>property</w:t>
      </w:r>
      <w:r>
        <w:rPr>
          <w:b/>
          <w:sz w:val="21"/>
          <w:szCs w:val="21"/>
        </w:rPr>
        <w:t xml:space="preserve"> </w:t>
      </w:r>
      <w:r>
        <w:rPr>
          <w:sz w:val="21"/>
          <w:szCs w:val="21"/>
        </w:rPr>
        <w:t>/ˈprɒpəti/</w:t>
      </w:r>
    </w:p>
    <w:p w14:paraId="7AB6265F">
      <w:pPr>
        <w:jc w:val="both"/>
        <w:rPr>
          <w:sz w:val="21"/>
          <w:szCs w:val="21"/>
        </w:rPr>
      </w:pPr>
      <w:r>
        <w:rPr>
          <w:sz w:val="21"/>
          <w:szCs w:val="21"/>
        </w:rPr>
        <w:t xml:space="preserve">    </w:t>
      </w:r>
      <w:r>
        <w:rPr>
          <w:i/>
          <w:sz w:val="21"/>
          <w:szCs w:val="21"/>
        </w:rPr>
        <w:t xml:space="preserve">n. </w:t>
      </w:r>
      <w:r>
        <w:rPr>
          <w:sz w:val="21"/>
          <w:szCs w:val="21"/>
        </w:rPr>
        <w:t xml:space="preserve">财产，所有权；属性，特性 </w:t>
      </w:r>
      <w:r>
        <w:rPr>
          <w:b/>
          <w:sz w:val="21"/>
          <w:szCs w:val="21"/>
        </w:rPr>
        <w:t xml:space="preserve">[同] </w:t>
      </w:r>
      <w:r>
        <w:rPr>
          <w:sz w:val="21"/>
          <w:szCs w:val="21"/>
        </w:rPr>
        <w:t>possession；attribute; characteristic</w:t>
      </w:r>
    </w:p>
    <w:p w14:paraId="1A7DBC97">
      <w:pPr>
        <w:jc w:val="both"/>
        <w:rPr>
          <w:sz w:val="21"/>
          <w:szCs w:val="21"/>
        </w:rPr>
      </w:pPr>
      <w:r>
        <w:rPr>
          <w:sz w:val="21"/>
          <w:szCs w:val="21"/>
        </w:rPr>
        <w:t xml:space="preserve">    </w:t>
      </w:r>
      <w:r>
        <w:rPr>
          <w:i/>
          <w:sz w:val="21"/>
          <w:szCs w:val="21"/>
        </w:rPr>
        <w:t xml:space="preserve">e.g. </w:t>
      </w:r>
      <w:r>
        <w:rPr>
          <w:sz w:val="21"/>
          <w:szCs w:val="21"/>
        </w:rPr>
        <w:t xml:space="preserve">The mineral's magnetic </w:t>
      </w:r>
      <w:r>
        <w:rPr>
          <w:b/>
          <w:i/>
          <w:sz w:val="21"/>
          <w:szCs w:val="21"/>
        </w:rPr>
        <w:t>property</w:t>
      </w:r>
      <w:r>
        <w:rPr>
          <w:sz w:val="21"/>
          <w:szCs w:val="21"/>
        </w:rPr>
        <w:t xml:space="preserve"> allows scientists to identify it in geological samples.</w:t>
      </w:r>
    </w:p>
    <w:p w14:paraId="1F5AF8AA">
      <w:pPr>
        <w:jc w:val="both"/>
        <w:rPr>
          <w:sz w:val="21"/>
          <w:szCs w:val="21"/>
        </w:rPr>
      </w:pPr>
      <w:r>
        <w:rPr>
          <w:b/>
          <w:sz w:val="21"/>
          <w:szCs w:val="21"/>
        </w:rPr>
        <w:t xml:space="preserve">practicable </w:t>
      </w:r>
      <w:r>
        <w:rPr>
          <w:sz w:val="21"/>
          <w:szCs w:val="21"/>
        </w:rPr>
        <w:t>/ˈpræktɪkəbl/</w:t>
      </w:r>
    </w:p>
    <w:p w14:paraId="73B90A81">
      <w:pPr>
        <w:jc w:val="both"/>
        <w:rPr>
          <w:sz w:val="21"/>
          <w:szCs w:val="21"/>
        </w:rPr>
      </w:pPr>
      <w:r>
        <w:rPr>
          <w:sz w:val="21"/>
          <w:szCs w:val="21"/>
        </w:rPr>
        <w:t xml:space="preserve">    </w:t>
      </w:r>
      <w:r>
        <w:rPr>
          <w:i/>
          <w:sz w:val="21"/>
          <w:szCs w:val="21"/>
        </w:rPr>
        <w:t xml:space="preserve">adj. </w:t>
      </w:r>
      <w:r>
        <w:rPr>
          <w:sz w:val="21"/>
          <w:szCs w:val="21"/>
        </w:rPr>
        <w:t xml:space="preserve">可行的 </w:t>
      </w:r>
      <w:r>
        <w:rPr>
          <w:b/>
          <w:sz w:val="21"/>
          <w:szCs w:val="21"/>
        </w:rPr>
        <w:t xml:space="preserve">[同] </w:t>
      </w:r>
      <w:r>
        <w:rPr>
          <w:sz w:val="21"/>
          <w:szCs w:val="21"/>
        </w:rPr>
        <w:t>feasible, workable</w:t>
      </w:r>
    </w:p>
    <w:p w14:paraId="711A167D">
      <w:pPr>
        <w:jc w:val="both"/>
        <w:rPr>
          <w:sz w:val="21"/>
          <w:szCs w:val="21"/>
        </w:rPr>
      </w:pPr>
      <w:r>
        <w:rPr>
          <w:sz w:val="21"/>
          <w:szCs w:val="21"/>
        </w:rPr>
        <w:t xml:space="preserve">    </w:t>
      </w:r>
      <w:r>
        <w:rPr>
          <w:i/>
          <w:sz w:val="21"/>
          <w:szCs w:val="21"/>
        </w:rPr>
        <w:t xml:space="preserve">e.g. </w:t>
      </w:r>
      <w:r>
        <w:rPr>
          <w:sz w:val="21"/>
          <w:szCs w:val="21"/>
        </w:rPr>
        <w:t xml:space="preserve">So do the methods of construction available and </w:t>
      </w:r>
      <w:r>
        <w:rPr>
          <w:b/>
          <w:i/>
          <w:sz w:val="21"/>
          <w:szCs w:val="21"/>
        </w:rPr>
        <w:t>practicable</w:t>
      </w:r>
      <w:r>
        <w:rPr>
          <w:sz w:val="21"/>
          <w:szCs w:val="21"/>
        </w:rPr>
        <w:t xml:space="preserve"> at any given moment.</w:t>
      </w:r>
    </w:p>
    <w:p w14:paraId="38E2D5C3">
      <w:pPr>
        <w:jc w:val="both"/>
        <w:rPr>
          <w:sz w:val="21"/>
          <w:szCs w:val="21"/>
        </w:rPr>
      </w:pPr>
      <w:r>
        <w:rPr>
          <w:b/>
          <w:color w:val="FF0000"/>
          <w:sz w:val="21"/>
          <w:szCs w:val="21"/>
        </w:rPr>
        <w:t>practical</w:t>
      </w:r>
      <w:r>
        <w:rPr>
          <w:b/>
          <w:sz w:val="21"/>
          <w:szCs w:val="21"/>
        </w:rPr>
        <w:t xml:space="preserve"> </w:t>
      </w:r>
      <w:r>
        <w:rPr>
          <w:sz w:val="21"/>
          <w:szCs w:val="21"/>
        </w:rPr>
        <w:t>/ˈpræktɪkl/</w:t>
      </w:r>
    </w:p>
    <w:p w14:paraId="258851DA">
      <w:pPr>
        <w:jc w:val="both"/>
        <w:rPr>
          <w:sz w:val="21"/>
          <w:szCs w:val="21"/>
        </w:rPr>
      </w:pPr>
      <w:r>
        <w:rPr>
          <w:sz w:val="21"/>
          <w:szCs w:val="21"/>
        </w:rPr>
        <w:t xml:space="preserve">    </w:t>
      </w:r>
      <w:r>
        <w:rPr>
          <w:i/>
          <w:sz w:val="21"/>
          <w:szCs w:val="21"/>
        </w:rPr>
        <w:t xml:space="preserve">adj. </w:t>
      </w:r>
      <w:r>
        <w:rPr>
          <w:sz w:val="21"/>
          <w:szCs w:val="21"/>
        </w:rPr>
        <w:t xml:space="preserve">实际的；实用的 </w:t>
      </w:r>
      <w:r>
        <w:rPr>
          <w:b/>
          <w:sz w:val="21"/>
          <w:szCs w:val="21"/>
        </w:rPr>
        <w:t xml:space="preserve">[同] </w:t>
      </w:r>
      <w:r>
        <w:rPr>
          <w:sz w:val="21"/>
          <w:szCs w:val="21"/>
        </w:rPr>
        <w:t>useful, pragmatic</w:t>
      </w:r>
    </w:p>
    <w:p w14:paraId="3697166F">
      <w:pPr>
        <w:jc w:val="both"/>
        <w:rPr>
          <w:sz w:val="21"/>
          <w:szCs w:val="21"/>
        </w:rPr>
      </w:pPr>
      <w:r>
        <w:rPr>
          <w:sz w:val="21"/>
          <w:szCs w:val="21"/>
        </w:rPr>
        <w:t xml:space="preserve">    </w:t>
      </w:r>
      <w:r>
        <w:rPr>
          <w:i/>
          <w:sz w:val="21"/>
          <w:szCs w:val="21"/>
        </w:rPr>
        <w:t xml:space="preserve">e.g. </w:t>
      </w:r>
      <w:r>
        <w:rPr>
          <w:sz w:val="21"/>
          <w:szCs w:val="21"/>
        </w:rPr>
        <w:t xml:space="preserve">This is not just an aesthetic consideration but also a </w:t>
      </w:r>
      <w:r>
        <w:rPr>
          <w:b/>
          <w:i/>
          <w:sz w:val="21"/>
          <w:szCs w:val="21"/>
        </w:rPr>
        <w:t>practical</w:t>
      </w:r>
      <w:r>
        <w:rPr>
          <w:sz w:val="21"/>
          <w:szCs w:val="21"/>
        </w:rPr>
        <w:t xml:space="preserve"> one.</w:t>
      </w:r>
    </w:p>
    <w:p w14:paraId="01C81055">
      <w:pPr>
        <w:jc w:val="both"/>
        <w:rPr>
          <w:sz w:val="21"/>
          <w:szCs w:val="21"/>
        </w:rPr>
      </w:pPr>
      <w:r>
        <w:rPr>
          <w:b/>
          <w:color w:val="FF0000"/>
          <w:sz w:val="21"/>
          <w:szCs w:val="21"/>
        </w:rPr>
        <w:t>practically</w:t>
      </w:r>
      <w:r>
        <w:rPr>
          <w:b/>
          <w:sz w:val="21"/>
          <w:szCs w:val="21"/>
        </w:rPr>
        <w:t xml:space="preserve"> </w:t>
      </w:r>
      <w:r>
        <w:rPr>
          <w:sz w:val="21"/>
          <w:szCs w:val="21"/>
        </w:rPr>
        <w:t>/ˈpræktɪkli/</w:t>
      </w:r>
    </w:p>
    <w:p w14:paraId="552076E5">
      <w:pPr>
        <w:jc w:val="both"/>
        <w:rPr>
          <w:sz w:val="21"/>
          <w:szCs w:val="21"/>
        </w:rPr>
      </w:pPr>
      <w:r>
        <w:rPr>
          <w:sz w:val="21"/>
          <w:szCs w:val="21"/>
        </w:rPr>
        <w:t xml:space="preserve">    </w:t>
      </w:r>
      <w:r>
        <w:rPr>
          <w:i/>
          <w:sz w:val="21"/>
          <w:szCs w:val="21"/>
        </w:rPr>
        <w:t xml:space="preserve">adv. </w:t>
      </w:r>
      <w:r>
        <w:rPr>
          <w:sz w:val="21"/>
          <w:szCs w:val="21"/>
        </w:rPr>
        <w:t xml:space="preserve">几乎；实际上 </w:t>
      </w:r>
      <w:r>
        <w:rPr>
          <w:b/>
          <w:sz w:val="21"/>
          <w:szCs w:val="21"/>
        </w:rPr>
        <w:t xml:space="preserve">[同] </w:t>
      </w:r>
      <w:r>
        <w:rPr>
          <w:sz w:val="21"/>
          <w:szCs w:val="21"/>
        </w:rPr>
        <w:t>virtually, effectively</w:t>
      </w:r>
    </w:p>
    <w:p w14:paraId="4DCE70C9">
      <w:pPr>
        <w:jc w:val="both"/>
        <w:rPr>
          <w:sz w:val="21"/>
          <w:szCs w:val="21"/>
        </w:rPr>
      </w:pPr>
      <w:r>
        <w:rPr>
          <w:sz w:val="21"/>
          <w:szCs w:val="21"/>
        </w:rPr>
        <w:t xml:space="preserve">    </w:t>
      </w:r>
      <w:r>
        <w:rPr>
          <w:i/>
          <w:sz w:val="21"/>
          <w:szCs w:val="21"/>
        </w:rPr>
        <w:t xml:space="preserve">e.g. </w:t>
      </w:r>
      <w:r>
        <w:rPr>
          <w:sz w:val="21"/>
          <w:szCs w:val="21"/>
        </w:rPr>
        <w:t xml:space="preserve">In nineteenth-century America, </w:t>
      </w:r>
      <w:r>
        <w:rPr>
          <w:b/>
          <w:i/>
          <w:sz w:val="21"/>
          <w:szCs w:val="21"/>
        </w:rPr>
        <w:t>practically</w:t>
      </w:r>
      <w:r>
        <w:rPr>
          <w:sz w:val="21"/>
          <w:szCs w:val="21"/>
        </w:rPr>
        <w:t xml:space="preserve"> everything that was built involved wood.</w:t>
      </w:r>
    </w:p>
    <w:p w14:paraId="18477233">
      <w:pPr>
        <w:jc w:val="both"/>
        <w:rPr>
          <w:sz w:val="21"/>
          <w:szCs w:val="21"/>
        </w:rPr>
      </w:pPr>
      <w:r>
        <w:rPr>
          <w:b/>
          <w:sz w:val="21"/>
          <w:szCs w:val="21"/>
        </w:rPr>
        <w:t xml:space="preserve">practicality </w:t>
      </w:r>
      <w:r>
        <w:rPr>
          <w:sz w:val="21"/>
          <w:szCs w:val="21"/>
        </w:rPr>
        <w:t>/ˌpræktɪˈkæləti/</w:t>
      </w:r>
    </w:p>
    <w:p w14:paraId="080AA8EF">
      <w:pPr>
        <w:jc w:val="both"/>
        <w:rPr>
          <w:sz w:val="21"/>
          <w:szCs w:val="21"/>
        </w:rPr>
      </w:pPr>
      <w:r>
        <w:rPr>
          <w:sz w:val="21"/>
          <w:szCs w:val="21"/>
        </w:rPr>
        <w:t xml:space="preserve">    </w:t>
      </w:r>
      <w:r>
        <w:rPr>
          <w:i/>
          <w:sz w:val="21"/>
          <w:szCs w:val="21"/>
        </w:rPr>
        <w:t xml:space="preserve">n. </w:t>
      </w:r>
      <w:r>
        <w:rPr>
          <w:sz w:val="21"/>
          <w:szCs w:val="21"/>
        </w:rPr>
        <w:t xml:space="preserve">实用性 </w:t>
      </w:r>
      <w:r>
        <w:rPr>
          <w:b/>
          <w:sz w:val="21"/>
          <w:szCs w:val="21"/>
        </w:rPr>
        <w:t xml:space="preserve">[同] </w:t>
      </w:r>
      <w:r>
        <w:rPr>
          <w:sz w:val="21"/>
          <w:szCs w:val="21"/>
        </w:rPr>
        <w:t>feasibility, usefulness</w:t>
      </w:r>
    </w:p>
    <w:p w14:paraId="5F30FDB8">
      <w:pPr>
        <w:jc w:val="both"/>
        <w:rPr>
          <w:sz w:val="21"/>
          <w:szCs w:val="21"/>
        </w:rPr>
      </w:pPr>
      <w:r>
        <w:rPr>
          <w:sz w:val="21"/>
          <w:szCs w:val="21"/>
        </w:rPr>
        <w:t xml:space="preserve">    </w:t>
      </w:r>
      <w:r>
        <w:rPr>
          <w:i/>
          <w:sz w:val="21"/>
          <w:szCs w:val="21"/>
        </w:rPr>
        <w:t xml:space="preserve">e.g. </w:t>
      </w:r>
      <w:r>
        <w:rPr>
          <w:sz w:val="21"/>
          <w:szCs w:val="21"/>
        </w:rPr>
        <w:t xml:space="preserve">Sprague, a naval engineer and former associate of Thomas Edison, demonstrated the </w:t>
      </w:r>
      <w:r>
        <w:rPr>
          <w:b/>
          <w:i/>
          <w:sz w:val="21"/>
          <w:szCs w:val="21"/>
        </w:rPr>
        <w:t>practicality</w:t>
      </w:r>
      <w:r>
        <w:rPr>
          <w:sz w:val="21"/>
          <w:szCs w:val="21"/>
        </w:rPr>
        <w:t xml:space="preserve"> of powering streetcars with electrical currents transferred from overhead wires to the Vehicle by a four-wheeled spring device, or troller.</w:t>
      </w:r>
    </w:p>
    <w:p w14:paraId="27436A45">
      <w:pPr>
        <w:jc w:val="both"/>
        <w:rPr>
          <w:sz w:val="21"/>
          <w:szCs w:val="21"/>
        </w:rPr>
      </w:pPr>
      <w:r>
        <w:rPr>
          <w:b/>
          <w:color w:val="000000" w:themeColor="text1"/>
          <w:sz w:val="21"/>
          <w:szCs w:val="21"/>
          <w14:textFill>
            <w14:solidFill>
              <w14:schemeClr w14:val="tx1"/>
            </w14:solidFill>
          </w14:textFill>
        </w:rPr>
        <w:t xml:space="preserve">prairie </w:t>
      </w:r>
      <w:r>
        <w:rPr>
          <w:sz w:val="21"/>
          <w:szCs w:val="21"/>
        </w:rPr>
        <w:t>/ˈpreəri/</w:t>
      </w:r>
    </w:p>
    <w:p w14:paraId="663E3D1A">
      <w:pPr>
        <w:jc w:val="both"/>
        <w:rPr>
          <w:sz w:val="21"/>
          <w:szCs w:val="21"/>
        </w:rPr>
      </w:pPr>
      <w:r>
        <w:rPr>
          <w:sz w:val="21"/>
          <w:szCs w:val="21"/>
        </w:rPr>
        <w:t xml:space="preserve">    </w:t>
      </w:r>
      <w:r>
        <w:rPr>
          <w:i/>
          <w:sz w:val="21"/>
          <w:szCs w:val="21"/>
        </w:rPr>
        <w:t xml:space="preserve">n. </w:t>
      </w:r>
      <w:r>
        <w:rPr>
          <w:sz w:val="21"/>
          <w:szCs w:val="21"/>
        </w:rPr>
        <w:t xml:space="preserve">大草原 </w:t>
      </w:r>
      <w:r>
        <w:rPr>
          <w:b/>
          <w:sz w:val="21"/>
          <w:szCs w:val="21"/>
        </w:rPr>
        <w:t xml:space="preserve">[同] </w:t>
      </w:r>
      <w:r>
        <w:rPr>
          <w:sz w:val="21"/>
          <w:szCs w:val="21"/>
        </w:rPr>
        <w:t>grassland, plain</w:t>
      </w:r>
    </w:p>
    <w:p w14:paraId="170F39EB">
      <w:pPr>
        <w:jc w:val="both"/>
        <w:rPr>
          <w:sz w:val="21"/>
          <w:szCs w:val="21"/>
        </w:rPr>
      </w:pPr>
      <w:r>
        <w:rPr>
          <w:sz w:val="21"/>
          <w:szCs w:val="21"/>
        </w:rPr>
        <w:t xml:space="preserve">    </w:t>
      </w:r>
      <w:r>
        <w:rPr>
          <w:i/>
          <w:sz w:val="21"/>
          <w:szCs w:val="21"/>
        </w:rPr>
        <w:t xml:space="preserve">e.g. </w:t>
      </w:r>
      <w:r>
        <w:rPr>
          <w:sz w:val="21"/>
          <w:szCs w:val="21"/>
        </w:rPr>
        <w:t xml:space="preserve">Arid America mostly consists of short-grass </w:t>
      </w:r>
      <w:r>
        <w:rPr>
          <w:b/>
          <w:i/>
          <w:sz w:val="21"/>
          <w:szCs w:val="21"/>
        </w:rPr>
        <w:t>prairie</w:t>
      </w:r>
      <w:r>
        <w:rPr>
          <w:sz w:val="21"/>
          <w:szCs w:val="21"/>
        </w:rPr>
        <w:t>s or stepper.</w:t>
      </w:r>
    </w:p>
    <w:p w14:paraId="4394162B">
      <w:pPr>
        <w:jc w:val="both"/>
        <w:rPr>
          <w:sz w:val="21"/>
          <w:szCs w:val="21"/>
        </w:rPr>
      </w:pPr>
      <w:r>
        <w:rPr>
          <w:b/>
          <w:sz w:val="21"/>
          <w:szCs w:val="21"/>
        </w:rPr>
        <w:t xml:space="preserve">precarious </w:t>
      </w:r>
      <w:r>
        <w:rPr>
          <w:sz w:val="21"/>
          <w:szCs w:val="21"/>
        </w:rPr>
        <w:t>/prɪˈkeəriəs/</w:t>
      </w:r>
    </w:p>
    <w:p w14:paraId="48E3390A">
      <w:pPr>
        <w:jc w:val="both"/>
        <w:rPr>
          <w:sz w:val="21"/>
          <w:szCs w:val="21"/>
        </w:rPr>
      </w:pPr>
      <w:r>
        <w:rPr>
          <w:sz w:val="21"/>
          <w:szCs w:val="21"/>
        </w:rPr>
        <w:t xml:space="preserve">    </w:t>
      </w:r>
      <w:r>
        <w:rPr>
          <w:i/>
          <w:sz w:val="21"/>
          <w:szCs w:val="21"/>
        </w:rPr>
        <w:t xml:space="preserve">adj. </w:t>
      </w:r>
      <w:r>
        <w:rPr>
          <w:sz w:val="21"/>
          <w:szCs w:val="21"/>
        </w:rPr>
        <w:t xml:space="preserve">不稳定的；危险的 </w:t>
      </w:r>
      <w:r>
        <w:rPr>
          <w:b/>
          <w:sz w:val="21"/>
          <w:szCs w:val="21"/>
        </w:rPr>
        <w:t xml:space="preserve">[同] </w:t>
      </w:r>
      <w:r>
        <w:rPr>
          <w:sz w:val="21"/>
          <w:szCs w:val="21"/>
        </w:rPr>
        <w:t>uncertain, insecure</w:t>
      </w:r>
    </w:p>
    <w:p w14:paraId="60001030">
      <w:pPr>
        <w:jc w:val="both"/>
        <w:rPr>
          <w:sz w:val="21"/>
          <w:szCs w:val="21"/>
        </w:rPr>
      </w:pPr>
      <w:r>
        <w:rPr>
          <w:sz w:val="21"/>
          <w:szCs w:val="21"/>
        </w:rPr>
        <w:t xml:space="preserve">    </w:t>
      </w:r>
      <w:r>
        <w:rPr>
          <w:i/>
          <w:sz w:val="21"/>
          <w:szCs w:val="21"/>
        </w:rPr>
        <w:t xml:space="preserve">e.g. </w:t>
      </w:r>
      <w:r>
        <w:rPr>
          <w:sz w:val="21"/>
          <w:szCs w:val="21"/>
        </w:rPr>
        <w:t xml:space="preserve">Thousands abandoned the </w:t>
      </w:r>
      <w:r>
        <w:rPr>
          <w:b/>
          <w:i/>
          <w:sz w:val="21"/>
          <w:szCs w:val="21"/>
        </w:rPr>
        <w:t>precarious</w:t>
      </w:r>
      <w:r>
        <w:rPr>
          <w:sz w:val="21"/>
          <w:szCs w:val="21"/>
        </w:rPr>
        <w:t xml:space="preserve"> life on the farm for more secure and better paying jobs in the city.</w:t>
      </w:r>
    </w:p>
    <w:p w14:paraId="4696CE79">
      <w:pPr>
        <w:jc w:val="both"/>
        <w:rPr>
          <w:sz w:val="21"/>
          <w:szCs w:val="21"/>
        </w:rPr>
      </w:pPr>
      <w:r>
        <w:rPr>
          <w:b/>
          <w:color w:val="FF0000"/>
          <w:sz w:val="21"/>
          <w:szCs w:val="21"/>
        </w:rPr>
        <w:t>precede</w:t>
      </w:r>
      <w:r>
        <w:rPr>
          <w:b/>
          <w:sz w:val="21"/>
          <w:szCs w:val="21"/>
        </w:rPr>
        <w:t xml:space="preserve"> </w:t>
      </w:r>
      <w:r>
        <w:rPr>
          <w:sz w:val="21"/>
          <w:szCs w:val="21"/>
        </w:rPr>
        <w:t>/prɪˈsiːd/</w:t>
      </w:r>
    </w:p>
    <w:p w14:paraId="35166BDA">
      <w:pPr>
        <w:jc w:val="both"/>
        <w:rPr>
          <w:sz w:val="21"/>
          <w:szCs w:val="21"/>
        </w:rPr>
      </w:pPr>
      <w:r>
        <w:rPr>
          <w:sz w:val="21"/>
          <w:szCs w:val="21"/>
        </w:rPr>
        <w:t xml:space="preserve">    </w:t>
      </w:r>
      <w:r>
        <w:rPr>
          <w:i/>
          <w:sz w:val="21"/>
          <w:szCs w:val="21"/>
        </w:rPr>
        <w:t xml:space="preserve">vt. </w:t>
      </w:r>
      <w:r>
        <w:rPr>
          <w:sz w:val="21"/>
          <w:szCs w:val="21"/>
        </w:rPr>
        <w:t xml:space="preserve">在……之前；先于 </w:t>
      </w:r>
      <w:r>
        <w:rPr>
          <w:b/>
          <w:sz w:val="21"/>
          <w:szCs w:val="21"/>
        </w:rPr>
        <w:t xml:space="preserve">[同] </w:t>
      </w:r>
      <w:r>
        <w:rPr>
          <w:sz w:val="21"/>
          <w:szCs w:val="21"/>
        </w:rPr>
        <w:t>come before, antecede, predate</w:t>
      </w:r>
    </w:p>
    <w:p w14:paraId="2215AC48">
      <w:pPr>
        <w:jc w:val="both"/>
        <w:rPr>
          <w:sz w:val="21"/>
          <w:szCs w:val="21"/>
        </w:rPr>
      </w:pPr>
      <w:r>
        <w:rPr>
          <w:sz w:val="21"/>
          <w:szCs w:val="21"/>
        </w:rPr>
        <w:t xml:space="preserve">    </w:t>
      </w:r>
      <w:r>
        <w:rPr>
          <w:i/>
          <w:sz w:val="21"/>
          <w:szCs w:val="21"/>
        </w:rPr>
        <w:t xml:space="preserve">e.g. </w:t>
      </w:r>
      <w:r>
        <w:rPr>
          <w:sz w:val="21"/>
          <w:szCs w:val="21"/>
        </w:rPr>
        <w:t xml:space="preserve">Important lines were </w:t>
      </w:r>
      <w:r>
        <w:rPr>
          <w:b/>
          <w:i/>
          <w:sz w:val="21"/>
          <w:szCs w:val="21"/>
        </w:rPr>
        <w:t>precede</w:t>
      </w:r>
      <w:r>
        <w:rPr>
          <w:sz w:val="21"/>
          <w:szCs w:val="21"/>
        </w:rPr>
        <w:t>d by dots, which were then joined up.</w:t>
      </w:r>
    </w:p>
    <w:p w14:paraId="2385ED39">
      <w:pPr>
        <w:jc w:val="both"/>
        <w:rPr>
          <w:sz w:val="21"/>
          <w:szCs w:val="21"/>
        </w:rPr>
      </w:pPr>
      <w:r>
        <w:rPr>
          <w:b/>
          <w:sz w:val="21"/>
          <w:szCs w:val="21"/>
        </w:rPr>
        <w:t xml:space="preserve">precedent </w:t>
      </w:r>
      <w:r>
        <w:rPr>
          <w:sz w:val="21"/>
          <w:szCs w:val="21"/>
        </w:rPr>
        <w:t>/ˈpresɪdənt/</w:t>
      </w:r>
    </w:p>
    <w:p w14:paraId="234C33DC">
      <w:pPr>
        <w:jc w:val="both"/>
        <w:rPr>
          <w:sz w:val="21"/>
          <w:szCs w:val="21"/>
        </w:rPr>
      </w:pPr>
      <w:r>
        <w:rPr>
          <w:sz w:val="21"/>
          <w:szCs w:val="21"/>
        </w:rPr>
        <w:t xml:space="preserve">    </w:t>
      </w:r>
      <w:r>
        <w:rPr>
          <w:i/>
          <w:sz w:val="21"/>
          <w:szCs w:val="21"/>
        </w:rPr>
        <w:t xml:space="preserve">n. </w:t>
      </w:r>
      <w:r>
        <w:rPr>
          <w:sz w:val="21"/>
          <w:szCs w:val="21"/>
        </w:rPr>
        <w:t xml:space="preserve">先例；前例 </w:t>
      </w:r>
      <w:r>
        <w:rPr>
          <w:b/>
          <w:sz w:val="21"/>
          <w:szCs w:val="21"/>
        </w:rPr>
        <w:t xml:space="preserve">[同] </w:t>
      </w:r>
      <w:r>
        <w:rPr>
          <w:sz w:val="21"/>
          <w:szCs w:val="21"/>
        </w:rPr>
        <w:t>example, model, pattern</w:t>
      </w:r>
    </w:p>
    <w:p w14:paraId="0479599A">
      <w:pPr>
        <w:jc w:val="both"/>
        <w:rPr>
          <w:sz w:val="21"/>
          <w:szCs w:val="21"/>
        </w:rPr>
      </w:pPr>
      <w:r>
        <w:rPr>
          <w:sz w:val="21"/>
          <w:szCs w:val="21"/>
        </w:rPr>
        <w:t xml:space="preserve">    </w:t>
      </w:r>
      <w:r>
        <w:rPr>
          <w:i/>
          <w:sz w:val="21"/>
          <w:szCs w:val="21"/>
        </w:rPr>
        <w:t xml:space="preserve">e.g. </w:t>
      </w:r>
      <w:r>
        <w:rPr>
          <w:sz w:val="21"/>
          <w:szCs w:val="21"/>
        </w:rPr>
        <w:t xml:space="preserve">The most important early </w:t>
      </w:r>
      <w:r>
        <w:rPr>
          <w:b/>
          <w:i/>
          <w:sz w:val="21"/>
          <w:szCs w:val="21"/>
        </w:rPr>
        <w:t>precedent</w:t>
      </w:r>
      <w:r>
        <w:rPr>
          <w:sz w:val="21"/>
          <w:szCs w:val="21"/>
        </w:rPr>
        <w:t xml:space="preserve"> was set in Paris by Napoleon III, who presided over a comprehensive program of urban redevelopment and monumental urban design.</w:t>
      </w:r>
    </w:p>
    <w:p w14:paraId="38E5A8BC">
      <w:pPr>
        <w:jc w:val="both"/>
        <w:rPr>
          <w:sz w:val="21"/>
          <w:szCs w:val="21"/>
        </w:rPr>
      </w:pPr>
      <w:r>
        <w:rPr>
          <w:b/>
          <w:color w:val="FF0000"/>
          <w:sz w:val="21"/>
          <w:szCs w:val="21"/>
        </w:rPr>
        <w:t>unprecedented</w:t>
      </w:r>
      <w:r>
        <w:rPr>
          <w:b/>
          <w:sz w:val="21"/>
          <w:szCs w:val="21"/>
        </w:rPr>
        <w:t xml:space="preserve"> </w:t>
      </w:r>
      <w:r>
        <w:rPr>
          <w:sz w:val="21"/>
          <w:szCs w:val="21"/>
        </w:rPr>
        <w:t>/ʌnˈpresɪdentɪd/</w:t>
      </w:r>
    </w:p>
    <w:p w14:paraId="0B02E9B7">
      <w:pPr>
        <w:jc w:val="both"/>
        <w:rPr>
          <w:sz w:val="21"/>
          <w:szCs w:val="21"/>
        </w:rPr>
      </w:pPr>
      <w:r>
        <w:rPr>
          <w:sz w:val="21"/>
          <w:szCs w:val="21"/>
        </w:rPr>
        <w:t xml:space="preserve">    </w:t>
      </w:r>
      <w:r>
        <w:rPr>
          <w:i/>
          <w:sz w:val="21"/>
          <w:szCs w:val="21"/>
        </w:rPr>
        <w:t xml:space="preserve">adj. </w:t>
      </w:r>
      <w:r>
        <w:rPr>
          <w:sz w:val="21"/>
          <w:szCs w:val="21"/>
        </w:rPr>
        <w:t xml:space="preserve">前所未有的；空前的 </w:t>
      </w:r>
      <w:r>
        <w:rPr>
          <w:b/>
          <w:sz w:val="21"/>
          <w:szCs w:val="21"/>
        </w:rPr>
        <w:t xml:space="preserve">[同] </w:t>
      </w:r>
      <w:r>
        <w:rPr>
          <w:sz w:val="21"/>
          <w:szCs w:val="21"/>
        </w:rPr>
        <w:t>unparalleled, unmatched, novel</w:t>
      </w:r>
    </w:p>
    <w:p w14:paraId="3882E27E">
      <w:pPr>
        <w:jc w:val="both"/>
        <w:rPr>
          <w:sz w:val="21"/>
          <w:szCs w:val="21"/>
        </w:rPr>
      </w:pPr>
      <w:r>
        <w:rPr>
          <w:sz w:val="21"/>
          <w:szCs w:val="21"/>
        </w:rPr>
        <w:t xml:space="preserve">    </w:t>
      </w:r>
      <w:r>
        <w:rPr>
          <w:i/>
          <w:sz w:val="21"/>
          <w:szCs w:val="21"/>
        </w:rPr>
        <w:t xml:space="preserve">e.g. </w:t>
      </w:r>
      <w:r>
        <w:rPr>
          <w:sz w:val="21"/>
          <w:szCs w:val="21"/>
        </w:rPr>
        <w:t xml:space="preserve">These developments provided a framework for an </w:t>
      </w:r>
      <w:r>
        <w:rPr>
          <w:b/>
          <w:i/>
          <w:sz w:val="21"/>
          <w:szCs w:val="21"/>
        </w:rPr>
        <w:t>unprecedented</w:t>
      </w:r>
      <w:r>
        <w:rPr>
          <w:sz w:val="21"/>
          <w:szCs w:val="21"/>
        </w:rPr>
        <w:t xml:space="preserve"> surge.</w:t>
      </w:r>
    </w:p>
    <w:p w14:paraId="1200DE7A">
      <w:pPr>
        <w:jc w:val="both"/>
        <w:rPr>
          <w:sz w:val="21"/>
          <w:szCs w:val="21"/>
        </w:rPr>
      </w:pPr>
      <w:r>
        <w:rPr>
          <w:b/>
          <w:sz w:val="21"/>
          <w:szCs w:val="21"/>
        </w:rPr>
        <w:t xml:space="preserve">precedence </w:t>
      </w:r>
      <w:r>
        <w:rPr>
          <w:sz w:val="21"/>
          <w:szCs w:val="21"/>
        </w:rPr>
        <w:t>/ˈpresɪdəns/</w:t>
      </w:r>
    </w:p>
    <w:p w14:paraId="2BF2266A">
      <w:pPr>
        <w:jc w:val="both"/>
        <w:rPr>
          <w:sz w:val="21"/>
          <w:szCs w:val="21"/>
        </w:rPr>
      </w:pPr>
      <w:r>
        <w:rPr>
          <w:sz w:val="21"/>
          <w:szCs w:val="21"/>
        </w:rPr>
        <w:t xml:space="preserve">    </w:t>
      </w:r>
      <w:r>
        <w:rPr>
          <w:i/>
          <w:sz w:val="21"/>
          <w:szCs w:val="21"/>
        </w:rPr>
        <w:t xml:space="preserve"> </w:t>
      </w:r>
      <w:r>
        <w:rPr>
          <w:sz w:val="21"/>
          <w:szCs w:val="21"/>
        </w:rPr>
        <w:t xml:space="preserve">优先；优先权 </w:t>
      </w:r>
      <w:r>
        <w:rPr>
          <w:b/>
          <w:sz w:val="21"/>
          <w:szCs w:val="21"/>
        </w:rPr>
        <w:t xml:space="preserve">[同] </w:t>
      </w:r>
      <w:r>
        <w:rPr>
          <w:sz w:val="21"/>
          <w:szCs w:val="21"/>
        </w:rPr>
        <w:t>priority, preference, superiority</w:t>
      </w:r>
    </w:p>
    <w:p w14:paraId="478871F4">
      <w:pPr>
        <w:jc w:val="both"/>
        <w:rPr>
          <w:sz w:val="21"/>
          <w:szCs w:val="21"/>
        </w:rPr>
      </w:pPr>
      <w:r>
        <w:rPr>
          <w:sz w:val="21"/>
          <w:szCs w:val="21"/>
        </w:rPr>
        <w:t xml:space="preserve">    </w:t>
      </w:r>
      <w:r>
        <w:rPr>
          <w:i/>
          <w:sz w:val="21"/>
          <w:szCs w:val="21"/>
        </w:rPr>
        <w:t xml:space="preserve">e.g. </w:t>
      </w:r>
      <w:r>
        <w:rPr>
          <w:sz w:val="21"/>
          <w:szCs w:val="21"/>
        </w:rPr>
        <w:t xml:space="preserve">Do certain interests, such as the rights of native people or the continued existence of native species of fish or wildlife, take </w:t>
      </w:r>
      <w:r>
        <w:rPr>
          <w:b/>
          <w:i/>
          <w:sz w:val="21"/>
          <w:szCs w:val="21"/>
        </w:rPr>
        <w:t>precedence</w:t>
      </w:r>
      <w:r>
        <w:rPr>
          <w:sz w:val="21"/>
          <w:szCs w:val="21"/>
        </w:rPr>
        <w:t xml:space="preserve"> over economic factors, or should this be a utilitarian calculation of the greatest good for the greatest number?</w:t>
      </w:r>
    </w:p>
    <w:p w14:paraId="5249F83B">
      <w:pPr>
        <w:jc w:val="both"/>
        <w:rPr>
          <w:sz w:val="21"/>
          <w:szCs w:val="21"/>
        </w:rPr>
      </w:pPr>
      <w:r>
        <w:rPr>
          <w:b/>
          <w:color w:val="FF0000"/>
          <w:sz w:val="21"/>
          <w:szCs w:val="21"/>
        </w:rPr>
        <w:t>preceding</w:t>
      </w:r>
      <w:r>
        <w:rPr>
          <w:b/>
          <w:sz w:val="21"/>
          <w:szCs w:val="21"/>
        </w:rPr>
        <w:t xml:space="preserve"> </w:t>
      </w:r>
      <w:r>
        <w:rPr>
          <w:sz w:val="21"/>
          <w:szCs w:val="21"/>
        </w:rPr>
        <w:t>/prɪˈsiːdɪŋ/</w:t>
      </w:r>
    </w:p>
    <w:p w14:paraId="0FCEC91A">
      <w:pPr>
        <w:jc w:val="both"/>
        <w:rPr>
          <w:sz w:val="21"/>
          <w:szCs w:val="21"/>
        </w:rPr>
      </w:pPr>
      <w:r>
        <w:rPr>
          <w:sz w:val="21"/>
          <w:szCs w:val="21"/>
        </w:rPr>
        <w:t xml:space="preserve">    </w:t>
      </w:r>
      <w:r>
        <w:rPr>
          <w:i/>
          <w:sz w:val="21"/>
          <w:szCs w:val="21"/>
        </w:rPr>
        <w:t xml:space="preserve">adj. </w:t>
      </w:r>
      <w:r>
        <w:rPr>
          <w:sz w:val="21"/>
          <w:szCs w:val="21"/>
        </w:rPr>
        <w:t xml:space="preserve">前面的；先前的 </w:t>
      </w:r>
      <w:r>
        <w:rPr>
          <w:b/>
          <w:sz w:val="21"/>
          <w:szCs w:val="21"/>
        </w:rPr>
        <w:t xml:space="preserve">[同] </w:t>
      </w:r>
      <w:r>
        <w:rPr>
          <w:sz w:val="21"/>
          <w:szCs w:val="21"/>
        </w:rPr>
        <w:t>previous, prior, former</w:t>
      </w:r>
    </w:p>
    <w:p w14:paraId="2FCFF9AD">
      <w:pPr>
        <w:jc w:val="both"/>
        <w:rPr>
          <w:sz w:val="21"/>
          <w:szCs w:val="21"/>
        </w:rPr>
      </w:pPr>
      <w:r>
        <w:rPr>
          <w:sz w:val="21"/>
          <w:szCs w:val="21"/>
        </w:rPr>
        <w:t xml:space="preserve">    </w:t>
      </w:r>
      <w:r>
        <w:rPr>
          <w:i/>
          <w:sz w:val="21"/>
          <w:szCs w:val="21"/>
        </w:rPr>
        <w:t xml:space="preserve">e.g. </w:t>
      </w:r>
      <w:r>
        <w:rPr>
          <w:sz w:val="21"/>
          <w:szCs w:val="21"/>
        </w:rPr>
        <w:t xml:space="preserve">Each of the </w:t>
      </w:r>
      <w:r>
        <w:rPr>
          <w:b/>
          <w:i/>
          <w:sz w:val="21"/>
          <w:szCs w:val="21"/>
        </w:rPr>
        <w:t>preceding</w:t>
      </w:r>
      <w:r>
        <w:rPr>
          <w:sz w:val="21"/>
          <w:szCs w:val="21"/>
        </w:rPr>
        <w:t xml:space="preserve"> techniques provides the researcher with evidence that the infant can detect or discriminate between stimuli.</w:t>
      </w:r>
    </w:p>
    <w:p w14:paraId="61B264DB">
      <w:pPr>
        <w:jc w:val="both"/>
        <w:rPr>
          <w:sz w:val="21"/>
          <w:szCs w:val="21"/>
        </w:rPr>
      </w:pPr>
      <w:r>
        <w:rPr>
          <w:b/>
          <w:color w:val="FF0000"/>
          <w:sz w:val="21"/>
          <w:szCs w:val="21"/>
        </w:rPr>
        <w:t>precipitate</w:t>
      </w:r>
      <w:r>
        <w:rPr>
          <w:b/>
          <w:sz w:val="21"/>
          <w:szCs w:val="21"/>
        </w:rPr>
        <w:t xml:space="preserve"> </w:t>
      </w:r>
      <w:r>
        <w:rPr>
          <w:sz w:val="21"/>
          <w:szCs w:val="21"/>
        </w:rPr>
        <w:t>/prɪˈsɪpɪteɪt/</w:t>
      </w:r>
    </w:p>
    <w:p w14:paraId="208E3BA7">
      <w:pPr>
        <w:jc w:val="both"/>
        <w:rPr>
          <w:sz w:val="21"/>
          <w:szCs w:val="21"/>
        </w:rPr>
      </w:pPr>
      <w:r>
        <w:rPr>
          <w:sz w:val="21"/>
          <w:szCs w:val="21"/>
        </w:rPr>
        <w:t xml:space="preserve">    </w:t>
      </w:r>
      <w:r>
        <w:rPr>
          <w:i/>
          <w:sz w:val="21"/>
          <w:szCs w:val="21"/>
        </w:rPr>
        <w:t xml:space="preserve">vt. </w:t>
      </w:r>
      <w:r>
        <w:rPr>
          <w:sz w:val="21"/>
          <w:szCs w:val="21"/>
        </w:rPr>
        <w:t xml:space="preserve">促成；使加速发生 </w:t>
      </w:r>
      <w:r>
        <w:rPr>
          <w:b/>
          <w:sz w:val="21"/>
          <w:szCs w:val="21"/>
        </w:rPr>
        <w:t xml:space="preserve">[同] </w:t>
      </w:r>
      <w:r>
        <w:rPr>
          <w:sz w:val="21"/>
          <w:szCs w:val="21"/>
        </w:rPr>
        <w:t>trigger, hasten, accelerate</w:t>
      </w:r>
    </w:p>
    <w:p w14:paraId="2CB02260">
      <w:pPr>
        <w:jc w:val="both"/>
        <w:rPr>
          <w:sz w:val="21"/>
          <w:szCs w:val="21"/>
        </w:rPr>
      </w:pPr>
      <w:r>
        <w:rPr>
          <w:sz w:val="21"/>
          <w:szCs w:val="21"/>
        </w:rPr>
        <w:t xml:space="preserve">    </w:t>
      </w:r>
      <w:r>
        <w:rPr>
          <w:i/>
          <w:sz w:val="21"/>
          <w:szCs w:val="21"/>
        </w:rPr>
        <w:t xml:space="preserve">e.g. </w:t>
      </w:r>
      <w:r>
        <w:rPr>
          <w:sz w:val="21"/>
          <w:szCs w:val="21"/>
        </w:rPr>
        <w:t xml:space="preserve">The event that </w:t>
      </w:r>
      <w:r>
        <w:rPr>
          <w:b/>
          <w:i/>
          <w:sz w:val="21"/>
          <w:szCs w:val="21"/>
        </w:rPr>
        <w:t>precipitate</w:t>
      </w:r>
      <w:r>
        <w:rPr>
          <w:sz w:val="21"/>
          <w:szCs w:val="21"/>
        </w:rPr>
        <w:t>d the break with the mother country was the revolution of 1820 in Portugal.</w:t>
      </w:r>
    </w:p>
    <w:p w14:paraId="0735B63F">
      <w:pPr>
        <w:jc w:val="both"/>
        <w:rPr>
          <w:sz w:val="21"/>
          <w:szCs w:val="21"/>
        </w:rPr>
      </w:pPr>
      <w:r>
        <w:rPr>
          <w:sz w:val="21"/>
          <w:szCs w:val="21"/>
        </w:rPr>
        <w:t xml:space="preserve">    </w:t>
      </w:r>
      <w:r>
        <w:rPr>
          <w:i/>
          <w:sz w:val="21"/>
          <w:szCs w:val="21"/>
        </w:rPr>
        <w:t xml:space="preserve">vi. </w:t>
      </w:r>
      <w:r>
        <w:rPr>
          <w:sz w:val="21"/>
          <w:szCs w:val="21"/>
        </w:rPr>
        <w:t xml:space="preserve">猛地落下；骤然发生 </w:t>
      </w:r>
      <w:r>
        <w:rPr>
          <w:b/>
          <w:sz w:val="21"/>
          <w:szCs w:val="21"/>
        </w:rPr>
        <w:t xml:space="preserve">[同] </w:t>
      </w:r>
      <w:r>
        <w:rPr>
          <w:sz w:val="21"/>
          <w:szCs w:val="21"/>
        </w:rPr>
        <w:t>plunge, tumble, fall</w:t>
      </w:r>
    </w:p>
    <w:p w14:paraId="223947FB">
      <w:pPr>
        <w:jc w:val="both"/>
        <w:rPr>
          <w:sz w:val="21"/>
          <w:szCs w:val="21"/>
        </w:rPr>
      </w:pPr>
      <w:r>
        <w:rPr>
          <w:sz w:val="21"/>
          <w:szCs w:val="21"/>
        </w:rPr>
        <w:t xml:space="preserve">    </w:t>
      </w:r>
      <w:r>
        <w:rPr>
          <w:i/>
          <w:sz w:val="21"/>
          <w:szCs w:val="21"/>
        </w:rPr>
        <w:t xml:space="preserve">n. </w:t>
      </w:r>
      <w:r>
        <w:rPr>
          <w:sz w:val="21"/>
          <w:szCs w:val="21"/>
        </w:rPr>
        <w:t xml:space="preserve">沉淀物 </w:t>
      </w:r>
      <w:r>
        <w:rPr>
          <w:b/>
          <w:sz w:val="21"/>
          <w:szCs w:val="21"/>
        </w:rPr>
        <w:t xml:space="preserve">[同] </w:t>
      </w:r>
      <w:r>
        <w:rPr>
          <w:sz w:val="21"/>
          <w:szCs w:val="21"/>
        </w:rPr>
        <w:t>deposit, sediment</w:t>
      </w:r>
    </w:p>
    <w:p w14:paraId="4A79FD81">
      <w:pPr>
        <w:jc w:val="both"/>
        <w:rPr>
          <w:sz w:val="21"/>
          <w:szCs w:val="21"/>
        </w:rPr>
      </w:pPr>
      <w:r>
        <w:rPr>
          <w:b/>
          <w:color w:val="FF0000"/>
          <w:sz w:val="21"/>
          <w:szCs w:val="21"/>
        </w:rPr>
        <w:t>precipitation</w:t>
      </w:r>
      <w:r>
        <w:rPr>
          <w:b/>
          <w:sz w:val="21"/>
          <w:szCs w:val="21"/>
        </w:rPr>
        <w:t xml:space="preserve"> </w:t>
      </w:r>
      <w:r>
        <w:rPr>
          <w:sz w:val="21"/>
          <w:szCs w:val="21"/>
        </w:rPr>
        <w:t>/prɪˌsɪpɪˈteɪʃən/</w:t>
      </w:r>
    </w:p>
    <w:p w14:paraId="70F144D8">
      <w:pPr>
        <w:jc w:val="both"/>
        <w:rPr>
          <w:sz w:val="21"/>
          <w:szCs w:val="21"/>
        </w:rPr>
      </w:pPr>
      <w:r>
        <w:rPr>
          <w:sz w:val="21"/>
          <w:szCs w:val="21"/>
        </w:rPr>
        <w:t xml:space="preserve">    </w:t>
      </w:r>
      <w:r>
        <w:rPr>
          <w:i/>
          <w:sz w:val="21"/>
          <w:szCs w:val="21"/>
        </w:rPr>
        <w:t xml:space="preserve">n. </w:t>
      </w:r>
      <w:r>
        <w:rPr>
          <w:sz w:val="21"/>
          <w:szCs w:val="21"/>
        </w:rPr>
        <w:t xml:space="preserve">降水；仓促 </w:t>
      </w:r>
      <w:r>
        <w:rPr>
          <w:b/>
          <w:sz w:val="21"/>
          <w:szCs w:val="21"/>
        </w:rPr>
        <w:t xml:space="preserve">[同] </w:t>
      </w:r>
      <w:r>
        <w:rPr>
          <w:sz w:val="21"/>
          <w:szCs w:val="21"/>
        </w:rPr>
        <w:t>rainfall, haste, condensation</w:t>
      </w:r>
    </w:p>
    <w:p w14:paraId="7F2D0C39">
      <w:pPr>
        <w:jc w:val="both"/>
        <w:rPr>
          <w:sz w:val="21"/>
          <w:szCs w:val="21"/>
        </w:rPr>
      </w:pPr>
      <w:r>
        <w:rPr>
          <w:sz w:val="21"/>
          <w:szCs w:val="21"/>
        </w:rPr>
        <w:t xml:space="preserve">    </w:t>
      </w:r>
      <w:r>
        <w:rPr>
          <w:i/>
          <w:sz w:val="21"/>
          <w:szCs w:val="21"/>
        </w:rPr>
        <w:t xml:space="preserve">e.g. </w:t>
      </w:r>
      <w:r>
        <w:rPr>
          <w:sz w:val="21"/>
          <w:szCs w:val="21"/>
        </w:rPr>
        <w:t xml:space="preserve">The glacial system is governed by two basic climatic variables: </w:t>
      </w:r>
      <w:r>
        <w:rPr>
          <w:b/>
          <w:i/>
          <w:sz w:val="21"/>
          <w:szCs w:val="21"/>
        </w:rPr>
        <w:t>precipitation</w:t>
      </w:r>
      <w:r>
        <w:rPr>
          <w:sz w:val="21"/>
          <w:szCs w:val="21"/>
        </w:rPr>
        <w:t xml:space="preserve"> and temperature.</w:t>
      </w:r>
    </w:p>
    <w:p w14:paraId="2C6384DF">
      <w:pPr>
        <w:jc w:val="both"/>
        <w:rPr>
          <w:sz w:val="21"/>
          <w:szCs w:val="21"/>
        </w:rPr>
      </w:pPr>
      <w:r>
        <w:rPr>
          <w:b/>
          <w:sz w:val="21"/>
          <w:szCs w:val="21"/>
        </w:rPr>
        <w:t xml:space="preserve">precipitous </w:t>
      </w:r>
      <w:r>
        <w:rPr>
          <w:sz w:val="21"/>
          <w:szCs w:val="21"/>
        </w:rPr>
        <w:t>/prɪˈsɪpɪtəs/</w:t>
      </w:r>
    </w:p>
    <w:p w14:paraId="3AF4EDE9">
      <w:pPr>
        <w:jc w:val="both"/>
        <w:rPr>
          <w:sz w:val="21"/>
          <w:szCs w:val="21"/>
        </w:rPr>
      </w:pPr>
      <w:r>
        <w:rPr>
          <w:sz w:val="21"/>
          <w:szCs w:val="21"/>
        </w:rPr>
        <w:t xml:space="preserve">    </w:t>
      </w:r>
      <w:r>
        <w:rPr>
          <w:i/>
          <w:sz w:val="21"/>
          <w:szCs w:val="21"/>
        </w:rPr>
        <w:t xml:space="preserve">adj. </w:t>
      </w:r>
      <w:r>
        <w:rPr>
          <w:sz w:val="21"/>
          <w:szCs w:val="21"/>
        </w:rPr>
        <w:t xml:space="preserve">陡峭的；突然的 </w:t>
      </w:r>
      <w:r>
        <w:rPr>
          <w:b/>
          <w:sz w:val="21"/>
          <w:szCs w:val="21"/>
        </w:rPr>
        <w:t xml:space="preserve">[同] </w:t>
      </w:r>
      <w:r>
        <w:rPr>
          <w:sz w:val="21"/>
          <w:szCs w:val="21"/>
        </w:rPr>
        <w:t>steep, abrupt, sudden</w:t>
      </w:r>
    </w:p>
    <w:p w14:paraId="5C1B7DE9">
      <w:pPr>
        <w:jc w:val="both"/>
        <w:rPr>
          <w:sz w:val="21"/>
          <w:szCs w:val="21"/>
        </w:rPr>
      </w:pPr>
      <w:r>
        <w:rPr>
          <w:sz w:val="21"/>
          <w:szCs w:val="21"/>
        </w:rPr>
        <w:t xml:space="preserve">    </w:t>
      </w:r>
      <w:r>
        <w:rPr>
          <w:i/>
          <w:sz w:val="21"/>
          <w:szCs w:val="21"/>
        </w:rPr>
        <w:t xml:space="preserve">e.g. </w:t>
      </w:r>
      <w:r>
        <w:rPr>
          <w:sz w:val="21"/>
          <w:szCs w:val="21"/>
        </w:rPr>
        <w:t xml:space="preserve">The Classic Mayan Collapse The Classic Mayan civilization, located in the lowlands of present-day southern Mexico and Central America, began a </w:t>
      </w:r>
      <w:r>
        <w:rPr>
          <w:b/>
          <w:i/>
          <w:sz w:val="21"/>
          <w:szCs w:val="21"/>
        </w:rPr>
        <w:t>precipitous</w:t>
      </w:r>
      <w:r>
        <w:rPr>
          <w:sz w:val="21"/>
          <w:szCs w:val="21"/>
        </w:rPr>
        <w:t xml:space="preserve"> decline around A.D. 900.</w:t>
      </w:r>
    </w:p>
    <w:p w14:paraId="56F15791">
      <w:pPr>
        <w:jc w:val="both"/>
        <w:rPr>
          <w:sz w:val="21"/>
          <w:szCs w:val="21"/>
        </w:rPr>
      </w:pPr>
      <w:r>
        <w:rPr>
          <w:b/>
          <w:color w:val="FF0000"/>
          <w:sz w:val="21"/>
          <w:szCs w:val="21"/>
        </w:rPr>
        <w:t>precision</w:t>
      </w:r>
      <w:r>
        <w:rPr>
          <w:b/>
          <w:sz w:val="21"/>
          <w:szCs w:val="21"/>
        </w:rPr>
        <w:t xml:space="preserve"> </w:t>
      </w:r>
      <w:r>
        <w:rPr>
          <w:sz w:val="21"/>
          <w:szCs w:val="21"/>
        </w:rPr>
        <w:t>/prɪˈsɪʒən/</w:t>
      </w:r>
    </w:p>
    <w:p w14:paraId="0356AFF3">
      <w:pPr>
        <w:jc w:val="both"/>
        <w:rPr>
          <w:sz w:val="21"/>
          <w:szCs w:val="21"/>
        </w:rPr>
      </w:pPr>
      <w:r>
        <w:rPr>
          <w:sz w:val="21"/>
          <w:szCs w:val="21"/>
        </w:rPr>
        <w:t xml:space="preserve">    </w:t>
      </w:r>
      <w:r>
        <w:rPr>
          <w:i/>
          <w:sz w:val="21"/>
          <w:szCs w:val="21"/>
        </w:rPr>
        <w:t xml:space="preserve">n. </w:t>
      </w:r>
      <w:r>
        <w:rPr>
          <w:sz w:val="21"/>
          <w:szCs w:val="21"/>
        </w:rPr>
        <w:t xml:space="preserve">精确；准确 </w:t>
      </w:r>
      <w:r>
        <w:rPr>
          <w:b/>
          <w:sz w:val="21"/>
          <w:szCs w:val="21"/>
        </w:rPr>
        <w:t xml:space="preserve">[同] </w:t>
      </w:r>
      <w:r>
        <w:rPr>
          <w:sz w:val="21"/>
          <w:szCs w:val="21"/>
        </w:rPr>
        <w:t>accuracy, exactness, correctness</w:t>
      </w:r>
    </w:p>
    <w:p w14:paraId="50CD4537">
      <w:pPr>
        <w:jc w:val="both"/>
        <w:rPr>
          <w:sz w:val="21"/>
          <w:szCs w:val="21"/>
        </w:rPr>
      </w:pPr>
      <w:r>
        <w:rPr>
          <w:sz w:val="21"/>
          <w:szCs w:val="21"/>
        </w:rPr>
        <w:t xml:space="preserve">    </w:t>
      </w:r>
      <w:r>
        <w:rPr>
          <w:i/>
          <w:sz w:val="21"/>
          <w:szCs w:val="21"/>
        </w:rPr>
        <w:t xml:space="preserve">e.g. </w:t>
      </w:r>
      <w:r>
        <w:rPr>
          <w:sz w:val="21"/>
          <w:szCs w:val="21"/>
        </w:rPr>
        <w:t xml:space="preserve">But this type of engine was expensive and complicated, requiring many </w:t>
      </w:r>
      <w:r>
        <w:rPr>
          <w:b/>
          <w:i/>
          <w:sz w:val="21"/>
          <w:szCs w:val="21"/>
        </w:rPr>
        <w:t>precision</w:t>
      </w:r>
      <w:r>
        <w:rPr>
          <w:sz w:val="21"/>
          <w:szCs w:val="21"/>
        </w:rPr>
        <w:t>-fitted moving parts.</w:t>
      </w:r>
    </w:p>
    <w:p w14:paraId="3929E944">
      <w:pPr>
        <w:jc w:val="both"/>
        <w:rPr>
          <w:sz w:val="21"/>
          <w:szCs w:val="21"/>
        </w:rPr>
      </w:pPr>
      <w:r>
        <w:rPr>
          <w:b/>
          <w:color w:val="FF0000"/>
          <w:sz w:val="21"/>
          <w:szCs w:val="21"/>
        </w:rPr>
        <w:t>precursor</w:t>
      </w:r>
      <w:r>
        <w:rPr>
          <w:b/>
          <w:sz w:val="21"/>
          <w:szCs w:val="21"/>
        </w:rPr>
        <w:t xml:space="preserve"> </w:t>
      </w:r>
      <w:r>
        <w:rPr>
          <w:sz w:val="21"/>
          <w:szCs w:val="21"/>
        </w:rPr>
        <w:t>/priːˈkɜːsə(r)/</w:t>
      </w:r>
    </w:p>
    <w:p w14:paraId="62064403">
      <w:pPr>
        <w:jc w:val="both"/>
        <w:rPr>
          <w:sz w:val="21"/>
          <w:szCs w:val="21"/>
        </w:rPr>
      </w:pPr>
      <w:r>
        <w:rPr>
          <w:sz w:val="21"/>
          <w:szCs w:val="21"/>
        </w:rPr>
        <w:t xml:space="preserve">    </w:t>
      </w:r>
      <w:r>
        <w:rPr>
          <w:i/>
          <w:sz w:val="21"/>
          <w:szCs w:val="21"/>
        </w:rPr>
        <w:t xml:space="preserve">n. </w:t>
      </w:r>
      <w:r>
        <w:rPr>
          <w:sz w:val="21"/>
          <w:szCs w:val="21"/>
        </w:rPr>
        <w:t xml:space="preserve">先驱；前兆 </w:t>
      </w:r>
      <w:r>
        <w:rPr>
          <w:b/>
          <w:sz w:val="21"/>
          <w:szCs w:val="21"/>
        </w:rPr>
        <w:t xml:space="preserve">[同] </w:t>
      </w:r>
      <w:r>
        <w:rPr>
          <w:sz w:val="21"/>
          <w:szCs w:val="21"/>
        </w:rPr>
        <w:t>forerunner, harbinger, predecessor</w:t>
      </w:r>
    </w:p>
    <w:p w14:paraId="4EBE8C26">
      <w:pPr>
        <w:jc w:val="both"/>
        <w:rPr>
          <w:sz w:val="21"/>
          <w:szCs w:val="21"/>
        </w:rPr>
      </w:pPr>
      <w:r>
        <w:rPr>
          <w:sz w:val="21"/>
          <w:szCs w:val="21"/>
        </w:rPr>
        <w:t xml:space="preserve">    </w:t>
      </w:r>
      <w:r>
        <w:rPr>
          <w:i/>
          <w:sz w:val="21"/>
          <w:szCs w:val="21"/>
        </w:rPr>
        <w:t xml:space="preserve">e.g. </w:t>
      </w:r>
      <w:r>
        <w:rPr>
          <w:sz w:val="21"/>
          <w:szCs w:val="21"/>
        </w:rPr>
        <w:t xml:space="preserve">Many of these </w:t>
      </w:r>
      <w:r>
        <w:rPr>
          <w:b/>
          <w:i/>
          <w:sz w:val="21"/>
          <w:szCs w:val="21"/>
        </w:rPr>
        <w:t>precursor</w:t>
      </w:r>
      <w:r>
        <w:rPr>
          <w:sz w:val="21"/>
          <w:szCs w:val="21"/>
        </w:rPr>
        <w:t>s can be explained by a theory called the dilatancy model.</w:t>
      </w:r>
    </w:p>
    <w:p w14:paraId="5D0BCD6A">
      <w:pPr>
        <w:jc w:val="both"/>
        <w:rPr>
          <w:sz w:val="21"/>
          <w:szCs w:val="21"/>
        </w:rPr>
      </w:pPr>
      <w:r>
        <w:rPr>
          <w:b/>
          <w:color w:val="FF0000"/>
          <w:sz w:val="21"/>
          <w:szCs w:val="21"/>
        </w:rPr>
        <w:t>predatory</w:t>
      </w:r>
      <w:r>
        <w:rPr>
          <w:b/>
          <w:sz w:val="21"/>
          <w:szCs w:val="21"/>
        </w:rPr>
        <w:t xml:space="preserve"> </w:t>
      </w:r>
      <w:r>
        <w:rPr>
          <w:sz w:val="21"/>
          <w:szCs w:val="21"/>
        </w:rPr>
        <w:t>/ˈpredətəri/</w:t>
      </w:r>
    </w:p>
    <w:p w14:paraId="368472D3">
      <w:pPr>
        <w:jc w:val="both"/>
        <w:rPr>
          <w:sz w:val="21"/>
          <w:szCs w:val="21"/>
        </w:rPr>
      </w:pPr>
      <w:r>
        <w:rPr>
          <w:sz w:val="21"/>
          <w:szCs w:val="21"/>
        </w:rPr>
        <w:t xml:space="preserve">    </w:t>
      </w:r>
      <w:r>
        <w:rPr>
          <w:i/>
          <w:sz w:val="21"/>
          <w:szCs w:val="21"/>
        </w:rPr>
        <w:t xml:space="preserve">adj. </w:t>
      </w:r>
      <w:r>
        <w:rPr>
          <w:sz w:val="21"/>
          <w:szCs w:val="21"/>
        </w:rPr>
        <w:t xml:space="preserve">掠夺性的；食肉的 </w:t>
      </w:r>
      <w:r>
        <w:rPr>
          <w:b/>
          <w:sz w:val="21"/>
          <w:szCs w:val="21"/>
        </w:rPr>
        <w:t xml:space="preserve">[同] </w:t>
      </w:r>
      <w:r>
        <w:rPr>
          <w:sz w:val="21"/>
          <w:szCs w:val="21"/>
        </w:rPr>
        <w:t>carnivorous, exploitative, rapacious</w:t>
      </w:r>
    </w:p>
    <w:p w14:paraId="040783F5">
      <w:pPr>
        <w:jc w:val="both"/>
        <w:rPr>
          <w:sz w:val="21"/>
          <w:szCs w:val="21"/>
        </w:rPr>
      </w:pPr>
      <w:r>
        <w:rPr>
          <w:sz w:val="21"/>
          <w:szCs w:val="21"/>
        </w:rPr>
        <w:t xml:space="preserve">    </w:t>
      </w:r>
      <w:r>
        <w:rPr>
          <w:i/>
          <w:sz w:val="21"/>
          <w:szCs w:val="21"/>
        </w:rPr>
        <w:t xml:space="preserve">e.g. </w:t>
      </w:r>
      <w:r>
        <w:rPr>
          <w:sz w:val="21"/>
          <w:szCs w:val="21"/>
        </w:rPr>
        <w:t xml:space="preserve">The advantage of teeth and claws as </w:t>
      </w:r>
      <w:r>
        <w:rPr>
          <w:b/>
          <w:i/>
          <w:sz w:val="21"/>
          <w:szCs w:val="21"/>
        </w:rPr>
        <w:t>predatory</w:t>
      </w:r>
      <w:r>
        <w:rPr>
          <w:sz w:val="21"/>
          <w:szCs w:val="21"/>
        </w:rPr>
        <w:t xml:space="preserve"> tools is obvious.</w:t>
      </w:r>
    </w:p>
    <w:p w14:paraId="1E8BCD0E">
      <w:pPr>
        <w:jc w:val="both"/>
        <w:rPr>
          <w:sz w:val="21"/>
          <w:szCs w:val="21"/>
        </w:rPr>
      </w:pPr>
      <w:r>
        <w:rPr>
          <w:b/>
          <w:color w:val="FF0000"/>
          <w:sz w:val="21"/>
          <w:szCs w:val="21"/>
        </w:rPr>
        <w:t>predator</w:t>
      </w:r>
      <w:r>
        <w:rPr>
          <w:b/>
          <w:sz w:val="21"/>
          <w:szCs w:val="21"/>
        </w:rPr>
        <w:t xml:space="preserve"> </w:t>
      </w:r>
      <w:r>
        <w:rPr>
          <w:sz w:val="21"/>
          <w:szCs w:val="21"/>
        </w:rPr>
        <w:t>/ˈpredətə(r)/</w:t>
      </w:r>
    </w:p>
    <w:p w14:paraId="412DC28C">
      <w:pPr>
        <w:jc w:val="both"/>
        <w:rPr>
          <w:sz w:val="21"/>
          <w:szCs w:val="21"/>
        </w:rPr>
      </w:pPr>
      <w:r>
        <w:rPr>
          <w:sz w:val="21"/>
          <w:szCs w:val="21"/>
        </w:rPr>
        <w:t xml:space="preserve">    </w:t>
      </w:r>
      <w:r>
        <w:rPr>
          <w:i/>
          <w:sz w:val="21"/>
          <w:szCs w:val="21"/>
        </w:rPr>
        <w:t xml:space="preserve">n. </w:t>
      </w:r>
      <w:r>
        <w:rPr>
          <w:sz w:val="21"/>
          <w:szCs w:val="21"/>
        </w:rPr>
        <w:t xml:space="preserve">捕食者；掠夺者 </w:t>
      </w:r>
      <w:r>
        <w:rPr>
          <w:b/>
          <w:sz w:val="21"/>
          <w:szCs w:val="21"/>
        </w:rPr>
        <w:t xml:space="preserve">[同] </w:t>
      </w:r>
      <w:r>
        <w:rPr>
          <w:sz w:val="21"/>
          <w:szCs w:val="21"/>
        </w:rPr>
        <w:t>hunter, carnivore, pursuer</w:t>
      </w:r>
    </w:p>
    <w:p w14:paraId="51F26D9F">
      <w:pPr>
        <w:jc w:val="both"/>
        <w:rPr>
          <w:sz w:val="21"/>
          <w:szCs w:val="21"/>
        </w:rPr>
      </w:pPr>
      <w:r>
        <w:rPr>
          <w:sz w:val="21"/>
          <w:szCs w:val="21"/>
        </w:rPr>
        <w:t xml:space="preserve">    </w:t>
      </w:r>
      <w:r>
        <w:rPr>
          <w:i/>
          <w:sz w:val="21"/>
          <w:szCs w:val="21"/>
        </w:rPr>
        <w:t xml:space="preserve">e.g. </w:t>
      </w:r>
      <w:r>
        <w:rPr>
          <w:sz w:val="21"/>
          <w:szCs w:val="21"/>
        </w:rPr>
        <w:t xml:space="preserve">A key </w:t>
      </w:r>
      <w:r>
        <w:rPr>
          <w:b/>
          <w:i/>
          <w:sz w:val="21"/>
          <w:szCs w:val="21"/>
        </w:rPr>
        <w:t>predator</w:t>
      </w:r>
      <w:r>
        <w:rPr>
          <w:sz w:val="21"/>
          <w:szCs w:val="21"/>
        </w:rPr>
        <w:t xml:space="preserve"> of the snowshoe hare is the Canada lynx.</w:t>
      </w:r>
    </w:p>
    <w:p w14:paraId="2B037FF9">
      <w:pPr>
        <w:jc w:val="both"/>
        <w:rPr>
          <w:sz w:val="21"/>
          <w:szCs w:val="21"/>
        </w:rPr>
      </w:pPr>
      <w:r>
        <w:rPr>
          <w:b/>
          <w:color w:val="FF0000"/>
          <w:sz w:val="21"/>
          <w:szCs w:val="21"/>
        </w:rPr>
        <w:t>predecessor</w:t>
      </w:r>
      <w:r>
        <w:rPr>
          <w:b/>
          <w:sz w:val="21"/>
          <w:szCs w:val="21"/>
        </w:rPr>
        <w:t xml:space="preserve"> </w:t>
      </w:r>
      <w:r>
        <w:rPr>
          <w:sz w:val="21"/>
          <w:szCs w:val="21"/>
        </w:rPr>
        <w:t>/ˈpriːdɪsesə(r)/</w:t>
      </w:r>
    </w:p>
    <w:p w14:paraId="2DEC5577">
      <w:pPr>
        <w:jc w:val="both"/>
        <w:rPr>
          <w:sz w:val="21"/>
          <w:szCs w:val="21"/>
        </w:rPr>
      </w:pPr>
      <w:r>
        <w:rPr>
          <w:sz w:val="21"/>
          <w:szCs w:val="21"/>
        </w:rPr>
        <w:t xml:space="preserve">    </w:t>
      </w:r>
      <w:r>
        <w:rPr>
          <w:i/>
          <w:sz w:val="21"/>
          <w:szCs w:val="21"/>
        </w:rPr>
        <w:t xml:space="preserve">n. </w:t>
      </w:r>
      <w:r>
        <w:rPr>
          <w:sz w:val="21"/>
          <w:szCs w:val="21"/>
        </w:rPr>
        <w:t xml:space="preserve">前任；前辈 </w:t>
      </w:r>
      <w:r>
        <w:rPr>
          <w:b/>
          <w:sz w:val="21"/>
          <w:szCs w:val="21"/>
        </w:rPr>
        <w:t xml:space="preserve">[同] </w:t>
      </w:r>
      <w:r>
        <w:rPr>
          <w:sz w:val="21"/>
          <w:szCs w:val="21"/>
        </w:rPr>
        <w:t>forerunner, ancestor, predecessor</w:t>
      </w:r>
    </w:p>
    <w:p w14:paraId="420D21B9">
      <w:pPr>
        <w:jc w:val="both"/>
        <w:rPr>
          <w:sz w:val="21"/>
          <w:szCs w:val="21"/>
        </w:rPr>
      </w:pPr>
      <w:r>
        <w:rPr>
          <w:sz w:val="21"/>
          <w:szCs w:val="21"/>
        </w:rPr>
        <w:t xml:space="preserve">    </w:t>
      </w:r>
      <w:r>
        <w:rPr>
          <w:i/>
          <w:sz w:val="21"/>
          <w:szCs w:val="21"/>
        </w:rPr>
        <w:t xml:space="preserve">e.g. </w:t>
      </w:r>
      <w:r>
        <w:rPr>
          <w:sz w:val="21"/>
          <w:szCs w:val="21"/>
        </w:rPr>
        <w:t xml:space="preserve">The new minerals tend to be softer and weaker than their </w:t>
      </w:r>
      <w:r>
        <w:rPr>
          <w:b/>
          <w:i/>
          <w:sz w:val="21"/>
          <w:szCs w:val="21"/>
        </w:rPr>
        <w:t>predecessor</w:t>
      </w:r>
      <w:r>
        <w:rPr>
          <w:sz w:val="21"/>
          <w:szCs w:val="21"/>
        </w:rPr>
        <w:t>s.</w:t>
      </w:r>
    </w:p>
    <w:p w14:paraId="7BE5C955">
      <w:pPr>
        <w:jc w:val="both"/>
        <w:rPr>
          <w:sz w:val="21"/>
          <w:szCs w:val="21"/>
        </w:rPr>
      </w:pPr>
      <w:r>
        <w:rPr>
          <w:b/>
          <w:color w:val="FF0000"/>
          <w:sz w:val="21"/>
          <w:szCs w:val="21"/>
        </w:rPr>
        <w:t>predict</w:t>
      </w:r>
      <w:r>
        <w:rPr>
          <w:b/>
          <w:sz w:val="21"/>
          <w:szCs w:val="21"/>
        </w:rPr>
        <w:t xml:space="preserve"> </w:t>
      </w:r>
      <w:r>
        <w:rPr>
          <w:sz w:val="21"/>
          <w:szCs w:val="21"/>
        </w:rPr>
        <w:t>/prɪˈdɪkt/</w:t>
      </w:r>
    </w:p>
    <w:p w14:paraId="28604E15">
      <w:pPr>
        <w:jc w:val="both"/>
        <w:rPr>
          <w:sz w:val="21"/>
          <w:szCs w:val="21"/>
        </w:rPr>
      </w:pPr>
      <w:r>
        <w:rPr>
          <w:sz w:val="21"/>
          <w:szCs w:val="21"/>
        </w:rPr>
        <w:t xml:space="preserve">    </w:t>
      </w:r>
      <w:r>
        <w:rPr>
          <w:i/>
          <w:sz w:val="21"/>
          <w:szCs w:val="21"/>
        </w:rPr>
        <w:t xml:space="preserve">vt. </w:t>
      </w:r>
      <w:r>
        <w:rPr>
          <w:sz w:val="21"/>
          <w:szCs w:val="21"/>
        </w:rPr>
        <w:t xml:space="preserve">预言；预测 </w:t>
      </w:r>
      <w:r>
        <w:rPr>
          <w:b/>
          <w:sz w:val="21"/>
          <w:szCs w:val="21"/>
        </w:rPr>
        <w:t xml:space="preserve">[同] </w:t>
      </w:r>
      <w:r>
        <w:rPr>
          <w:sz w:val="21"/>
          <w:szCs w:val="21"/>
        </w:rPr>
        <w:t>forecast, foretell, anticipate</w:t>
      </w:r>
    </w:p>
    <w:p w14:paraId="67DEC294">
      <w:pPr>
        <w:jc w:val="both"/>
        <w:rPr>
          <w:sz w:val="21"/>
          <w:szCs w:val="21"/>
        </w:rPr>
      </w:pPr>
      <w:r>
        <w:rPr>
          <w:sz w:val="21"/>
          <w:szCs w:val="21"/>
        </w:rPr>
        <w:t xml:space="preserve">    </w:t>
      </w:r>
      <w:r>
        <w:rPr>
          <w:i/>
          <w:sz w:val="21"/>
          <w:szCs w:val="21"/>
        </w:rPr>
        <w:t xml:space="preserve">e.g. </w:t>
      </w:r>
      <w:r>
        <w:rPr>
          <w:sz w:val="21"/>
          <w:szCs w:val="21"/>
        </w:rPr>
        <w:t xml:space="preserve">"The cities </w:t>
      </w:r>
      <w:r>
        <w:rPr>
          <w:b/>
          <w:i/>
          <w:sz w:val="21"/>
          <w:szCs w:val="21"/>
        </w:rPr>
        <w:t>predict</w:t>
      </w:r>
      <w:r>
        <w:rPr>
          <w:sz w:val="21"/>
          <w:szCs w:val="21"/>
        </w:rPr>
        <w:t>ed the future, "wrote historian Gary.</w:t>
      </w:r>
    </w:p>
    <w:p w14:paraId="651CD564">
      <w:pPr>
        <w:jc w:val="both"/>
        <w:rPr>
          <w:sz w:val="21"/>
          <w:szCs w:val="21"/>
        </w:rPr>
      </w:pPr>
      <w:r>
        <w:rPr>
          <w:b/>
          <w:color w:val="FF0000"/>
          <w:sz w:val="21"/>
          <w:szCs w:val="21"/>
        </w:rPr>
        <w:t>prediction</w:t>
      </w:r>
      <w:r>
        <w:rPr>
          <w:b/>
          <w:sz w:val="21"/>
          <w:szCs w:val="21"/>
        </w:rPr>
        <w:t xml:space="preserve"> </w:t>
      </w:r>
      <w:r>
        <w:rPr>
          <w:sz w:val="21"/>
          <w:szCs w:val="21"/>
        </w:rPr>
        <w:t>/prɪˈdɪkʃən/</w:t>
      </w:r>
    </w:p>
    <w:p w14:paraId="1D813E3F">
      <w:pPr>
        <w:jc w:val="both"/>
        <w:rPr>
          <w:sz w:val="21"/>
          <w:szCs w:val="21"/>
        </w:rPr>
      </w:pPr>
      <w:r>
        <w:rPr>
          <w:sz w:val="21"/>
          <w:szCs w:val="21"/>
        </w:rPr>
        <w:t xml:space="preserve">    </w:t>
      </w:r>
      <w:r>
        <w:rPr>
          <w:i/>
          <w:sz w:val="21"/>
          <w:szCs w:val="21"/>
        </w:rPr>
        <w:t xml:space="preserve">n. </w:t>
      </w:r>
      <w:r>
        <w:rPr>
          <w:sz w:val="21"/>
          <w:szCs w:val="21"/>
        </w:rPr>
        <w:t xml:space="preserve">预测；预言 </w:t>
      </w:r>
      <w:r>
        <w:rPr>
          <w:b/>
          <w:sz w:val="21"/>
          <w:szCs w:val="21"/>
        </w:rPr>
        <w:t xml:space="preserve">[同] </w:t>
      </w:r>
      <w:r>
        <w:rPr>
          <w:sz w:val="21"/>
          <w:szCs w:val="21"/>
        </w:rPr>
        <w:t>forecast, projection, prophecy</w:t>
      </w:r>
    </w:p>
    <w:p w14:paraId="29AAC77F">
      <w:pPr>
        <w:jc w:val="both"/>
        <w:rPr>
          <w:sz w:val="21"/>
          <w:szCs w:val="21"/>
        </w:rPr>
      </w:pPr>
      <w:r>
        <w:rPr>
          <w:sz w:val="21"/>
          <w:szCs w:val="21"/>
        </w:rPr>
        <w:t xml:space="preserve">    </w:t>
      </w:r>
      <w:r>
        <w:rPr>
          <w:i/>
          <w:sz w:val="21"/>
          <w:szCs w:val="21"/>
        </w:rPr>
        <w:t xml:space="preserve">e.g. </w:t>
      </w:r>
      <w:r>
        <w:rPr>
          <w:sz w:val="21"/>
          <w:szCs w:val="21"/>
        </w:rPr>
        <w:t xml:space="preserve">Two types of earthquake </w:t>
      </w:r>
      <w:r>
        <w:rPr>
          <w:b/>
          <w:i/>
          <w:sz w:val="21"/>
          <w:szCs w:val="21"/>
        </w:rPr>
        <w:t>prediction</w:t>
      </w:r>
      <w:r>
        <w:rPr>
          <w:sz w:val="21"/>
          <w:szCs w:val="21"/>
        </w:rPr>
        <w:t xml:space="preserve"> are theoretically possible.</w:t>
      </w:r>
    </w:p>
    <w:p w14:paraId="1E98A53C">
      <w:pPr>
        <w:jc w:val="both"/>
        <w:rPr>
          <w:sz w:val="21"/>
          <w:szCs w:val="21"/>
        </w:rPr>
      </w:pPr>
      <w:r>
        <w:rPr>
          <w:b/>
          <w:sz w:val="21"/>
          <w:szCs w:val="21"/>
        </w:rPr>
        <w:t xml:space="preserve">predictive </w:t>
      </w:r>
      <w:r>
        <w:rPr>
          <w:sz w:val="21"/>
          <w:szCs w:val="21"/>
        </w:rPr>
        <w:t>/prɪˈdɪktɪv/</w:t>
      </w:r>
    </w:p>
    <w:p w14:paraId="649AD7E3">
      <w:pPr>
        <w:jc w:val="both"/>
        <w:rPr>
          <w:sz w:val="21"/>
          <w:szCs w:val="21"/>
        </w:rPr>
      </w:pPr>
      <w:r>
        <w:rPr>
          <w:sz w:val="21"/>
          <w:szCs w:val="21"/>
        </w:rPr>
        <w:t xml:space="preserve">    </w:t>
      </w:r>
      <w:r>
        <w:rPr>
          <w:i/>
          <w:sz w:val="21"/>
          <w:szCs w:val="21"/>
        </w:rPr>
        <w:t xml:space="preserve">adj. </w:t>
      </w:r>
      <w:r>
        <w:rPr>
          <w:sz w:val="21"/>
          <w:szCs w:val="21"/>
        </w:rPr>
        <w:t xml:space="preserve">预测性的 </w:t>
      </w:r>
      <w:r>
        <w:rPr>
          <w:b/>
          <w:sz w:val="21"/>
          <w:szCs w:val="21"/>
        </w:rPr>
        <w:t xml:space="preserve">[同] </w:t>
      </w:r>
      <w:r>
        <w:rPr>
          <w:sz w:val="21"/>
          <w:szCs w:val="21"/>
        </w:rPr>
        <w:t>prognostic, indicative</w:t>
      </w:r>
    </w:p>
    <w:p w14:paraId="3B50E378">
      <w:pPr>
        <w:jc w:val="both"/>
        <w:rPr>
          <w:sz w:val="21"/>
          <w:szCs w:val="21"/>
        </w:rPr>
      </w:pPr>
      <w:r>
        <w:rPr>
          <w:sz w:val="21"/>
          <w:szCs w:val="21"/>
        </w:rPr>
        <w:t xml:space="preserve">    </w:t>
      </w:r>
      <w:r>
        <w:rPr>
          <w:i/>
          <w:sz w:val="21"/>
          <w:szCs w:val="21"/>
        </w:rPr>
        <w:t xml:space="preserve">e.g. </w:t>
      </w:r>
      <w:r>
        <w:rPr>
          <w:sz w:val="21"/>
          <w:szCs w:val="21"/>
        </w:rPr>
        <w:t xml:space="preserve">Continued research and study of future earthquakes will certainly lead to refinement of the dilatancy model or to a replacement model with more accurate </w:t>
      </w:r>
      <w:r>
        <w:rPr>
          <w:b/>
          <w:i/>
          <w:sz w:val="21"/>
          <w:szCs w:val="21"/>
        </w:rPr>
        <w:t>predictive</w:t>
      </w:r>
      <w:r>
        <w:rPr>
          <w:sz w:val="21"/>
          <w:szCs w:val="21"/>
        </w:rPr>
        <w:t xml:space="preserve"> capabilities.</w:t>
      </w:r>
    </w:p>
    <w:p w14:paraId="0F44B0A2">
      <w:pPr>
        <w:jc w:val="both"/>
        <w:rPr>
          <w:sz w:val="21"/>
          <w:szCs w:val="21"/>
        </w:rPr>
      </w:pPr>
      <w:r>
        <w:rPr>
          <w:b/>
          <w:color w:val="FF0000"/>
          <w:sz w:val="21"/>
          <w:szCs w:val="21"/>
        </w:rPr>
        <w:t>predictable</w:t>
      </w:r>
      <w:r>
        <w:rPr>
          <w:b/>
          <w:sz w:val="21"/>
          <w:szCs w:val="21"/>
        </w:rPr>
        <w:t xml:space="preserve"> </w:t>
      </w:r>
      <w:r>
        <w:rPr>
          <w:sz w:val="21"/>
          <w:szCs w:val="21"/>
        </w:rPr>
        <w:t>/prɪˈdɪktəbl/</w:t>
      </w:r>
    </w:p>
    <w:p w14:paraId="1917BE6F">
      <w:pPr>
        <w:jc w:val="both"/>
        <w:rPr>
          <w:sz w:val="21"/>
          <w:szCs w:val="21"/>
        </w:rPr>
      </w:pPr>
      <w:r>
        <w:rPr>
          <w:sz w:val="21"/>
          <w:szCs w:val="21"/>
        </w:rPr>
        <w:t xml:space="preserve">    </w:t>
      </w:r>
      <w:r>
        <w:rPr>
          <w:i/>
          <w:sz w:val="21"/>
          <w:szCs w:val="21"/>
        </w:rPr>
        <w:t xml:space="preserve">adj. </w:t>
      </w:r>
      <w:r>
        <w:rPr>
          <w:sz w:val="21"/>
          <w:szCs w:val="21"/>
        </w:rPr>
        <w:t xml:space="preserve">可预测的 </w:t>
      </w:r>
      <w:r>
        <w:rPr>
          <w:b/>
          <w:sz w:val="21"/>
          <w:szCs w:val="21"/>
        </w:rPr>
        <w:t xml:space="preserve">[同] </w:t>
      </w:r>
      <w:r>
        <w:rPr>
          <w:sz w:val="21"/>
          <w:szCs w:val="21"/>
        </w:rPr>
        <w:t>foreseeable, expected, likely</w:t>
      </w:r>
    </w:p>
    <w:p w14:paraId="47EE9142">
      <w:pPr>
        <w:jc w:val="both"/>
        <w:rPr>
          <w:sz w:val="21"/>
          <w:szCs w:val="21"/>
        </w:rPr>
      </w:pPr>
      <w:r>
        <w:rPr>
          <w:sz w:val="21"/>
          <w:szCs w:val="21"/>
        </w:rPr>
        <w:t xml:space="preserve">    </w:t>
      </w:r>
      <w:r>
        <w:rPr>
          <w:i/>
          <w:sz w:val="21"/>
          <w:szCs w:val="21"/>
        </w:rPr>
        <w:t xml:space="preserve">e.g. </w:t>
      </w:r>
      <w:r>
        <w:rPr>
          <w:sz w:val="21"/>
          <w:szCs w:val="21"/>
        </w:rPr>
        <w:t xml:space="preserve">Survival and successful reproduction usually require the activities of animals to be coordinated with </w:t>
      </w:r>
      <w:r>
        <w:rPr>
          <w:b/>
          <w:i/>
          <w:sz w:val="21"/>
          <w:szCs w:val="21"/>
        </w:rPr>
        <w:t>predictable</w:t>
      </w:r>
      <w:r>
        <w:rPr>
          <w:sz w:val="21"/>
          <w:szCs w:val="21"/>
        </w:rPr>
        <w:t xml:space="preserve"> events around them.</w:t>
      </w:r>
    </w:p>
    <w:p w14:paraId="22708B38">
      <w:pPr>
        <w:jc w:val="both"/>
        <w:rPr>
          <w:sz w:val="21"/>
          <w:szCs w:val="21"/>
        </w:rPr>
      </w:pPr>
      <w:r>
        <w:rPr>
          <w:b/>
          <w:color w:val="FF0000"/>
          <w:sz w:val="21"/>
          <w:szCs w:val="21"/>
        </w:rPr>
        <w:t>predictability</w:t>
      </w:r>
      <w:r>
        <w:rPr>
          <w:b/>
          <w:sz w:val="21"/>
          <w:szCs w:val="21"/>
        </w:rPr>
        <w:t xml:space="preserve"> </w:t>
      </w:r>
      <w:r>
        <w:rPr>
          <w:sz w:val="21"/>
          <w:szCs w:val="21"/>
        </w:rPr>
        <w:t>/prɪˌdɪktəˈbɪləti/</w:t>
      </w:r>
    </w:p>
    <w:p w14:paraId="54520C12">
      <w:pPr>
        <w:jc w:val="both"/>
        <w:rPr>
          <w:sz w:val="21"/>
          <w:szCs w:val="21"/>
        </w:rPr>
      </w:pPr>
      <w:r>
        <w:rPr>
          <w:sz w:val="21"/>
          <w:szCs w:val="21"/>
        </w:rPr>
        <w:t xml:space="preserve">    </w:t>
      </w:r>
      <w:r>
        <w:rPr>
          <w:i/>
          <w:sz w:val="21"/>
          <w:szCs w:val="21"/>
        </w:rPr>
        <w:t xml:space="preserve">n. </w:t>
      </w:r>
      <w:r>
        <w:rPr>
          <w:sz w:val="21"/>
          <w:szCs w:val="21"/>
        </w:rPr>
        <w:t xml:space="preserve">可预测性 </w:t>
      </w:r>
      <w:r>
        <w:rPr>
          <w:b/>
          <w:sz w:val="21"/>
          <w:szCs w:val="21"/>
        </w:rPr>
        <w:t xml:space="preserve">[同] </w:t>
      </w:r>
      <w:r>
        <w:rPr>
          <w:sz w:val="21"/>
          <w:szCs w:val="21"/>
        </w:rPr>
        <w:t>foreseeability, certainty</w:t>
      </w:r>
    </w:p>
    <w:p w14:paraId="22B426DA">
      <w:pPr>
        <w:jc w:val="both"/>
        <w:rPr>
          <w:sz w:val="21"/>
          <w:szCs w:val="21"/>
        </w:rPr>
      </w:pPr>
      <w:r>
        <w:rPr>
          <w:sz w:val="21"/>
          <w:szCs w:val="21"/>
        </w:rPr>
        <w:t xml:space="preserve">    </w:t>
      </w:r>
      <w:r>
        <w:rPr>
          <w:i/>
          <w:sz w:val="21"/>
          <w:szCs w:val="21"/>
        </w:rPr>
        <w:t xml:space="preserve">e.g. </w:t>
      </w:r>
      <w:r>
        <w:rPr>
          <w:sz w:val="21"/>
          <w:szCs w:val="21"/>
        </w:rPr>
        <w:t xml:space="preserve">By establishing fixed routes, the horse railways promised riders </w:t>
      </w:r>
      <w:r>
        <w:rPr>
          <w:b/>
          <w:i/>
          <w:sz w:val="21"/>
          <w:szCs w:val="21"/>
        </w:rPr>
        <w:t>predictability</w:t>
      </w:r>
      <w:r>
        <w:rPr>
          <w:sz w:val="21"/>
          <w:szCs w:val="21"/>
        </w:rPr>
        <w:t>.</w:t>
      </w:r>
    </w:p>
    <w:p w14:paraId="6A17D952">
      <w:pPr>
        <w:jc w:val="both"/>
        <w:rPr>
          <w:sz w:val="21"/>
          <w:szCs w:val="21"/>
        </w:rPr>
      </w:pPr>
      <w:r>
        <w:rPr>
          <w:b/>
          <w:color w:val="FF0000"/>
          <w:sz w:val="21"/>
          <w:szCs w:val="21"/>
        </w:rPr>
        <w:t>predominate</w:t>
      </w:r>
      <w:r>
        <w:rPr>
          <w:b/>
          <w:sz w:val="21"/>
          <w:szCs w:val="21"/>
        </w:rPr>
        <w:t xml:space="preserve"> </w:t>
      </w:r>
      <w:r>
        <w:rPr>
          <w:sz w:val="21"/>
          <w:szCs w:val="21"/>
        </w:rPr>
        <w:t>/prɪˈdɒmɪneɪt/</w:t>
      </w:r>
    </w:p>
    <w:p w14:paraId="39D399B4">
      <w:pPr>
        <w:jc w:val="both"/>
        <w:rPr>
          <w:sz w:val="21"/>
          <w:szCs w:val="21"/>
        </w:rPr>
      </w:pPr>
      <w:r>
        <w:rPr>
          <w:sz w:val="21"/>
          <w:szCs w:val="21"/>
        </w:rPr>
        <w:t xml:space="preserve">    </w:t>
      </w:r>
      <w:r>
        <w:rPr>
          <w:i/>
          <w:sz w:val="21"/>
          <w:szCs w:val="21"/>
        </w:rPr>
        <w:t xml:space="preserve">vt. </w:t>
      </w:r>
      <w:r>
        <w:rPr>
          <w:sz w:val="21"/>
          <w:szCs w:val="21"/>
        </w:rPr>
        <w:t xml:space="preserve">占优势；支配 </w:t>
      </w:r>
      <w:r>
        <w:rPr>
          <w:b/>
          <w:sz w:val="21"/>
          <w:szCs w:val="21"/>
        </w:rPr>
        <w:t xml:space="preserve">[同] </w:t>
      </w:r>
      <w:r>
        <w:rPr>
          <w:sz w:val="21"/>
          <w:szCs w:val="21"/>
        </w:rPr>
        <w:t>dominate, prevail, outweigh</w:t>
      </w:r>
    </w:p>
    <w:p w14:paraId="6331543D">
      <w:pPr>
        <w:jc w:val="both"/>
        <w:rPr>
          <w:sz w:val="21"/>
          <w:szCs w:val="21"/>
        </w:rPr>
      </w:pPr>
      <w:r>
        <w:rPr>
          <w:sz w:val="21"/>
          <w:szCs w:val="21"/>
        </w:rPr>
        <w:t xml:space="preserve">    </w:t>
      </w:r>
      <w:r>
        <w:rPr>
          <w:i/>
          <w:sz w:val="21"/>
          <w:szCs w:val="21"/>
        </w:rPr>
        <w:t xml:space="preserve">e.g. </w:t>
      </w:r>
      <w:r>
        <w:rPr>
          <w:sz w:val="21"/>
          <w:szCs w:val="21"/>
        </w:rPr>
        <w:t>Light has a predominating influence in setting the clock.</w:t>
      </w:r>
    </w:p>
    <w:p w14:paraId="76AD0713">
      <w:pPr>
        <w:jc w:val="both"/>
        <w:rPr>
          <w:sz w:val="21"/>
          <w:szCs w:val="21"/>
        </w:rPr>
      </w:pPr>
      <w:r>
        <w:rPr>
          <w:b/>
          <w:color w:val="FF0000"/>
          <w:sz w:val="21"/>
          <w:szCs w:val="21"/>
        </w:rPr>
        <w:t>predominant</w:t>
      </w:r>
      <w:r>
        <w:rPr>
          <w:b/>
          <w:sz w:val="21"/>
          <w:szCs w:val="21"/>
        </w:rPr>
        <w:t xml:space="preserve"> </w:t>
      </w:r>
      <w:r>
        <w:rPr>
          <w:sz w:val="21"/>
          <w:szCs w:val="21"/>
        </w:rPr>
        <w:t>/prɪˈdɒmɪnənt/</w:t>
      </w:r>
    </w:p>
    <w:p w14:paraId="1C59A144">
      <w:pPr>
        <w:jc w:val="both"/>
        <w:rPr>
          <w:sz w:val="21"/>
          <w:szCs w:val="21"/>
        </w:rPr>
      </w:pPr>
      <w:r>
        <w:rPr>
          <w:sz w:val="21"/>
          <w:szCs w:val="21"/>
        </w:rPr>
        <w:t xml:space="preserve">    </w:t>
      </w:r>
      <w:r>
        <w:rPr>
          <w:i/>
          <w:sz w:val="21"/>
          <w:szCs w:val="21"/>
        </w:rPr>
        <w:t xml:space="preserve">adj. </w:t>
      </w:r>
      <w:r>
        <w:rPr>
          <w:sz w:val="21"/>
          <w:szCs w:val="21"/>
        </w:rPr>
        <w:t xml:space="preserve">主要的；占优势的 </w:t>
      </w:r>
      <w:r>
        <w:rPr>
          <w:b/>
          <w:sz w:val="21"/>
          <w:szCs w:val="21"/>
        </w:rPr>
        <w:t xml:space="preserve">[同] </w:t>
      </w:r>
      <w:r>
        <w:rPr>
          <w:sz w:val="21"/>
          <w:szCs w:val="21"/>
        </w:rPr>
        <w:t>dominant, principal, prevailing</w:t>
      </w:r>
    </w:p>
    <w:p w14:paraId="4E50A167">
      <w:pPr>
        <w:jc w:val="both"/>
        <w:rPr>
          <w:sz w:val="21"/>
          <w:szCs w:val="21"/>
        </w:rPr>
      </w:pPr>
      <w:r>
        <w:rPr>
          <w:sz w:val="21"/>
          <w:szCs w:val="21"/>
        </w:rPr>
        <w:t xml:space="preserve">    </w:t>
      </w:r>
      <w:r>
        <w:rPr>
          <w:i/>
          <w:sz w:val="21"/>
          <w:szCs w:val="21"/>
        </w:rPr>
        <w:t xml:space="preserve">e.g. </w:t>
      </w:r>
      <w:r>
        <w:rPr>
          <w:sz w:val="21"/>
          <w:szCs w:val="21"/>
        </w:rPr>
        <w:t xml:space="preserve">Line, shape, or texture may be the </w:t>
      </w:r>
      <w:r>
        <w:rPr>
          <w:b/>
          <w:i/>
          <w:sz w:val="21"/>
          <w:szCs w:val="21"/>
        </w:rPr>
        <w:t>predominant</w:t>
      </w:r>
      <w:r>
        <w:rPr>
          <w:sz w:val="21"/>
          <w:szCs w:val="21"/>
        </w:rPr>
        <w:t xml:space="preserve"> element according to the printing technique used.</w:t>
      </w:r>
    </w:p>
    <w:p w14:paraId="4241ED29">
      <w:pPr>
        <w:jc w:val="both"/>
        <w:rPr>
          <w:sz w:val="21"/>
          <w:szCs w:val="21"/>
        </w:rPr>
      </w:pPr>
      <w:r>
        <w:rPr>
          <w:b/>
          <w:color w:val="FF0000"/>
          <w:sz w:val="21"/>
          <w:szCs w:val="21"/>
        </w:rPr>
        <w:t>predominantly</w:t>
      </w:r>
      <w:r>
        <w:rPr>
          <w:b/>
          <w:sz w:val="21"/>
          <w:szCs w:val="21"/>
        </w:rPr>
        <w:t xml:space="preserve"> </w:t>
      </w:r>
      <w:r>
        <w:rPr>
          <w:sz w:val="21"/>
          <w:szCs w:val="21"/>
        </w:rPr>
        <w:t>/prɪˈdɒmɪnəntli/</w:t>
      </w:r>
    </w:p>
    <w:p w14:paraId="0CE4B7E5">
      <w:pPr>
        <w:jc w:val="both"/>
        <w:rPr>
          <w:sz w:val="21"/>
          <w:szCs w:val="21"/>
        </w:rPr>
      </w:pPr>
      <w:r>
        <w:rPr>
          <w:sz w:val="21"/>
          <w:szCs w:val="21"/>
        </w:rPr>
        <w:t xml:space="preserve">    </w:t>
      </w:r>
      <w:r>
        <w:rPr>
          <w:i/>
          <w:sz w:val="21"/>
          <w:szCs w:val="21"/>
        </w:rPr>
        <w:t xml:space="preserve">adv. </w:t>
      </w:r>
      <w:r>
        <w:rPr>
          <w:sz w:val="21"/>
          <w:szCs w:val="21"/>
        </w:rPr>
        <w:t xml:space="preserve">主要地 </w:t>
      </w:r>
      <w:r>
        <w:rPr>
          <w:b/>
          <w:sz w:val="21"/>
          <w:szCs w:val="21"/>
        </w:rPr>
        <w:t xml:space="preserve">[同] </w:t>
      </w:r>
      <w:r>
        <w:rPr>
          <w:sz w:val="21"/>
          <w:szCs w:val="21"/>
        </w:rPr>
        <w:t>mainly, chiefly, largely</w:t>
      </w:r>
    </w:p>
    <w:p w14:paraId="6CDDE61D">
      <w:pPr>
        <w:jc w:val="both"/>
        <w:rPr>
          <w:sz w:val="21"/>
          <w:szCs w:val="21"/>
        </w:rPr>
      </w:pPr>
      <w:r>
        <w:rPr>
          <w:sz w:val="21"/>
          <w:szCs w:val="21"/>
        </w:rPr>
        <w:t xml:space="preserve">    </w:t>
      </w:r>
      <w:r>
        <w:rPr>
          <w:i/>
          <w:sz w:val="21"/>
          <w:szCs w:val="21"/>
        </w:rPr>
        <w:t xml:space="preserve">e.g. </w:t>
      </w:r>
      <w:r>
        <w:rPr>
          <w:sz w:val="21"/>
          <w:szCs w:val="21"/>
        </w:rPr>
        <w:t xml:space="preserve">Prior to the Devonian, soils, if developed at all, are thought to have been </w:t>
      </w:r>
      <w:r>
        <w:rPr>
          <w:b/>
          <w:i/>
          <w:sz w:val="21"/>
          <w:szCs w:val="21"/>
        </w:rPr>
        <w:t>predominantly</w:t>
      </w:r>
      <w:r>
        <w:rPr>
          <w:sz w:val="21"/>
          <w:szCs w:val="21"/>
        </w:rPr>
        <w:t xml:space="preserve"> thin and of microbial origin.</w:t>
      </w:r>
    </w:p>
    <w:p w14:paraId="23835E05">
      <w:pPr>
        <w:jc w:val="both"/>
        <w:rPr>
          <w:sz w:val="21"/>
          <w:szCs w:val="21"/>
        </w:rPr>
      </w:pPr>
      <w:r>
        <w:rPr>
          <w:b/>
          <w:sz w:val="21"/>
          <w:szCs w:val="21"/>
        </w:rPr>
        <w:t xml:space="preserve">preeminent </w:t>
      </w:r>
      <w:r>
        <w:rPr>
          <w:sz w:val="21"/>
          <w:szCs w:val="21"/>
        </w:rPr>
        <w:t>/priˈemɪnənt/</w:t>
      </w:r>
    </w:p>
    <w:p w14:paraId="1E326A3C">
      <w:pPr>
        <w:jc w:val="both"/>
        <w:rPr>
          <w:sz w:val="21"/>
          <w:szCs w:val="21"/>
        </w:rPr>
      </w:pPr>
      <w:r>
        <w:rPr>
          <w:sz w:val="21"/>
          <w:szCs w:val="21"/>
        </w:rPr>
        <w:t xml:space="preserve">    </w:t>
      </w:r>
      <w:r>
        <w:rPr>
          <w:i/>
          <w:sz w:val="21"/>
          <w:szCs w:val="21"/>
        </w:rPr>
        <w:t xml:space="preserve">adj. </w:t>
      </w:r>
      <w:r>
        <w:rPr>
          <w:sz w:val="21"/>
          <w:szCs w:val="21"/>
        </w:rPr>
        <w:t xml:space="preserve">卓越的；杰出的 </w:t>
      </w:r>
      <w:r>
        <w:rPr>
          <w:b/>
          <w:sz w:val="21"/>
          <w:szCs w:val="21"/>
        </w:rPr>
        <w:t xml:space="preserve">[同] </w:t>
      </w:r>
      <w:r>
        <w:rPr>
          <w:sz w:val="21"/>
          <w:szCs w:val="21"/>
        </w:rPr>
        <w:t>outstanding, eminent, distinguished</w:t>
      </w:r>
    </w:p>
    <w:p w14:paraId="5B4155F6">
      <w:pPr>
        <w:jc w:val="both"/>
        <w:rPr>
          <w:sz w:val="21"/>
          <w:szCs w:val="21"/>
        </w:rPr>
      </w:pPr>
      <w:r>
        <w:rPr>
          <w:sz w:val="21"/>
          <w:szCs w:val="21"/>
        </w:rPr>
        <w:t xml:space="preserve">    </w:t>
      </w:r>
      <w:r>
        <w:rPr>
          <w:i/>
          <w:sz w:val="21"/>
          <w:szCs w:val="21"/>
        </w:rPr>
        <w:t xml:space="preserve">e.g. </w:t>
      </w:r>
      <w:r>
        <w:rPr>
          <w:b/>
          <w:i/>
          <w:sz w:val="21"/>
          <w:szCs w:val="21"/>
        </w:rPr>
        <w:t>Preeminent</w:t>
      </w:r>
      <w:r>
        <w:rPr>
          <w:sz w:val="21"/>
          <w:szCs w:val="21"/>
        </w:rPr>
        <w:t xml:space="preserve"> among predator-avoidance mechanisms must have been increasingly sophisticated early-warning systems composed of delicate vibration-or wind-sensing hairs.</w:t>
      </w:r>
    </w:p>
    <w:p w14:paraId="4ACA9BF3">
      <w:pPr>
        <w:jc w:val="both"/>
        <w:rPr>
          <w:sz w:val="21"/>
          <w:szCs w:val="21"/>
        </w:rPr>
      </w:pPr>
      <w:r>
        <w:rPr>
          <w:b/>
          <w:sz w:val="21"/>
          <w:szCs w:val="21"/>
        </w:rPr>
        <w:t xml:space="preserve">prefabricated </w:t>
      </w:r>
      <w:r>
        <w:rPr>
          <w:sz w:val="21"/>
          <w:szCs w:val="21"/>
        </w:rPr>
        <w:t>/ˌpriːˈfæbrɪkeɪtɪd/</w:t>
      </w:r>
    </w:p>
    <w:p w14:paraId="3FBB5425">
      <w:pPr>
        <w:jc w:val="both"/>
        <w:rPr>
          <w:sz w:val="21"/>
          <w:szCs w:val="21"/>
        </w:rPr>
      </w:pPr>
      <w:r>
        <w:rPr>
          <w:sz w:val="21"/>
          <w:szCs w:val="21"/>
        </w:rPr>
        <w:t xml:space="preserve">    </w:t>
      </w:r>
      <w:r>
        <w:rPr>
          <w:i/>
          <w:sz w:val="21"/>
          <w:szCs w:val="21"/>
        </w:rPr>
        <w:t xml:space="preserve">adj. </w:t>
      </w:r>
      <w:r>
        <w:rPr>
          <w:sz w:val="21"/>
          <w:szCs w:val="21"/>
        </w:rPr>
        <w:t xml:space="preserve">预制的 </w:t>
      </w:r>
      <w:r>
        <w:rPr>
          <w:b/>
          <w:sz w:val="21"/>
          <w:szCs w:val="21"/>
        </w:rPr>
        <w:t xml:space="preserve">[同] </w:t>
      </w:r>
      <w:r>
        <w:rPr>
          <w:sz w:val="21"/>
          <w:szCs w:val="21"/>
        </w:rPr>
        <w:t>preassembled, manufactured</w:t>
      </w:r>
    </w:p>
    <w:p w14:paraId="731E7EC6">
      <w:pPr>
        <w:jc w:val="both"/>
        <w:rPr>
          <w:sz w:val="21"/>
          <w:szCs w:val="21"/>
        </w:rPr>
      </w:pPr>
      <w:r>
        <w:rPr>
          <w:sz w:val="21"/>
          <w:szCs w:val="21"/>
        </w:rPr>
        <w:t xml:space="preserve">    </w:t>
      </w:r>
      <w:r>
        <w:rPr>
          <w:i/>
          <w:sz w:val="21"/>
          <w:szCs w:val="21"/>
        </w:rPr>
        <w:t xml:space="preserve">e.g. </w:t>
      </w:r>
      <w:r>
        <w:rPr>
          <w:sz w:val="21"/>
          <w:szCs w:val="21"/>
        </w:rPr>
        <w:t xml:space="preserve">Paxton's Crystal Palace, designed to house the Great Exhibition of 1851, covered an area of 1848 feet by 408 feet in </w:t>
      </w:r>
      <w:r>
        <w:rPr>
          <w:b/>
          <w:i/>
          <w:sz w:val="21"/>
          <w:szCs w:val="21"/>
        </w:rPr>
        <w:t>prefabricated</w:t>
      </w:r>
      <w:r>
        <w:rPr>
          <w:sz w:val="21"/>
          <w:szCs w:val="21"/>
        </w:rPr>
        <w:t xml:space="preserve"> units of glass set in iron frames.</w:t>
      </w:r>
    </w:p>
    <w:p w14:paraId="794B9D40">
      <w:pPr>
        <w:jc w:val="both"/>
        <w:rPr>
          <w:sz w:val="21"/>
          <w:szCs w:val="21"/>
        </w:rPr>
      </w:pPr>
      <w:r>
        <w:rPr>
          <w:b/>
          <w:sz w:val="21"/>
          <w:szCs w:val="21"/>
        </w:rPr>
        <w:t xml:space="preserve">preferable </w:t>
      </w:r>
      <w:r>
        <w:rPr>
          <w:sz w:val="21"/>
          <w:szCs w:val="21"/>
        </w:rPr>
        <w:t>/ˈprefərəbl/</w:t>
      </w:r>
    </w:p>
    <w:p w14:paraId="3BD19048">
      <w:pPr>
        <w:jc w:val="both"/>
        <w:rPr>
          <w:sz w:val="21"/>
          <w:szCs w:val="21"/>
        </w:rPr>
      </w:pPr>
      <w:r>
        <w:rPr>
          <w:sz w:val="21"/>
          <w:szCs w:val="21"/>
        </w:rPr>
        <w:t xml:space="preserve">    </w:t>
      </w:r>
      <w:r>
        <w:rPr>
          <w:i/>
          <w:sz w:val="21"/>
          <w:szCs w:val="21"/>
        </w:rPr>
        <w:t xml:space="preserve">adj. </w:t>
      </w:r>
      <w:r>
        <w:rPr>
          <w:sz w:val="21"/>
          <w:szCs w:val="21"/>
        </w:rPr>
        <w:t xml:space="preserve">更可取的 </w:t>
      </w:r>
      <w:r>
        <w:rPr>
          <w:b/>
          <w:sz w:val="21"/>
          <w:szCs w:val="21"/>
        </w:rPr>
        <w:t xml:space="preserve">[同] </w:t>
      </w:r>
      <w:r>
        <w:rPr>
          <w:sz w:val="21"/>
          <w:szCs w:val="21"/>
        </w:rPr>
        <w:t>better, desirable, favored</w:t>
      </w:r>
    </w:p>
    <w:p w14:paraId="0BC3A5EF">
      <w:pPr>
        <w:jc w:val="both"/>
        <w:rPr>
          <w:sz w:val="21"/>
          <w:szCs w:val="21"/>
        </w:rPr>
      </w:pPr>
      <w:r>
        <w:rPr>
          <w:sz w:val="21"/>
          <w:szCs w:val="21"/>
        </w:rPr>
        <w:t xml:space="preserve">    </w:t>
      </w:r>
      <w:r>
        <w:rPr>
          <w:i/>
          <w:sz w:val="21"/>
          <w:szCs w:val="21"/>
        </w:rPr>
        <w:t xml:space="preserve">e.g. </w:t>
      </w:r>
      <w:r>
        <w:rPr>
          <w:sz w:val="21"/>
          <w:szCs w:val="21"/>
        </w:rPr>
        <w:t xml:space="preserve">In 15 or 30 seconds, a speaker cannot establish the historical context that shaped the issue in question, cannot detail the probable causes of the problem, and cannot examine alternative proposals to argue that one is </w:t>
      </w:r>
      <w:r>
        <w:rPr>
          <w:b/>
          <w:i/>
          <w:sz w:val="21"/>
          <w:szCs w:val="21"/>
        </w:rPr>
        <w:t>preferable</w:t>
      </w:r>
      <w:r>
        <w:rPr>
          <w:sz w:val="21"/>
          <w:szCs w:val="21"/>
        </w:rPr>
        <w:t xml:space="preserve"> to others.</w:t>
      </w:r>
    </w:p>
    <w:p w14:paraId="76E04264">
      <w:pPr>
        <w:jc w:val="both"/>
        <w:rPr>
          <w:sz w:val="21"/>
          <w:szCs w:val="21"/>
        </w:rPr>
      </w:pPr>
      <w:r>
        <w:rPr>
          <w:b/>
          <w:color w:val="FF0000"/>
          <w:sz w:val="21"/>
          <w:szCs w:val="21"/>
        </w:rPr>
        <w:t>preference</w:t>
      </w:r>
      <w:r>
        <w:rPr>
          <w:b/>
          <w:sz w:val="21"/>
          <w:szCs w:val="21"/>
        </w:rPr>
        <w:t xml:space="preserve"> </w:t>
      </w:r>
      <w:r>
        <w:rPr>
          <w:sz w:val="21"/>
          <w:szCs w:val="21"/>
        </w:rPr>
        <w:t>/ˈprefrəns/</w:t>
      </w:r>
    </w:p>
    <w:p w14:paraId="3D3E37A2">
      <w:pPr>
        <w:jc w:val="both"/>
        <w:rPr>
          <w:sz w:val="21"/>
          <w:szCs w:val="21"/>
        </w:rPr>
      </w:pPr>
      <w:r>
        <w:rPr>
          <w:sz w:val="21"/>
          <w:szCs w:val="21"/>
        </w:rPr>
        <w:t xml:space="preserve">    </w:t>
      </w:r>
      <w:r>
        <w:rPr>
          <w:i/>
          <w:sz w:val="21"/>
          <w:szCs w:val="21"/>
        </w:rPr>
        <w:t xml:space="preserve">n. </w:t>
      </w:r>
      <w:r>
        <w:rPr>
          <w:sz w:val="21"/>
          <w:szCs w:val="21"/>
        </w:rPr>
        <w:t xml:space="preserve">偏爱；优先权 </w:t>
      </w:r>
      <w:r>
        <w:rPr>
          <w:b/>
          <w:sz w:val="21"/>
          <w:szCs w:val="21"/>
        </w:rPr>
        <w:t xml:space="preserve">[同] </w:t>
      </w:r>
      <w:r>
        <w:rPr>
          <w:sz w:val="21"/>
          <w:szCs w:val="21"/>
        </w:rPr>
        <w:t>choice, liking, inclination</w:t>
      </w:r>
    </w:p>
    <w:p w14:paraId="602ECC46">
      <w:pPr>
        <w:jc w:val="both"/>
        <w:rPr>
          <w:sz w:val="21"/>
          <w:szCs w:val="21"/>
        </w:rPr>
      </w:pPr>
      <w:r>
        <w:rPr>
          <w:sz w:val="21"/>
          <w:szCs w:val="21"/>
        </w:rPr>
        <w:t xml:space="preserve">    </w:t>
      </w:r>
      <w:r>
        <w:rPr>
          <w:i/>
          <w:sz w:val="21"/>
          <w:szCs w:val="21"/>
        </w:rPr>
        <w:t xml:space="preserve">e.g. </w:t>
      </w:r>
      <w:r>
        <w:rPr>
          <w:sz w:val="21"/>
          <w:szCs w:val="21"/>
        </w:rPr>
        <w:t xml:space="preserve">The differences in feeding </w:t>
      </w:r>
      <w:r>
        <w:rPr>
          <w:b/>
          <w:i/>
          <w:sz w:val="21"/>
          <w:szCs w:val="21"/>
        </w:rPr>
        <w:t>preference</w:t>
      </w:r>
      <w:r>
        <w:rPr>
          <w:sz w:val="21"/>
          <w:szCs w:val="21"/>
        </w:rPr>
        <w:t>s lead, in turn, to differences in migratory habits.</w:t>
      </w:r>
    </w:p>
    <w:p w14:paraId="167BC0AD">
      <w:pPr>
        <w:jc w:val="both"/>
        <w:rPr>
          <w:sz w:val="21"/>
          <w:szCs w:val="21"/>
        </w:rPr>
      </w:pPr>
      <w:r>
        <w:rPr>
          <w:b/>
          <w:sz w:val="21"/>
          <w:szCs w:val="21"/>
        </w:rPr>
        <w:t xml:space="preserve">preferential </w:t>
      </w:r>
      <w:r>
        <w:rPr>
          <w:sz w:val="21"/>
          <w:szCs w:val="21"/>
        </w:rPr>
        <w:t>/ˌprefəˈrenʃl/</w:t>
      </w:r>
    </w:p>
    <w:p w14:paraId="66C7469B">
      <w:pPr>
        <w:jc w:val="both"/>
        <w:rPr>
          <w:sz w:val="21"/>
          <w:szCs w:val="21"/>
        </w:rPr>
      </w:pPr>
      <w:r>
        <w:rPr>
          <w:sz w:val="21"/>
          <w:szCs w:val="21"/>
        </w:rPr>
        <w:t xml:space="preserve">    </w:t>
      </w:r>
      <w:r>
        <w:rPr>
          <w:i/>
          <w:sz w:val="21"/>
          <w:szCs w:val="21"/>
        </w:rPr>
        <w:t xml:space="preserve">adj. </w:t>
      </w:r>
      <w:r>
        <w:rPr>
          <w:sz w:val="21"/>
          <w:szCs w:val="21"/>
        </w:rPr>
        <w:t xml:space="preserve">优惠的；优先的 </w:t>
      </w:r>
      <w:r>
        <w:rPr>
          <w:b/>
          <w:sz w:val="21"/>
          <w:szCs w:val="21"/>
        </w:rPr>
        <w:t xml:space="preserve">[同] </w:t>
      </w:r>
      <w:r>
        <w:rPr>
          <w:sz w:val="21"/>
          <w:szCs w:val="21"/>
        </w:rPr>
        <w:t>favorable, privileged, selective</w:t>
      </w:r>
    </w:p>
    <w:p w14:paraId="470043A5">
      <w:pPr>
        <w:jc w:val="both"/>
        <w:rPr>
          <w:sz w:val="21"/>
          <w:szCs w:val="21"/>
        </w:rPr>
      </w:pPr>
      <w:r>
        <w:rPr>
          <w:sz w:val="21"/>
          <w:szCs w:val="21"/>
        </w:rPr>
        <w:t xml:space="preserve">    </w:t>
      </w:r>
      <w:r>
        <w:rPr>
          <w:i/>
          <w:sz w:val="21"/>
          <w:szCs w:val="21"/>
        </w:rPr>
        <w:t xml:space="preserve">e.g. </w:t>
      </w:r>
      <w:r>
        <w:rPr>
          <w:sz w:val="21"/>
          <w:szCs w:val="21"/>
        </w:rPr>
        <w:t xml:space="preserve">About 90 percent of modern humans are right-handed: we are the only mammal with a </w:t>
      </w:r>
      <w:r>
        <w:rPr>
          <w:b/>
          <w:i/>
          <w:sz w:val="21"/>
          <w:szCs w:val="21"/>
        </w:rPr>
        <w:t>preferential</w:t>
      </w:r>
      <w:r>
        <w:rPr>
          <w:sz w:val="21"/>
          <w:szCs w:val="21"/>
        </w:rPr>
        <w:t xml:space="preserve"> use of one hand.</w:t>
      </w:r>
    </w:p>
    <w:p w14:paraId="65A8423C">
      <w:pPr>
        <w:jc w:val="both"/>
        <w:rPr>
          <w:sz w:val="21"/>
          <w:szCs w:val="21"/>
        </w:rPr>
      </w:pPr>
      <w:r>
        <w:rPr>
          <w:b/>
          <w:color w:val="000000" w:themeColor="text1"/>
          <w:sz w:val="21"/>
          <w:szCs w:val="21"/>
          <w14:textFill>
            <w14:solidFill>
              <w14:schemeClr w14:val="tx1"/>
            </w14:solidFill>
          </w14:textFill>
        </w:rPr>
        <w:t xml:space="preserve">pregnant </w:t>
      </w:r>
      <w:r>
        <w:rPr>
          <w:sz w:val="21"/>
          <w:szCs w:val="21"/>
        </w:rPr>
        <w:t>/ˈpreɡnənt/</w:t>
      </w:r>
    </w:p>
    <w:p w14:paraId="2FC9D973">
      <w:pPr>
        <w:jc w:val="both"/>
        <w:rPr>
          <w:sz w:val="21"/>
          <w:szCs w:val="21"/>
        </w:rPr>
      </w:pPr>
      <w:r>
        <w:rPr>
          <w:sz w:val="21"/>
          <w:szCs w:val="21"/>
        </w:rPr>
        <w:t xml:space="preserve">    </w:t>
      </w:r>
      <w:r>
        <w:rPr>
          <w:i/>
          <w:sz w:val="21"/>
          <w:szCs w:val="21"/>
        </w:rPr>
        <w:t xml:space="preserve">adj. </w:t>
      </w:r>
      <w:r>
        <w:rPr>
          <w:sz w:val="21"/>
          <w:szCs w:val="21"/>
        </w:rPr>
        <w:t xml:space="preserve">怀孕的 </w:t>
      </w:r>
      <w:r>
        <w:rPr>
          <w:b/>
          <w:sz w:val="21"/>
          <w:szCs w:val="21"/>
        </w:rPr>
        <w:t xml:space="preserve">[同] </w:t>
      </w:r>
      <w:r>
        <w:rPr>
          <w:sz w:val="21"/>
          <w:szCs w:val="21"/>
        </w:rPr>
        <w:t>expecting, with child</w:t>
      </w:r>
    </w:p>
    <w:p w14:paraId="4492A8E1">
      <w:pPr>
        <w:jc w:val="both"/>
        <w:rPr>
          <w:sz w:val="21"/>
          <w:szCs w:val="21"/>
        </w:rPr>
      </w:pPr>
      <w:r>
        <w:rPr>
          <w:sz w:val="21"/>
          <w:szCs w:val="21"/>
        </w:rPr>
        <w:t xml:space="preserve">    </w:t>
      </w:r>
      <w:r>
        <w:rPr>
          <w:i/>
          <w:sz w:val="21"/>
          <w:szCs w:val="21"/>
        </w:rPr>
        <w:t xml:space="preserve">e.g. </w:t>
      </w:r>
      <w:r>
        <w:rPr>
          <w:sz w:val="21"/>
          <w:szCs w:val="21"/>
        </w:rPr>
        <w:t xml:space="preserve">Arriving in warm, shallow lagoons off Baja California (Mexico) in the winter months, they breed, and </w:t>
      </w:r>
      <w:r>
        <w:rPr>
          <w:b/>
          <w:i/>
          <w:sz w:val="21"/>
          <w:szCs w:val="21"/>
        </w:rPr>
        <w:t>pregnant</w:t>
      </w:r>
      <w:r>
        <w:rPr>
          <w:sz w:val="21"/>
          <w:szCs w:val="21"/>
        </w:rPr>
        <w:t xml:space="preserve"> females give birth to young before migrating back north.</w:t>
      </w:r>
    </w:p>
    <w:p w14:paraId="021FC5B8">
      <w:pPr>
        <w:jc w:val="both"/>
        <w:rPr>
          <w:sz w:val="21"/>
          <w:szCs w:val="21"/>
        </w:rPr>
      </w:pPr>
      <w:r>
        <w:rPr>
          <w:b/>
          <w:color w:val="FF0000"/>
          <w:sz w:val="21"/>
          <w:szCs w:val="21"/>
        </w:rPr>
        <w:t>prehistoric</w:t>
      </w:r>
      <w:r>
        <w:rPr>
          <w:b/>
          <w:sz w:val="21"/>
          <w:szCs w:val="21"/>
        </w:rPr>
        <w:t xml:space="preserve"> </w:t>
      </w:r>
      <w:r>
        <w:rPr>
          <w:sz w:val="21"/>
          <w:szCs w:val="21"/>
        </w:rPr>
        <w:t>/ˌpriːhɪˈstɒrɪk/</w:t>
      </w:r>
    </w:p>
    <w:p w14:paraId="74FD46CD">
      <w:pPr>
        <w:jc w:val="both"/>
        <w:rPr>
          <w:sz w:val="21"/>
          <w:szCs w:val="21"/>
        </w:rPr>
      </w:pPr>
      <w:r>
        <w:rPr>
          <w:sz w:val="21"/>
          <w:szCs w:val="21"/>
        </w:rPr>
        <w:t xml:space="preserve">    </w:t>
      </w:r>
      <w:r>
        <w:rPr>
          <w:i/>
          <w:sz w:val="21"/>
          <w:szCs w:val="21"/>
        </w:rPr>
        <w:t xml:space="preserve">adj. </w:t>
      </w:r>
      <w:r>
        <w:rPr>
          <w:sz w:val="21"/>
          <w:szCs w:val="21"/>
        </w:rPr>
        <w:t xml:space="preserve">史前的 </w:t>
      </w:r>
      <w:r>
        <w:rPr>
          <w:b/>
          <w:sz w:val="21"/>
          <w:szCs w:val="21"/>
        </w:rPr>
        <w:t xml:space="preserve">[同] </w:t>
      </w:r>
      <w:r>
        <w:rPr>
          <w:sz w:val="21"/>
          <w:szCs w:val="21"/>
        </w:rPr>
        <w:t>ancient, primitive</w:t>
      </w:r>
    </w:p>
    <w:p w14:paraId="6E36659D">
      <w:pPr>
        <w:jc w:val="both"/>
        <w:rPr>
          <w:sz w:val="21"/>
          <w:szCs w:val="21"/>
        </w:rPr>
      </w:pPr>
      <w:r>
        <w:rPr>
          <w:sz w:val="21"/>
          <w:szCs w:val="21"/>
        </w:rPr>
        <w:t xml:space="preserve">    </w:t>
      </w:r>
      <w:r>
        <w:rPr>
          <w:i/>
          <w:sz w:val="21"/>
          <w:szCs w:val="21"/>
        </w:rPr>
        <w:t xml:space="preserve">e.g. </w:t>
      </w:r>
      <w:r>
        <w:rPr>
          <w:sz w:val="21"/>
          <w:szCs w:val="21"/>
        </w:rPr>
        <w:t xml:space="preserve">Many </w:t>
      </w:r>
      <w:r>
        <w:rPr>
          <w:b/>
          <w:i/>
          <w:sz w:val="21"/>
          <w:szCs w:val="21"/>
        </w:rPr>
        <w:t>prehistoric</w:t>
      </w:r>
      <w:r>
        <w:rPr>
          <w:sz w:val="21"/>
          <w:szCs w:val="21"/>
        </w:rPr>
        <w:t xml:space="preserve"> people subsisted as hunters and gatherers.</w:t>
      </w:r>
    </w:p>
    <w:p w14:paraId="6B129B48">
      <w:pPr>
        <w:jc w:val="both"/>
        <w:rPr>
          <w:sz w:val="21"/>
          <w:szCs w:val="21"/>
        </w:rPr>
      </w:pPr>
      <w:r>
        <w:rPr>
          <w:b/>
          <w:color w:val="FF0000"/>
          <w:sz w:val="21"/>
          <w:szCs w:val="21"/>
        </w:rPr>
        <w:t>preliminary</w:t>
      </w:r>
      <w:r>
        <w:rPr>
          <w:b/>
          <w:sz w:val="21"/>
          <w:szCs w:val="21"/>
        </w:rPr>
        <w:t xml:space="preserve"> </w:t>
      </w:r>
      <w:r>
        <w:rPr>
          <w:sz w:val="21"/>
          <w:szCs w:val="21"/>
        </w:rPr>
        <w:t>/prɪˈlɪmɪnəri/</w:t>
      </w:r>
    </w:p>
    <w:p w14:paraId="3C0B330F">
      <w:pPr>
        <w:jc w:val="both"/>
        <w:rPr>
          <w:sz w:val="21"/>
          <w:szCs w:val="21"/>
        </w:rPr>
      </w:pPr>
      <w:r>
        <w:rPr>
          <w:sz w:val="21"/>
          <w:szCs w:val="21"/>
        </w:rPr>
        <w:t xml:space="preserve">    </w:t>
      </w:r>
      <w:r>
        <w:rPr>
          <w:i/>
          <w:sz w:val="21"/>
          <w:szCs w:val="21"/>
        </w:rPr>
        <w:t xml:space="preserve">adj. </w:t>
      </w:r>
      <w:r>
        <w:rPr>
          <w:sz w:val="21"/>
          <w:szCs w:val="21"/>
        </w:rPr>
        <w:t xml:space="preserve">初步的；预备的 </w:t>
      </w:r>
      <w:r>
        <w:rPr>
          <w:b/>
          <w:sz w:val="21"/>
          <w:szCs w:val="21"/>
        </w:rPr>
        <w:t xml:space="preserve">[同] </w:t>
      </w:r>
      <w:r>
        <w:rPr>
          <w:sz w:val="21"/>
          <w:szCs w:val="21"/>
        </w:rPr>
        <w:t>introductory, preparatory, initial</w:t>
      </w:r>
    </w:p>
    <w:p w14:paraId="7BB7A5D0">
      <w:pPr>
        <w:jc w:val="both"/>
        <w:rPr>
          <w:sz w:val="21"/>
          <w:szCs w:val="21"/>
        </w:rPr>
      </w:pPr>
      <w:r>
        <w:rPr>
          <w:sz w:val="21"/>
          <w:szCs w:val="21"/>
        </w:rPr>
        <w:t xml:space="preserve">    </w:t>
      </w:r>
      <w:r>
        <w:rPr>
          <w:i/>
          <w:sz w:val="21"/>
          <w:szCs w:val="21"/>
        </w:rPr>
        <w:t xml:space="preserve">e.g. </w:t>
      </w:r>
      <w:r>
        <w:rPr>
          <w:sz w:val="21"/>
          <w:szCs w:val="21"/>
        </w:rPr>
        <w:t xml:space="preserve">When one of Vermeer’s paintings was X-rayed, it did not have any </w:t>
      </w:r>
      <w:r>
        <w:rPr>
          <w:b/>
          <w:i/>
          <w:sz w:val="21"/>
          <w:szCs w:val="21"/>
        </w:rPr>
        <w:t>preliminary</w:t>
      </w:r>
      <w:r>
        <w:rPr>
          <w:sz w:val="21"/>
          <w:szCs w:val="21"/>
        </w:rPr>
        <w:t xml:space="preserve"> sketches on the canvas beneath the paint, but rather the complete image drawn in black and white without any trial sketches.</w:t>
      </w:r>
    </w:p>
    <w:p w14:paraId="0DD9A35E">
      <w:pPr>
        <w:jc w:val="both"/>
        <w:rPr>
          <w:sz w:val="21"/>
          <w:szCs w:val="21"/>
        </w:rPr>
      </w:pPr>
      <w:r>
        <w:rPr>
          <w:b/>
          <w:sz w:val="21"/>
          <w:szCs w:val="21"/>
        </w:rPr>
        <w:t xml:space="preserve">premature </w:t>
      </w:r>
      <w:r>
        <w:rPr>
          <w:sz w:val="21"/>
          <w:szCs w:val="21"/>
        </w:rPr>
        <w:t>/ˈpremətʃə(r)/</w:t>
      </w:r>
    </w:p>
    <w:p w14:paraId="01EE8623">
      <w:pPr>
        <w:jc w:val="both"/>
        <w:rPr>
          <w:sz w:val="21"/>
          <w:szCs w:val="21"/>
        </w:rPr>
      </w:pPr>
      <w:r>
        <w:rPr>
          <w:sz w:val="21"/>
          <w:szCs w:val="21"/>
        </w:rPr>
        <w:t xml:space="preserve">    </w:t>
      </w:r>
      <w:r>
        <w:rPr>
          <w:i/>
          <w:sz w:val="21"/>
          <w:szCs w:val="21"/>
        </w:rPr>
        <w:t xml:space="preserve">adj. </w:t>
      </w:r>
      <w:r>
        <w:rPr>
          <w:sz w:val="21"/>
          <w:szCs w:val="21"/>
        </w:rPr>
        <w:t xml:space="preserve">过早的；早熟的 </w:t>
      </w:r>
      <w:r>
        <w:rPr>
          <w:b/>
          <w:sz w:val="21"/>
          <w:szCs w:val="21"/>
        </w:rPr>
        <w:t xml:space="preserve">[同] </w:t>
      </w:r>
      <w:r>
        <w:rPr>
          <w:sz w:val="21"/>
          <w:szCs w:val="21"/>
        </w:rPr>
        <w:t>untimely, early, hasty</w:t>
      </w:r>
    </w:p>
    <w:p w14:paraId="67FFCFBD">
      <w:pPr>
        <w:jc w:val="both"/>
        <w:rPr>
          <w:sz w:val="21"/>
          <w:szCs w:val="21"/>
        </w:rPr>
      </w:pPr>
      <w:r>
        <w:rPr>
          <w:sz w:val="21"/>
          <w:szCs w:val="21"/>
        </w:rPr>
        <w:t xml:space="preserve">    </w:t>
      </w:r>
      <w:r>
        <w:rPr>
          <w:i/>
          <w:sz w:val="21"/>
          <w:szCs w:val="21"/>
        </w:rPr>
        <w:t xml:space="preserve">e.g. </w:t>
      </w:r>
      <w:r>
        <w:rPr>
          <w:sz w:val="21"/>
          <w:szCs w:val="21"/>
        </w:rPr>
        <w:t>In the words of an economist, this was a case of "</w:t>
      </w:r>
      <w:r>
        <w:rPr>
          <w:b/>
          <w:i/>
          <w:sz w:val="21"/>
          <w:szCs w:val="21"/>
        </w:rPr>
        <w:t>premature</w:t>
      </w:r>
      <w:r>
        <w:rPr>
          <w:sz w:val="21"/>
          <w:szCs w:val="21"/>
        </w:rPr>
        <w:t xml:space="preserve"> enterprise", where not only the cost of construction but also the very high risk deterred private investment.</w:t>
      </w:r>
    </w:p>
    <w:p w14:paraId="52970042">
      <w:pPr>
        <w:jc w:val="both"/>
        <w:rPr>
          <w:sz w:val="21"/>
          <w:szCs w:val="21"/>
        </w:rPr>
      </w:pPr>
      <w:r>
        <w:rPr>
          <w:b/>
          <w:sz w:val="21"/>
          <w:szCs w:val="21"/>
        </w:rPr>
        <w:t xml:space="preserve">premiere </w:t>
      </w:r>
      <w:r>
        <w:rPr>
          <w:sz w:val="21"/>
          <w:szCs w:val="21"/>
        </w:rPr>
        <w:t>/ˈpremieə(r)/</w:t>
      </w:r>
    </w:p>
    <w:p w14:paraId="30451643">
      <w:pPr>
        <w:jc w:val="both"/>
        <w:rPr>
          <w:sz w:val="21"/>
          <w:szCs w:val="21"/>
        </w:rPr>
      </w:pPr>
      <w:r>
        <w:rPr>
          <w:sz w:val="21"/>
          <w:szCs w:val="21"/>
        </w:rPr>
        <w:t xml:space="preserve">    </w:t>
      </w:r>
      <w:r>
        <w:rPr>
          <w:i/>
          <w:sz w:val="21"/>
          <w:szCs w:val="21"/>
        </w:rPr>
        <w:t xml:space="preserve">adj. </w:t>
      </w:r>
      <w:r>
        <w:rPr>
          <w:sz w:val="21"/>
          <w:szCs w:val="21"/>
        </w:rPr>
        <w:t xml:space="preserve">首演；首映 </w:t>
      </w:r>
      <w:r>
        <w:rPr>
          <w:b/>
          <w:sz w:val="21"/>
          <w:szCs w:val="21"/>
        </w:rPr>
        <w:t xml:space="preserve">[同] </w:t>
      </w:r>
      <w:r>
        <w:rPr>
          <w:sz w:val="21"/>
          <w:szCs w:val="21"/>
        </w:rPr>
        <w:t>debut, first performance</w:t>
      </w:r>
    </w:p>
    <w:p w14:paraId="6B3798BF">
      <w:pPr>
        <w:jc w:val="both"/>
        <w:rPr>
          <w:sz w:val="21"/>
          <w:szCs w:val="21"/>
        </w:rPr>
      </w:pPr>
      <w:r>
        <w:rPr>
          <w:sz w:val="21"/>
          <w:szCs w:val="21"/>
        </w:rPr>
        <w:t xml:space="preserve">    </w:t>
      </w:r>
      <w:r>
        <w:rPr>
          <w:i/>
          <w:sz w:val="21"/>
          <w:szCs w:val="21"/>
        </w:rPr>
        <w:t xml:space="preserve">e.g. </w:t>
      </w:r>
      <w:r>
        <w:rPr>
          <w:sz w:val="21"/>
          <w:szCs w:val="21"/>
        </w:rPr>
        <w:t xml:space="preserve">In Berlin, for the </w:t>
      </w:r>
      <w:r>
        <w:rPr>
          <w:b/>
          <w:i/>
          <w:sz w:val="21"/>
          <w:szCs w:val="21"/>
        </w:rPr>
        <w:t>premiere</w:t>
      </w:r>
      <w:r>
        <w:rPr>
          <w:sz w:val="21"/>
          <w:szCs w:val="21"/>
        </w:rPr>
        <w:t xml:space="preserve"> performance outside the Soviet Union of The Battleship Potemkin, film director Sergei Eisenstein worked with Austrian composer Edmund Meisel (1874-1930) on a musical score matching sound to image.</w:t>
      </w:r>
    </w:p>
    <w:p w14:paraId="1F0AC8C2">
      <w:pPr>
        <w:jc w:val="both"/>
        <w:rPr>
          <w:sz w:val="21"/>
          <w:szCs w:val="21"/>
        </w:rPr>
      </w:pPr>
      <w:r>
        <w:rPr>
          <w:b/>
          <w:sz w:val="21"/>
          <w:szCs w:val="21"/>
        </w:rPr>
        <w:t xml:space="preserve">premise </w:t>
      </w:r>
      <w:r>
        <w:rPr>
          <w:sz w:val="21"/>
          <w:szCs w:val="21"/>
        </w:rPr>
        <w:t>/ˈpremɪs/</w:t>
      </w:r>
    </w:p>
    <w:p w14:paraId="39AC25E9">
      <w:pPr>
        <w:jc w:val="both"/>
        <w:rPr>
          <w:sz w:val="21"/>
          <w:szCs w:val="21"/>
        </w:rPr>
      </w:pPr>
      <w:r>
        <w:rPr>
          <w:sz w:val="21"/>
          <w:szCs w:val="21"/>
        </w:rPr>
        <w:t xml:space="preserve">    </w:t>
      </w:r>
      <w:r>
        <w:rPr>
          <w:i/>
          <w:sz w:val="21"/>
          <w:szCs w:val="21"/>
        </w:rPr>
        <w:t xml:space="preserve">n. </w:t>
      </w:r>
      <w:r>
        <w:rPr>
          <w:sz w:val="21"/>
          <w:szCs w:val="21"/>
        </w:rPr>
        <w:t xml:space="preserve">前提；假设 </w:t>
      </w:r>
      <w:r>
        <w:rPr>
          <w:b/>
          <w:sz w:val="21"/>
          <w:szCs w:val="21"/>
        </w:rPr>
        <w:t xml:space="preserve">[同] </w:t>
      </w:r>
      <w:r>
        <w:rPr>
          <w:sz w:val="21"/>
          <w:szCs w:val="21"/>
        </w:rPr>
        <w:t>assumption, proposition, basis</w:t>
      </w:r>
    </w:p>
    <w:p w14:paraId="11AD7379">
      <w:pPr>
        <w:jc w:val="both"/>
        <w:rPr>
          <w:sz w:val="21"/>
          <w:szCs w:val="21"/>
        </w:rPr>
      </w:pPr>
      <w:r>
        <w:rPr>
          <w:sz w:val="21"/>
          <w:szCs w:val="21"/>
        </w:rPr>
        <w:t xml:space="preserve">    </w:t>
      </w:r>
      <w:r>
        <w:rPr>
          <w:i/>
          <w:sz w:val="21"/>
          <w:szCs w:val="21"/>
        </w:rPr>
        <w:t xml:space="preserve">e.g. </w:t>
      </w:r>
      <w:r>
        <w:rPr>
          <w:sz w:val="21"/>
          <w:szCs w:val="21"/>
        </w:rPr>
        <w:t xml:space="preserve">The fundamental </w:t>
      </w:r>
      <w:r>
        <w:rPr>
          <w:b/>
          <w:i/>
          <w:sz w:val="21"/>
          <w:szCs w:val="21"/>
        </w:rPr>
        <w:t>premise</w:t>
      </w:r>
      <w:r>
        <w:rPr>
          <w:sz w:val="21"/>
          <w:szCs w:val="21"/>
        </w:rPr>
        <w:t xml:space="preserve"> of modern architecture was that the appearance of the building should exhibit the nature of its materials and forms of physical support.</w:t>
      </w:r>
    </w:p>
    <w:p w14:paraId="10AE7114">
      <w:pPr>
        <w:jc w:val="both"/>
        <w:rPr>
          <w:sz w:val="21"/>
          <w:szCs w:val="21"/>
        </w:rPr>
      </w:pPr>
      <w:r>
        <w:rPr>
          <w:b/>
          <w:sz w:val="21"/>
          <w:szCs w:val="21"/>
        </w:rPr>
        <w:t xml:space="preserve">premium </w:t>
      </w:r>
      <w:r>
        <w:rPr>
          <w:sz w:val="21"/>
          <w:szCs w:val="21"/>
        </w:rPr>
        <w:t>/ˈpriːmiəm/</w:t>
      </w:r>
    </w:p>
    <w:p w14:paraId="0ACF98DE">
      <w:pPr>
        <w:jc w:val="both"/>
        <w:rPr>
          <w:sz w:val="21"/>
          <w:szCs w:val="21"/>
        </w:rPr>
      </w:pPr>
      <w:r>
        <w:rPr>
          <w:sz w:val="21"/>
          <w:szCs w:val="21"/>
        </w:rPr>
        <w:t xml:space="preserve">    </w:t>
      </w:r>
      <w:r>
        <w:rPr>
          <w:i/>
          <w:sz w:val="21"/>
          <w:szCs w:val="21"/>
        </w:rPr>
        <w:t xml:space="preserve">n. </w:t>
      </w:r>
      <w:r>
        <w:rPr>
          <w:sz w:val="21"/>
          <w:szCs w:val="21"/>
        </w:rPr>
        <w:t xml:space="preserve">保险费；额外费用；奖金 </w:t>
      </w:r>
      <w:r>
        <w:rPr>
          <w:b/>
          <w:sz w:val="21"/>
          <w:szCs w:val="21"/>
        </w:rPr>
        <w:t xml:space="preserve">[同] </w:t>
      </w:r>
      <w:r>
        <w:rPr>
          <w:sz w:val="21"/>
          <w:szCs w:val="21"/>
        </w:rPr>
        <w:t>bonus, reward, surcharge</w:t>
      </w:r>
    </w:p>
    <w:p w14:paraId="3440407A">
      <w:pPr>
        <w:jc w:val="both"/>
        <w:rPr>
          <w:sz w:val="21"/>
          <w:szCs w:val="21"/>
        </w:rPr>
      </w:pPr>
      <w:r>
        <w:rPr>
          <w:sz w:val="21"/>
          <w:szCs w:val="21"/>
        </w:rPr>
        <w:t xml:space="preserve">    </w:t>
      </w:r>
      <w:r>
        <w:rPr>
          <w:i/>
          <w:sz w:val="21"/>
          <w:szCs w:val="21"/>
        </w:rPr>
        <w:t xml:space="preserve">e.g. </w:t>
      </w:r>
      <w:r>
        <w:rPr>
          <w:sz w:val="21"/>
          <w:szCs w:val="21"/>
        </w:rPr>
        <w:t xml:space="preserve">Space is at a </w:t>
      </w:r>
      <w:r>
        <w:rPr>
          <w:b/>
          <w:i/>
          <w:sz w:val="21"/>
          <w:szCs w:val="21"/>
        </w:rPr>
        <w:t>premium</w:t>
      </w:r>
      <w:r>
        <w:rPr>
          <w:sz w:val="21"/>
          <w:szCs w:val="21"/>
        </w:rPr>
        <w:t xml:space="preserve"> </w:t>
      </w:r>
      <w:r>
        <w:rPr>
          <w:rFonts w:hint="eastAsia" w:ascii="宋体" w:hAnsi="宋体" w:eastAsia="宋体" w:cs="宋体"/>
          <w:sz w:val="21"/>
          <w:szCs w:val="21"/>
          <w:lang w:eastAsia="zh-CN"/>
        </w:rPr>
        <w:t>(供不应求)</w:t>
      </w:r>
      <w:r>
        <w:rPr>
          <w:rFonts w:ascii="宋体" w:hAnsi="宋体" w:eastAsia="宋体" w:cs="宋体"/>
          <w:sz w:val="21"/>
          <w:szCs w:val="21"/>
          <w:lang w:eastAsia="zh-CN"/>
        </w:rPr>
        <w:t xml:space="preserve"> </w:t>
      </w:r>
      <w:r>
        <w:rPr>
          <w:sz w:val="21"/>
          <w:szCs w:val="21"/>
        </w:rPr>
        <w:t>on reefs, corals, seaweeds (various forms of algae), sponges, or other organisms cover virtually every surface.</w:t>
      </w:r>
    </w:p>
    <w:p w14:paraId="426EA6B1">
      <w:pPr>
        <w:jc w:val="both"/>
        <w:rPr>
          <w:sz w:val="21"/>
          <w:szCs w:val="21"/>
        </w:rPr>
      </w:pPr>
      <w:r>
        <w:rPr>
          <w:sz w:val="21"/>
          <w:szCs w:val="21"/>
        </w:rPr>
        <w:t xml:space="preserve">    </w:t>
      </w:r>
      <w:r>
        <w:rPr>
          <w:i/>
          <w:sz w:val="21"/>
          <w:szCs w:val="21"/>
        </w:rPr>
        <w:t xml:space="preserve">adj. </w:t>
      </w:r>
      <w:r>
        <w:rPr>
          <w:sz w:val="21"/>
          <w:szCs w:val="21"/>
        </w:rPr>
        <w:t xml:space="preserve">优质的；高价的 </w:t>
      </w:r>
      <w:r>
        <w:rPr>
          <w:b/>
          <w:sz w:val="21"/>
          <w:szCs w:val="21"/>
        </w:rPr>
        <w:t xml:space="preserve">[同] </w:t>
      </w:r>
      <w:r>
        <w:rPr>
          <w:sz w:val="21"/>
          <w:szCs w:val="21"/>
        </w:rPr>
        <w:t>high-grade, superior</w:t>
      </w:r>
    </w:p>
    <w:p w14:paraId="429B7BDD">
      <w:pPr>
        <w:jc w:val="both"/>
        <w:rPr>
          <w:sz w:val="21"/>
          <w:szCs w:val="21"/>
        </w:rPr>
      </w:pPr>
      <w:r>
        <w:rPr>
          <w:sz w:val="21"/>
          <w:szCs w:val="21"/>
        </w:rPr>
        <w:t xml:space="preserve">    </w:t>
      </w:r>
      <w:r>
        <w:rPr>
          <w:i/>
          <w:sz w:val="21"/>
          <w:szCs w:val="21"/>
        </w:rPr>
        <w:t xml:space="preserve">e.g. </w:t>
      </w:r>
      <w:r>
        <w:rPr>
          <w:sz w:val="21"/>
          <w:szCs w:val="21"/>
        </w:rPr>
        <w:t xml:space="preserve">When he used an icebox of his own design to transport his butter to market, he found that customers would pass up the rapidly melting stuff in the tubs of his competitors to pay a </w:t>
      </w:r>
      <w:r>
        <w:rPr>
          <w:b/>
          <w:i/>
          <w:sz w:val="21"/>
          <w:szCs w:val="21"/>
        </w:rPr>
        <w:t>premium</w:t>
      </w:r>
      <w:r>
        <w:rPr>
          <w:sz w:val="21"/>
          <w:szCs w:val="21"/>
        </w:rPr>
        <w:t xml:space="preserve"> price for his butter, still fresh and hard in neat, one-pound bricks.</w:t>
      </w:r>
    </w:p>
    <w:p w14:paraId="0E25687C">
      <w:pPr>
        <w:jc w:val="both"/>
        <w:rPr>
          <w:sz w:val="21"/>
          <w:szCs w:val="21"/>
        </w:rPr>
      </w:pPr>
      <w:r>
        <w:rPr>
          <w:b/>
          <w:color w:val="000000" w:themeColor="text1"/>
          <w:sz w:val="21"/>
          <w:szCs w:val="21"/>
          <w14:textFill>
            <w14:solidFill>
              <w14:schemeClr w14:val="tx1"/>
            </w14:solidFill>
          </w14:textFill>
        </w:rPr>
        <w:t xml:space="preserve">preoccupation </w:t>
      </w:r>
      <w:r>
        <w:rPr>
          <w:sz w:val="21"/>
          <w:szCs w:val="21"/>
        </w:rPr>
        <w:t>/priːˌɒkjuˈpeɪʃən/</w:t>
      </w:r>
    </w:p>
    <w:p w14:paraId="6B26E0A2">
      <w:pPr>
        <w:jc w:val="both"/>
        <w:rPr>
          <w:sz w:val="21"/>
          <w:szCs w:val="21"/>
        </w:rPr>
      </w:pPr>
      <w:r>
        <w:rPr>
          <w:sz w:val="21"/>
          <w:szCs w:val="21"/>
        </w:rPr>
        <w:t xml:space="preserve">    </w:t>
      </w:r>
      <w:r>
        <w:rPr>
          <w:i/>
          <w:sz w:val="21"/>
          <w:szCs w:val="21"/>
        </w:rPr>
        <w:t xml:space="preserve">n. </w:t>
      </w:r>
      <w:r>
        <w:rPr>
          <w:sz w:val="21"/>
          <w:szCs w:val="21"/>
        </w:rPr>
        <w:t xml:space="preserve">全神贯注；关注点 </w:t>
      </w:r>
      <w:r>
        <w:rPr>
          <w:b/>
          <w:sz w:val="21"/>
          <w:szCs w:val="21"/>
        </w:rPr>
        <w:t xml:space="preserve">[同] </w:t>
      </w:r>
      <w:r>
        <w:rPr>
          <w:sz w:val="21"/>
          <w:szCs w:val="21"/>
        </w:rPr>
        <w:t>obsession, concern, fixation</w:t>
      </w:r>
    </w:p>
    <w:p w14:paraId="70E4ECE5">
      <w:pPr>
        <w:jc w:val="both"/>
        <w:rPr>
          <w:sz w:val="21"/>
          <w:szCs w:val="21"/>
        </w:rPr>
      </w:pPr>
      <w:r>
        <w:rPr>
          <w:sz w:val="21"/>
          <w:szCs w:val="21"/>
        </w:rPr>
        <w:t xml:space="preserve">    </w:t>
      </w:r>
      <w:r>
        <w:rPr>
          <w:i/>
          <w:sz w:val="21"/>
          <w:szCs w:val="21"/>
        </w:rPr>
        <w:t xml:space="preserve">e.g. </w:t>
      </w:r>
      <w:r>
        <w:rPr>
          <w:sz w:val="21"/>
          <w:szCs w:val="21"/>
        </w:rPr>
        <w:t xml:space="preserve">The revolution also suggests a </w:t>
      </w:r>
      <w:r>
        <w:rPr>
          <w:b/>
          <w:i/>
          <w:sz w:val="21"/>
          <w:szCs w:val="21"/>
        </w:rPr>
        <w:t>preoccupation</w:t>
      </w:r>
      <w:r>
        <w:rPr>
          <w:sz w:val="21"/>
          <w:szCs w:val="21"/>
        </w:rPr>
        <w:t xml:space="preserve"> with human form.</w:t>
      </w:r>
    </w:p>
    <w:p w14:paraId="140D406E">
      <w:pPr>
        <w:jc w:val="both"/>
        <w:rPr>
          <w:sz w:val="21"/>
          <w:szCs w:val="21"/>
        </w:rPr>
      </w:pPr>
      <w:r>
        <w:rPr>
          <w:b/>
          <w:sz w:val="21"/>
          <w:szCs w:val="21"/>
        </w:rPr>
        <w:t xml:space="preserve">preponderance </w:t>
      </w:r>
      <w:r>
        <w:rPr>
          <w:sz w:val="21"/>
          <w:szCs w:val="21"/>
        </w:rPr>
        <w:t>/prɪˈpɒndərəns/</w:t>
      </w:r>
    </w:p>
    <w:p w14:paraId="68B090E0">
      <w:pPr>
        <w:jc w:val="both"/>
        <w:rPr>
          <w:sz w:val="21"/>
          <w:szCs w:val="21"/>
        </w:rPr>
      </w:pPr>
      <w:r>
        <w:rPr>
          <w:sz w:val="21"/>
          <w:szCs w:val="21"/>
        </w:rPr>
        <w:t xml:space="preserve">    </w:t>
      </w:r>
      <w:r>
        <w:rPr>
          <w:i/>
          <w:sz w:val="21"/>
          <w:szCs w:val="21"/>
        </w:rPr>
        <w:t xml:space="preserve">n. </w:t>
      </w:r>
      <w:r>
        <w:rPr>
          <w:sz w:val="21"/>
          <w:szCs w:val="21"/>
        </w:rPr>
        <w:t xml:space="preserve">优势；多数 </w:t>
      </w:r>
      <w:r>
        <w:rPr>
          <w:b/>
          <w:sz w:val="21"/>
          <w:szCs w:val="21"/>
        </w:rPr>
        <w:t xml:space="preserve">[同] </w:t>
      </w:r>
      <w:r>
        <w:rPr>
          <w:sz w:val="21"/>
          <w:szCs w:val="21"/>
        </w:rPr>
        <w:t>dominance, superiority, majority</w:t>
      </w:r>
    </w:p>
    <w:p w14:paraId="3A54291E">
      <w:pPr>
        <w:jc w:val="both"/>
        <w:rPr>
          <w:sz w:val="21"/>
          <w:szCs w:val="21"/>
        </w:rPr>
      </w:pPr>
      <w:r>
        <w:rPr>
          <w:sz w:val="21"/>
          <w:szCs w:val="21"/>
        </w:rPr>
        <w:t xml:space="preserve">    </w:t>
      </w:r>
      <w:r>
        <w:rPr>
          <w:i/>
          <w:sz w:val="21"/>
          <w:szCs w:val="21"/>
        </w:rPr>
        <w:t xml:space="preserve">e.g. </w:t>
      </w:r>
      <w:r>
        <w:rPr>
          <w:sz w:val="21"/>
          <w:szCs w:val="21"/>
        </w:rPr>
        <w:t xml:space="preserve">The New World butterflies make up the </w:t>
      </w:r>
      <w:r>
        <w:rPr>
          <w:b/>
          <w:i/>
          <w:sz w:val="21"/>
          <w:szCs w:val="21"/>
        </w:rPr>
        <w:t>preponderance</w:t>
      </w:r>
      <w:r>
        <w:rPr>
          <w:sz w:val="21"/>
          <w:szCs w:val="21"/>
        </w:rPr>
        <w:t xml:space="preserve"> of examples because they are the most familiar species.</w:t>
      </w:r>
    </w:p>
    <w:p w14:paraId="63519B21">
      <w:pPr>
        <w:jc w:val="both"/>
        <w:rPr>
          <w:sz w:val="21"/>
          <w:szCs w:val="21"/>
        </w:rPr>
      </w:pPr>
      <w:r>
        <w:rPr>
          <w:b/>
          <w:color w:val="FF0000"/>
          <w:sz w:val="21"/>
          <w:szCs w:val="21"/>
        </w:rPr>
        <w:t>prerequisite</w:t>
      </w:r>
      <w:r>
        <w:rPr>
          <w:b/>
          <w:sz w:val="21"/>
          <w:szCs w:val="21"/>
        </w:rPr>
        <w:t xml:space="preserve"> </w:t>
      </w:r>
      <w:r>
        <w:rPr>
          <w:sz w:val="21"/>
          <w:szCs w:val="21"/>
        </w:rPr>
        <w:t>/ˌpriːˈrekwɪzɪt/</w:t>
      </w:r>
    </w:p>
    <w:p w14:paraId="53E9E8E2">
      <w:pPr>
        <w:jc w:val="both"/>
        <w:rPr>
          <w:sz w:val="21"/>
          <w:szCs w:val="21"/>
        </w:rPr>
      </w:pPr>
      <w:r>
        <w:rPr>
          <w:sz w:val="21"/>
          <w:szCs w:val="21"/>
        </w:rPr>
        <w:t xml:space="preserve">    </w:t>
      </w:r>
      <w:r>
        <w:rPr>
          <w:i/>
          <w:sz w:val="21"/>
          <w:szCs w:val="21"/>
        </w:rPr>
        <w:t xml:space="preserve">n. </w:t>
      </w:r>
      <w:r>
        <w:rPr>
          <w:sz w:val="21"/>
          <w:szCs w:val="21"/>
        </w:rPr>
        <w:t xml:space="preserve">先决条件 </w:t>
      </w:r>
      <w:r>
        <w:rPr>
          <w:b/>
          <w:sz w:val="21"/>
          <w:szCs w:val="21"/>
        </w:rPr>
        <w:t xml:space="preserve">[同] </w:t>
      </w:r>
      <w:r>
        <w:rPr>
          <w:sz w:val="21"/>
          <w:szCs w:val="21"/>
        </w:rPr>
        <w:t>requirement, necessity, condition</w:t>
      </w:r>
    </w:p>
    <w:p w14:paraId="18850569">
      <w:pPr>
        <w:jc w:val="both"/>
        <w:rPr>
          <w:sz w:val="21"/>
          <w:szCs w:val="21"/>
        </w:rPr>
      </w:pPr>
      <w:r>
        <w:rPr>
          <w:sz w:val="21"/>
          <w:szCs w:val="21"/>
        </w:rPr>
        <w:t xml:space="preserve">    </w:t>
      </w:r>
      <w:r>
        <w:rPr>
          <w:i/>
          <w:sz w:val="21"/>
          <w:szCs w:val="21"/>
        </w:rPr>
        <w:t xml:space="preserve">e.g. </w:t>
      </w:r>
      <w:r>
        <w:rPr>
          <w:sz w:val="21"/>
          <w:szCs w:val="21"/>
        </w:rPr>
        <w:t xml:space="preserve">They will not grow in very deep water, so a platform within 30 to 40 meters of the surface is a necessary </w:t>
      </w:r>
      <w:r>
        <w:rPr>
          <w:b/>
          <w:i/>
          <w:sz w:val="21"/>
          <w:szCs w:val="21"/>
        </w:rPr>
        <w:t>prerequisite</w:t>
      </w:r>
      <w:r>
        <w:rPr>
          <w:sz w:val="21"/>
          <w:szCs w:val="21"/>
        </w:rPr>
        <w:t xml:space="preserve"> for their development.</w:t>
      </w:r>
    </w:p>
    <w:p w14:paraId="0F9F83D8">
      <w:pPr>
        <w:jc w:val="both"/>
        <w:rPr>
          <w:sz w:val="21"/>
          <w:szCs w:val="21"/>
        </w:rPr>
      </w:pPr>
      <w:r>
        <w:rPr>
          <w:sz w:val="21"/>
          <w:szCs w:val="21"/>
        </w:rPr>
        <w:t xml:space="preserve">    </w:t>
      </w:r>
      <w:r>
        <w:rPr>
          <w:i/>
          <w:sz w:val="21"/>
          <w:szCs w:val="21"/>
        </w:rPr>
        <w:t xml:space="preserve">adj. </w:t>
      </w:r>
      <w:r>
        <w:rPr>
          <w:sz w:val="21"/>
          <w:szCs w:val="21"/>
        </w:rPr>
        <w:t xml:space="preserve">必备的 </w:t>
      </w:r>
      <w:r>
        <w:rPr>
          <w:b/>
          <w:sz w:val="21"/>
          <w:szCs w:val="21"/>
        </w:rPr>
        <w:t xml:space="preserve">[同] </w:t>
      </w:r>
      <w:r>
        <w:rPr>
          <w:sz w:val="21"/>
          <w:szCs w:val="21"/>
        </w:rPr>
        <w:t>required, essential</w:t>
      </w:r>
    </w:p>
    <w:p w14:paraId="1BAD3CEC">
      <w:pPr>
        <w:jc w:val="both"/>
        <w:rPr>
          <w:sz w:val="21"/>
          <w:szCs w:val="21"/>
        </w:rPr>
      </w:pPr>
      <w:r>
        <w:rPr>
          <w:b/>
          <w:sz w:val="21"/>
          <w:szCs w:val="21"/>
        </w:rPr>
        <w:t xml:space="preserve">prescribe </w:t>
      </w:r>
      <w:r>
        <w:rPr>
          <w:sz w:val="21"/>
          <w:szCs w:val="21"/>
        </w:rPr>
        <w:t>/prɪˈskraɪb/</w:t>
      </w:r>
    </w:p>
    <w:p w14:paraId="4821BE47">
      <w:pPr>
        <w:jc w:val="both"/>
        <w:rPr>
          <w:sz w:val="21"/>
          <w:szCs w:val="21"/>
        </w:rPr>
      </w:pPr>
      <w:r>
        <w:rPr>
          <w:sz w:val="21"/>
          <w:szCs w:val="21"/>
        </w:rPr>
        <w:t xml:space="preserve">    </w:t>
      </w:r>
      <w:r>
        <w:rPr>
          <w:i/>
          <w:sz w:val="21"/>
          <w:szCs w:val="21"/>
        </w:rPr>
        <w:t xml:space="preserve">vt. </w:t>
      </w:r>
      <w:r>
        <w:rPr>
          <w:sz w:val="21"/>
          <w:szCs w:val="21"/>
        </w:rPr>
        <w:t xml:space="preserve">规定；开处方 </w:t>
      </w:r>
      <w:r>
        <w:rPr>
          <w:b/>
          <w:sz w:val="21"/>
          <w:szCs w:val="21"/>
        </w:rPr>
        <w:t xml:space="preserve">[同] </w:t>
      </w:r>
      <w:r>
        <w:rPr>
          <w:sz w:val="21"/>
          <w:szCs w:val="21"/>
        </w:rPr>
        <w:t>stipulate, order, recommend</w:t>
      </w:r>
    </w:p>
    <w:p w14:paraId="054CC911">
      <w:pPr>
        <w:jc w:val="both"/>
        <w:rPr>
          <w:sz w:val="21"/>
          <w:szCs w:val="21"/>
        </w:rPr>
      </w:pPr>
      <w:r>
        <w:rPr>
          <w:sz w:val="21"/>
          <w:szCs w:val="21"/>
        </w:rPr>
        <w:t xml:space="preserve">    </w:t>
      </w:r>
      <w:r>
        <w:rPr>
          <w:i/>
          <w:sz w:val="21"/>
          <w:szCs w:val="21"/>
        </w:rPr>
        <w:t xml:space="preserve">e.g. </w:t>
      </w:r>
      <w:r>
        <w:rPr>
          <w:sz w:val="21"/>
          <w:szCs w:val="21"/>
        </w:rPr>
        <w:t xml:space="preserve">These proto-candy offerings came from a long-standing tradition of </w:t>
      </w:r>
      <w:r>
        <w:rPr>
          <w:b/>
          <w:bCs/>
          <w:i/>
          <w:iCs/>
          <w:sz w:val="21"/>
          <w:szCs w:val="21"/>
        </w:rPr>
        <w:t>prescribing</w:t>
      </w:r>
      <w:r>
        <w:rPr>
          <w:sz w:val="21"/>
          <w:szCs w:val="21"/>
        </w:rPr>
        <w:t xml:space="preserve"> sugar syrups and sugared tablets for their healthful effects.</w:t>
      </w:r>
    </w:p>
    <w:p w14:paraId="052492DE">
      <w:pPr>
        <w:jc w:val="both"/>
        <w:rPr>
          <w:sz w:val="21"/>
          <w:szCs w:val="21"/>
        </w:rPr>
      </w:pPr>
      <w:r>
        <w:rPr>
          <w:b/>
          <w:sz w:val="21"/>
          <w:szCs w:val="21"/>
        </w:rPr>
        <w:t xml:space="preserve">prescription </w:t>
      </w:r>
      <w:r>
        <w:rPr>
          <w:sz w:val="21"/>
          <w:szCs w:val="21"/>
        </w:rPr>
        <w:t>/prɪˈskrɪpʃən/</w:t>
      </w:r>
    </w:p>
    <w:p w14:paraId="3F212570">
      <w:pPr>
        <w:jc w:val="both"/>
        <w:rPr>
          <w:sz w:val="21"/>
          <w:szCs w:val="21"/>
        </w:rPr>
      </w:pPr>
      <w:r>
        <w:rPr>
          <w:sz w:val="21"/>
          <w:szCs w:val="21"/>
        </w:rPr>
        <w:t xml:space="preserve">    </w:t>
      </w:r>
      <w:r>
        <w:rPr>
          <w:i/>
          <w:sz w:val="21"/>
          <w:szCs w:val="21"/>
        </w:rPr>
        <w:t xml:space="preserve">n. </w:t>
      </w:r>
      <w:r>
        <w:rPr>
          <w:sz w:val="21"/>
          <w:szCs w:val="21"/>
        </w:rPr>
        <w:t xml:space="preserve">处方；规定 </w:t>
      </w:r>
      <w:r>
        <w:rPr>
          <w:b/>
          <w:sz w:val="21"/>
          <w:szCs w:val="21"/>
        </w:rPr>
        <w:t xml:space="preserve">[同] </w:t>
      </w:r>
      <w:r>
        <w:rPr>
          <w:sz w:val="21"/>
          <w:szCs w:val="21"/>
        </w:rPr>
        <w:t>remedy, order, instruction</w:t>
      </w:r>
    </w:p>
    <w:p w14:paraId="54C4047E">
      <w:pPr>
        <w:jc w:val="both"/>
        <w:rPr>
          <w:sz w:val="21"/>
          <w:szCs w:val="21"/>
        </w:rPr>
      </w:pPr>
      <w:r>
        <w:rPr>
          <w:sz w:val="21"/>
          <w:szCs w:val="21"/>
        </w:rPr>
        <w:t xml:space="preserve">    </w:t>
      </w:r>
      <w:r>
        <w:rPr>
          <w:i/>
          <w:sz w:val="21"/>
          <w:szCs w:val="21"/>
        </w:rPr>
        <w:t xml:space="preserve">e.g. </w:t>
      </w:r>
      <w:r>
        <w:rPr>
          <w:sz w:val="21"/>
          <w:szCs w:val="21"/>
        </w:rPr>
        <w:t xml:space="preserve">The physician wrote a </w:t>
      </w:r>
      <w:r>
        <w:rPr>
          <w:b/>
          <w:i/>
          <w:sz w:val="21"/>
          <w:szCs w:val="21"/>
        </w:rPr>
        <w:t>prescription</w:t>
      </w:r>
      <w:r>
        <w:rPr>
          <w:sz w:val="21"/>
          <w:szCs w:val="21"/>
        </w:rPr>
        <w:t xml:space="preserve"> to ensure that the patient received the correct medication.</w:t>
      </w:r>
    </w:p>
    <w:p w14:paraId="71120021">
      <w:pPr>
        <w:jc w:val="both"/>
        <w:rPr>
          <w:sz w:val="21"/>
          <w:szCs w:val="21"/>
        </w:rPr>
      </w:pPr>
      <w:r>
        <w:rPr>
          <w:b/>
          <w:color w:val="FF0000"/>
          <w:sz w:val="21"/>
          <w:szCs w:val="21"/>
        </w:rPr>
        <w:t>preserve</w:t>
      </w:r>
      <w:r>
        <w:rPr>
          <w:b/>
          <w:sz w:val="21"/>
          <w:szCs w:val="21"/>
        </w:rPr>
        <w:t xml:space="preserve"> </w:t>
      </w:r>
      <w:r>
        <w:rPr>
          <w:sz w:val="21"/>
          <w:szCs w:val="21"/>
        </w:rPr>
        <w:t>/prɪˈzɜːv/</w:t>
      </w:r>
    </w:p>
    <w:p w14:paraId="733924D8">
      <w:pPr>
        <w:jc w:val="both"/>
        <w:rPr>
          <w:sz w:val="21"/>
          <w:szCs w:val="21"/>
        </w:rPr>
      </w:pPr>
      <w:r>
        <w:rPr>
          <w:sz w:val="21"/>
          <w:szCs w:val="21"/>
        </w:rPr>
        <w:t xml:space="preserve">    </w:t>
      </w:r>
      <w:r>
        <w:rPr>
          <w:i/>
          <w:sz w:val="21"/>
          <w:szCs w:val="21"/>
        </w:rPr>
        <w:t xml:space="preserve">vt. </w:t>
      </w:r>
      <w:r>
        <w:rPr>
          <w:sz w:val="21"/>
          <w:szCs w:val="21"/>
        </w:rPr>
        <w:t xml:space="preserve">保存；保护 </w:t>
      </w:r>
      <w:r>
        <w:rPr>
          <w:b/>
          <w:sz w:val="21"/>
          <w:szCs w:val="21"/>
        </w:rPr>
        <w:t xml:space="preserve">[同] </w:t>
      </w:r>
      <w:r>
        <w:rPr>
          <w:sz w:val="21"/>
          <w:szCs w:val="21"/>
        </w:rPr>
        <w:t>conserve, protect, maintain</w:t>
      </w:r>
    </w:p>
    <w:p w14:paraId="1E1AD7B1">
      <w:pPr>
        <w:jc w:val="both"/>
        <w:rPr>
          <w:sz w:val="21"/>
          <w:szCs w:val="21"/>
        </w:rPr>
      </w:pPr>
      <w:r>
        <w:rPr>
          <w:sz w:val="21"/>
          <w:szCs w:val="21"/>
        </w:rPr>
        <w:t xml:space="preserve">    </w:t>
      </w:r>
      <w:r>
        <w:rPr>
          <w:i/>
          <w:sz w:val="21"/>
          <w:szCs w:val="21"/>
        </w:rPr>
        <w:t xml:space="preserve">e.g. </w:t>
      </w:r>
      <w:r>
        <w:rPr>
          <w:sz w:val="21"/>
          <w:szCs w:val="21"/>
        </w:rPr>
        <w:t xml:space="preserve">One specimen is even </w:t>
      </w:r>
      <w:r>
        <w:rPr>
          <w:b/>
          <w:i/>
          <w:sz w:val="21"/>
          <w:szCs w:val="21"/>
        </w:rPr>
        <w:t>preserve</w:t>
      </w:r>
      <w:r>
        <w:rPr>
          <w:sz w:val="21"/>
          <w:szCs w:val="21"/>
        </w:rPr>
        <w:t>d in the birth canal.</w:t>
      </w:r>
    </w:p>
    <w:p w14:paraId="31CD15D1">
      <w:pPr>
        <w:jc w:val="both"/>
        <w:rPr>
          <w:sz w:val="21"/>
          <w:szCs w:val="21"/>
        </w:rPr>
      </w:pPr>
      <w:r>
        <w:rPr>
          <w:b/>
          <w:sz w:val="21"/>
          <w:szCs w:val="21"/>
        </w:rPr>
        <w:t xml:space="preserve">preservative </w:t>
      </w:r>
      <w:r>
        <w:rPr>
          <w:sz w:val="21"/>
          <w:szCs w:val="21"/>
        </w:rPr>
        <w:t>/prɪˈzɜːvətɪv/</w:t>
      </w:r>
    </w:p>
    <w:p w14:paraId="5AE5EB92">
      <w:pPr>
        <w:jc w:val="both"/>
        <w:rPr>
          <w:sz w:val="21"/>
          <w:szCs w:val="21"/>
        </w:rPr>
      </w:pPr>
      <w:r>
        <w:rPr>
          <w:sz w:val="21"/>
          <w:szCs w:val="21"/>
        </w:rPr>
        <w:t xml:space="preserve">    </w:t>
      </w:r>
      <w:r>
        <w:rPr>
          <w:i/>
          <w:sz w:val="21"/>
          <w:szCs w:val="21"/>
        </w:rPr>
        <w:t xml:space="preserve">n. </w:t>
      </w:r>
      <w:r>
        <w:rPr>
          <w:sz w:val="21"/>
          <w:szCs w:val="21"/>
        </w:rPr>
        <w:t xml:space="preserve">防腐剂 </w:t>
      </w:r>
      <w:r>
        <w:rPr>
          <w:b/>
          <w:sz w:val="21"/>
          <w:szCs w:val="21"/>
        </w:rPr>
        <w:t xml:space="preserve">[同] </w:t>
      </w:r>
      <w:r>
        <w:rPr>
          <w:sz w:val="21"/>
          <w:szCs w:val="21"/>
        </w:rPr>
        <w:t>additive, conserver</w:t>
      </w:r>
    </w:p>
    <w:p w14:paraId="2788703C">
      <w:pPr>
        <w:jc w:val="both"/>
        <w:rPr>
          <w:sz w:val="21"/>
          <w:szCs w:val="21"/>
        </w:rPr>
      </w:pPr>
      <w:r>
        <w:rPr>
          <w:sz w:val="21"/>
          <w:szCs w:val="21"/>
        </w:rPr>
        <w:t xml:space="preserve">    </w:t>
      </w:r>
      <w:r>
        <w:rPr>
          <w:i/>
          <w:sz w:val="21"/>
          <w:szCs w:val="21"/>
        </w:rPr>
        <w:t xml:space="preserve">e.g. </w:t>
      </w:r>
      <w:r>
        <w:rPr>
          <w:sz w:val="21"/>
          <w:szCs w:val="21"/>
        </w:rPr>
        <w:t xml:space="preserve">Salt was probably also important as a food </w:t>
      </w:r>
      <w:r>
        <w:rPr>
          <w:b/>
          <w:i/>
          <w:sz w:val="21"/>
          <w:szCs w:val="21"/>
        </w:rPr>
        <w:t>preservative</w:t>
      </w:r>
      <w:r>
        <w:rPr>
          <w:sz w:val="21"/>
          <w:szCs w:val="21"/>
        </w:rPr>
        <w:t xml:space="preserve"> in early villages.</w:t>
      </w:r>
    </w:p>
    <w:p w14:paraId="17DF49D3">
      <w:pPr>
        <w:jc w:val="both"/>
        <w:rPr>
          <w:sz w:val="21"/>
          <w:szCs w:val="21"/>
        </w:rPr>
      </w:pPr>
      <w:r>
        <w:rPr>
          <w:b/>
          <w:color w:val="FF0000"/>
          <w:sz w:val="21"/>
          <w:szCs w:val="21"/>
        </w:rPr>
        <w:t>preservation</w:t>
      </w:r>
      <w:r>
        <w:rPr>
          <w:b/>
          <w:sz w:val="21"/>
          <w:szCs w:val="21"/>
        </w:rPr>
        <w:t xml:space="preserve"> </w:t>
      </w:r>
      <w:r>
        <w:rPr>
          <w:sz w:val="21"/>
          <w:szCs w:val="21"/>
        </w:rPr>
        <w:t>/ˌprezəˈveɪʃən/</w:t>
      </w:r>
    </w:p>
    <w:p w14:paraId="406E3CFC">
      <w:pPr>
        <w:jc w:val="both"/>
        <w:rPr>
          <w:sz w:val="21"/>
          <w:szCs w:val="21"/>
        </w:rPr>
      </w:pPr>
      <w:r>
        <w:rPr>
          <w:sz w:val="21"/>
          <w:szCs w:val="21"/>
        </w:rPr>
        <w:t xml:space="preserve">    </w:t>
      </w:r>
      <w:r>
        <w:rPr>
          <w:i/>
          <w:sz w:val="21"/>
          <w:szCs w:val="21"/>
        </w:rPr>
        <w:t xml:space="preserve">n. </w:t>
      </w:r>
      <w:r>
        <w:rPr>
          <w:sz w:val="21"/>
          <w:szCs w:val="21"/>
        </w:rPr>
        <w:t xml:space="preserve">保存；保护 </w:t>
      </w:r>
      <w:r>
        <w:rPr>
          <w:b/>
          <w:sz w:val="21"/>
          <w:szCs w:val="21"/>
        </w:rPr>
        <w:t xml:space="preserve">[同] </w:t>
      </w:r>
      <w:r>
        <w:rPr>
          <w:sz w:val="21"/>
          <w:szCs w:val="21"/>
        </w:rPr>
        <w:t>conservation, protection</w:t>
      </w:r>
    </w:p>
    <w:p w14:paraId="611AE6A9">
      <w:pPr>
        <w:jc w:val="both"/>
        <w:rPr>
          <w:sz w:val="21"/>
          <w:szCs w:val="21"/>
        </w:rPr>
      </w:pPr>
      <w:r>
        <w:rPr>
          <w:sz w:val="21"/>
          <w:szCs w:val="21"/>
        </w:rPr>
        <w:t xml:space="preserve">    </w:t>
      </w:r>
      <w:r>
        <w:rPr>
          <w:i/>
          <w:sz w:val="21"/>
          <w:szCs w:val="21"/>
        </w:rPr>
        <w:t xml:space="preserve">e.g. </w:t>
      </w:r>
      <w:r>
        <w:rPr>
          <w:sz w:val="21"/>
          <w:szCs w:val="21"/>
        </w:rPr>
        <w:t xml:space="preserve">Volcanoes often provide environments favorable to fossil </w:t>
      </w:r>
      <w:r>
        <w:rPr>
          <w:b/>
          <w:i/>
          <w:sz w:val="21"/>
          <w:szCs w:val="21"/>
        </w:rPr>
        <w:t>preservation</w:t>
      </w:r>
      <w:r>
        <w:rPr>
          <w:sz w:val="21"/>
          <w:szCs w:val="21"/>
        </w:rPr>
        <w:t>.</w:t>
      </w:r>
    </w:p>
    <w:p w14:paraId="5DDA999D">
      <w:pPr>
        <w:jc w:val="both"/>
        <w:rPr>
          <w:sz w:val="21"/>
          <w:szCs w:val="21"/>
        </w:rPr>
      </w:pPr>
      <w:r>
        <w:rPr>
          <w:b/>
          <w:color w:val="FF0000"/>
          <w:sz w:val="21"/>
          <w:szCs w:val="21"/>
        </w:rPr>
        <w:t>prestige</w:t>
      </w:r>
      <w:r>
        <w:rPr>
          <w:b/>
          <w:sz w:val="21"/>
          <w:szCs w:val="21"/>
        </w:rPr>
        <w:t xml:space="preserve"> </w:t>
      </w:r>
      <w:r>
        <w:rPr>
          <w:sz w:val="21"/>
          <w:szCs w:val="21"/>
        </w:rPr>
        <w:t>/preˈstiːʒ/</w:t>
      </w:r>
    </w:p>
    <w:p w14:paraId="1BA86DC4">
      <w:pPr>
        <w:jc w:val="both"/>
        <w:rPr>
          <w:sz w:val="21"/>
          <w:szCs w:val="21"/>
        </w:rPr>
      </w:pPr>
      <w:r>
        <w:rPr>
          <w:sz w:val="21"/>
          <w:szCs w:val="21"/>
        </w:rPr>
        <w:t xml:space="preserve">    </w:t>
      </w:r>
      <w:r>
        <w:rPr>
          <w:i/>
          <w:sz w:val="21"/>
          <w:szCs w:val="21"/>
        </w:rPr>
        <w:t xml:space="preserve">n. </w:t>
      </w:r>
      <w:r>
        <w:rPr>
          <w:sz w:val="21"/>
          <w:szCs w:val="21"/>
        </w:rPr>
        <w:t xml:space="preserve">威望；声望 </w:t>
      </w:r>
      <w:r>
        <w:rPr>
          <w:b/>
          <w:sz w:val="21"/>
          <w:szCs w:val="21"/>
        </w:rPr>
        <w:t xml:space="preserve">[同] </w:t>
      </w:r>
      <w:r>
        <w:rPr>
          <w:sz w:val="21"/>
          <w:szCs w:val="21"/>
        </w:rPr>
        <w:t>status, reputation, distinction</w:t>
      </w:r>
    </w:p>
    <w:p w14:paraId="1962DB89">
      <w:pPr>
        <w:jc w:val="both"/>
        <w:rPr>
          <w:sz w:val="21"/>
          <w:szCs w:val="21"/>
        </w:rPr>
      </w:pPr>
      <w:r>
        <w:rPr>
          <w:sz w:val="21"/>
          <w:szCs w:val="21"/>
        </w:rPr>
        <w:t xml:space="preserve">    </w:t>
      </w:r>
      <w:r>
        <w:rPr>
          <w:i/>
          <w:sz w:val="21"/>
          <w:szCs w:val="21"/>
        </w:rPr>
        <w:t xml:space="preserve">e.g. </w:t>
      </w:r>
      <w:r>
        <w:rPr>
          <w:sz w:val="21"/>
          <w:szCs w:val="21"/>
        </w:rPr>
        <w:t xml:space="preserve">No other colonial artisans rivaled the silversmiths' </w:t>
      </w:r>
      <w:r>
        <w:rPr>
          <w:b/>
          <w:i/>
          <w:sz w:val="21"/>
          <w:szCs w:val="21"/>
        </w:rPr>
        <w:t>prestige</w:t>
      </w:r>
      <w:r>
        <w:rPr>
          <w:sz w:val="21"/>
          <w:szCs w:val="21"/>
        </w:rPr>
        <w:t>.</w:t>
      </w:r>
    </w:p>
    <w:p w14:paraId="3FD61109">
      <w:pPr>
        <w:jc w:val="both"/>
        <w:rPr>
          <w:sz w:val="21"/>
          <w:szCs w:val="21"/>
        </w:rPr>
      </w:pPr>
      <w:r>
        <w:rPr>
          <w:b/>
          <w:color w:val="FF0000"/>
          <w:sz w:val="21"/>
          <w:szCs w:val="21"/>
        </w:rPr>
        <w:t>prestigious</w:t>
      </w:r>
      <w:r>
        <w:rPr>
          <w:b/>
          <w:sz w:val="21"/>
          <w:szCs w:val="21"/>
        </w:rPr>
        <w:t xml:space="preserve"> </w:t>
      </w:r>
      <w:r>
        <w:rPr>
          <w:sz w:val="21"/>
          <w:szCs w:val="21"/>
        </w:rPr>
        <w:t>/preˈstɪdʒəs/</w:t>
      </w:r>
    </w:p>
    <w:p w14:paraId="0BDC3677">
      <w:pPr>
        <w:jc w:val="both"/>
        <w:rPr>
          <w:sz w:val="21"/>
          <w:szCs w:val="21"/>
        </w:rPr>
      </w:pPr>
      <w:r>
        <w:rPr>
          <w:sz w:val="21"/>
          <w:szCs w:val="21"/>
        </w:rPr>
        <w:t xml:space="preserve">    </w:t>
      </w:r>
      <w:r>
        <w:rPr>
          <w:i/>
          <w:sz w:val="21"/>
          <w:szCs w:val="21"/>
        </w:rPr>
        <w:t xml:space="preserve">adj. </w:t>
      </w:r>
      <w:r>
        <w:rPr>
          <w:sz w:val="21"/>
          <w:szCs w:val="21"/>
        </w:rPr>
        <w:t xml:space="preserve">有声望的 </w:t>
      </w:r>
      <w:r>
        <w:rPr>
          <w:b/>
          <w:sz w:val="21"/>
          <w:szCs w:val="21"/>
        </w:rPr>
        <w:t xml:space="preserve">[同] </w:t>
      </w:r>
      <w:r>
        <w:rPr>
          <w:sz w:val="21"/>
          <w:szCs w:val="21"/>
        </w:rPr>
        <w:t>distinguished, respected, eminent</w:t>
      </w:r>
    </w:p>
    <w:p w14:paraId="496F56CF">
      <w:pPr>
        <w:jc w:val="both"/>
        <w:rPr>
          <w:sz w:val="21"/>
          <w:szCs w:val="21"/>
        </w:rPr>
      </w:pPr>
      <w:r>
        <w:rPr>
          <w:sz w:val="21"/>
          <w:szCs w:val="21"/>
        </w:rPr>
        <w:t xml:space="preserve">    </w:t>
      </w:r>
      <w:r>
        <w:rPr>
          <w:i/>
          <w:sz w:val="21"/>
          <w:szCs w:val="21"/>
        </w:rPr>
        <w:t xml:space="preserve">e.g. </w:t>
      </w:r>
      <w:r>
        <w:rPr>
          <w:sz w:val="21"/>
          <w:szCs w:val="21"/>
        </w:rPr>
        <w:t xml:space="preserve">Goldsmiths were the most </w:t>
      </w:r>
      <w:r>
        <w:rPr>
          <w:b/>
          <w:i/>
          <w:sz w:val="21"/>
          <w:szCs w:val="21"/>
        </w:rPr>
        <w:t>prestigious</w:t>
      </w:r>
      <w:r>
        <w:rPr>
          <w:sz w:val="21"/>
          <w:szCs w:val="21"/>
        </w:rPr>
        <w:t xml:space="preserve"> and powerful artisans, painters more humble, and woodworkers still more so.</w:t>
      </w:r>
    </w:p>
    <w:p w14:paraId="0C73FA8A">
      <w:pPr>
        <w:jc w:val="both"/>
        <w:rPr>
          <w:sz w:val="21"/>
          <w:szCs w:val="21"/>
        </w:rPr>
      </w:pPr>
      <w:r>
        <w:rPr>
          <w:b/>
          <w:sz w:val="21"/>
          <w:szCs w:val="21"/>
        </w:rPr>
        <w:t xml:space="preserve">presumable </w:t>
      </w:r>
      <w:r>
        <w:rPr>
          <w:sz w:val="21"/>
          <w:szCs w:val="21"/>
        </w:rPr>
        <w:t>/prɪˈzjuːməbl/</w:t>
      </w:r>
    </w:p>
    <w:p w14:paraId="055D8ABA">
      <w:pPr>
        <w:jc w:val="both"/>
        <w:rPr>
          <w:sz w:val="21"/>
          <w:szCs w:val="21"/>
        </w:rPr>
      </w:pPr>
      <w:r>
        <w:rPr>
          <w:sz w:val="21"/>
          <w:szCs w:val="21"/>
        </w:rPr>
        <w:t xml:space="preserve">    </w:t>
      </w:r>
      <w:r>
        <w:rPr>
          <w:i/>
          <w:sz w:val="21"/>
          <w:szCs w:val="21"/>
        </w:rPr>
        <w:t xml:space="preserve">adj. </w:t>
      </w:r>
      <w:r>
        <w:rPr>
          <w:sz w:val="21"/>
          <w:szCs w:val="21"/>
        </w:rPr>
        <w:t xml:space="preserve">可能的；可推测的 </w:t>
      </w:r>
      <w:r>
        <w:rPr>
          <w:b/>
          <w:sz w:val="21"/>
          <w:szCs w:val="21"/>
        </w:rPr>
        <w:t xml:space="preserve">[同] </w:t>
      </w:r>
      <w:r>
        <w:rPr>
          <w:sz w:val="21"/>
          <w:szCs w:val="21"/>
        </w:rPr>
        <w:t>probable, likely, assumed</w:t>
      </w:r>
    </w:p>
    <w:p w14:paraId="2B215741">
      <w:pPr>
        <w:jc w:val="both"/>
        <w:rPr>
          <w:sz w:val="21"/>
          <w:szCs w:val="21"/>
        </w:rPr>
      </w:pPr>
      <w:r>
        <w:rPr>
          <w:sz w:val="21"/>
          <w:szCs w:val="21"/>
        </w:rPr>
        <w:t xml:space="preserve">    </w:t>
      </w:r>
      <w:r>
        <w:rPr>
          <w:i/>
          <w:sz w:val="21"/>
          <w:szCs w:val="21"/>
        </w:rPr>
        <w:t xml:space="preserve">e.g. </w:t>
      </w:r>
      <w:r>
        <w:rPr>
          <w:sz w:val="21"/>
          <w:szCs w:val="21"/>
        </w:rPr>
        <w:t xml:space="preserve">When completed, the buck rub is an obvious visual signal to us and </w:t>
      </w:r>
      <w:r>
        <w:rPr>
          <w:b/>
          <w:i/>
          <w:sz w:val="21"/>
          <w:szCs w:val="21"/>
        </w:rPr>
        <w:t>presumable</w:t>
      </w:r>
      <w:r>
        <w:rPr>
          <w:sz w:val="21"/>
          <w:szCs w:val="21"/>
        </w:rPr>
        <w:t xml:space="preserve"> to other deer in the area.</w:t>
      </w:r>
    </w:p>
    <w:p w14:paraId="3F81E074">
      <w:pPr>
        <w:jc w:val="both"/>
        <w:rPr>
          <w:sz w:val="21"/>
          <w:szCs w:val="21"/>
        </w:rPr>
      </w:pPr>
      <w:r>
        <w:rPr>
          <w:b/>
          <w:color w:val="FF0000"/>
          <w:sz w:val="21"/>
          <w:szCs w:val="21"/>
        </w:rPr>
        <w:t>prevail</w:t>
      </w:r>
      <w:r>
        <w:rPr>
          <w:b/>
          <w:sz w:val="21"/>
          <w:szCs w:val="21"/>
        </w:rPr>
        <w:t xml:space="preserve"> </w:t>
      </w:r>
      <w:r>
        <w:rPr>
          <w:sz w:val="21"/>
          <w:szCs w:val="21"/>
        </w:rPr>
        <w:t>/prɪˈveɪl/</w:t>
      </w:r>
    </w:p>
    <w:p w14:paraId="721C9D71">
      <w:pPr>
        <w:jc w:val="both"/>
        <w:rPr>
          <w:sz w:val="21"/>
          <w:szCs w:val="21"/>
        </w:rPr>
      </w:pPr>
      <w:r>
        <w:rPr>
          <w:sz w:val="21"/>
          <w:szCs w:val="21"/>
        </w:rPr>
        <w:t xml:space="preserve">    </w:t>
      </w:r>
      <w:r>
        <w:rPr>
          <w:i/>
          <w:sz w:val="21"/>
          <w:szCs w:val="21"/>
        </w:rPr>
        <w:t xml:space="preserve">vi. </w:t>
      </w:r>
      <w:r>
        <w:rPr>
          <w:rFonts w:hint="eastAsia" w:ascii="宋体" w:hAnsi="宋体" w:eastAsia="宋体" w:cs="宋体"/>
          <w:sz w:val="21"/>
          <w:szCs w:val="21"/>
        </w:rPr>
        <w:t>盛行；占优势</w:t>
      </w:r>
      <w:r>
        <w:rPr>
          <w:sz w:val="21"/>
          <w:szCs w:val="21"/>
        </w:rPr>
        <w:t xml:space="preserve"> </w:t>
      </w:r>
      <w:r>
        <w:rPr>
          <w:b/>
          <w:sz w:val="21"/>
          <w:szCs w:val="21"/>
        </w:rPr>
        <w:t>[</w:t>
      </w:r>
      <w:r>
        <w:rPr>
          <w:rFonts w:hint="eastAsia" w:ascii="宋体" w:hAnsi="宋体" w:eastAsia="宋体" w:cs="宋体"/>
          <w:b/>
          <w:sz w:val="21"/>
          <w:szCs w:val="21"/>
        </w:rPr>
        <w:t>同</w:t>
      </w:r>
      <w:r>
        <w:rPr>
          <w:b/>
          <w:sz w:val="21"/>
          <w:szCs w:val="21"/>
        </w:rPr>
        <w:t xml:space="preserve">] </w:t>
      </w:r>
      <w:r>
        <w:rPr>
          <w:sz w:val="21"/>
          <w:szCs w:val="21"/>
        </w:rPr>
        <w:t>triumph, dominate, persist</w:t>
      </w:r>
    </w:p>
    <w:p w14:paraId="202C6B51">
      <w:pPr>
        <w:jc w:val="both"/>
        <w:rPr>
          <w:sz w:val="21"/>
          <w:szCs w:val="21"/>
        </w:rPr>
      </w:pPr>
      <w:r>
        <w:rPr>
          <w:sz w:val="21"/>
          <w:szCs w:val="21"/>
        </w:rPr>
        <w:t xml:space="preserve">    </w:t>
      </w:r>
      <w:r>
        <w:rPr>
          <w:i/>
          <w:sz w:val="21"/>
          <w:szCs w:val="21"/>
        </w:rPr>
        <w:t xml:space="preserve">e.g. </w:t>
      </w:r>
      <w:r>
        <w:rPr>
          <w:sz w:val="21"/>
          <w:szCs w:val="21"/>
        </w:rPr>
        <w:t xml:space="preserve">But enormous changes over time </w:t>
      </w:r>
      <w:r>
        <w:rPr>
          <w:b/>
          <w:i/>
          <w:sz w:val="21"/>
          <w:szCs w:val="21"/>
        </w:rPr>
        <w:t>prevail</w:t>
      </w:r>
      <w:r>
        <w:rPr>
          <w:sz w:val="21"/>
          <w:szCs w:val="21"/>
        </w:rPr>
        <w:t>ed in the agrarian sector.</w:t>
      </w:r>
    </w:p>
    <w:p w14:paraId="3A1C6920">
      <w:pPr>
        <w:jc w:val="both"/>
        <w:rPr>
          <w:sz w:val="21"/>
          <w:szCs w:val="21"/>
        </w:rPr>
      </w:pPr>
      <w:r>
        <w:rPr>
          <w:b/>
          <w:color w:val="FF0000"/>
          <w:sz w:val="21"/>
          <w:szCs w:val="21"/>
        </w:rPr>
        <w:t>prevailing</w:t>
      </w:r>
      <w:r>
        <w:rPr>
          <w:b/>
          <w:sz w:val="21"/>
          <w:szCs w:val="21"/>
        </w:rPr>
        <w:t xml:space="preserve"> </w:t>
      </w:r>
      <w:r>
        <w:rPr>
          <w:sz w:val="21"/>
          <w:szCs w:val="21"/>
        </w:rPr>
        <w:t>/prɪˈveɪlɪŋ/</w:t>
      </w:r>
    </w:p>
    <w:p w14:paraId="24AF7BCD">
      <w:pPr>
        <w:jc w:val="both"/>
        <w:rPr>
          <w:sz w:val="21"/>
          <w:szCs w:val="21"/>
        </w:rPr>
      </w:pPr>
      <w:r>
        <w:rPr>
          <w:sz w:val="21"/>
          <w:szCs w:val="21"/>
        </w:rPr>
        <w:t xml:space="preserve">    </w:t>
      </w:r>
      <w:r>
        <w:rPr>
          <w:i/>
          <w:sz w:val="21"/>
          <w:szCs w:val="21"/>
        </w:rPr>
        <w:t xml:space="preserve">adj. </w:t>
      </w:r>
      <w:r>
        <w:rPr>
          <w:sz w:val="21"/>
          <w:szCs w:val="21"/>
        </w:rPr>
        <w:t xml:space="preserve">盛行的 </w:t>
      </w:r>
      <w:r>
        <w:rPr>
          <w:b/>
          <w:sz w:val="21"/>
          <w:szCs w:val="21"/>
        </w:rPr>
        <w:t xml:space="preserve">[同] </w:t>
      </w:r>
      <w:r>
        <w:rPr>
          <w:sz w:val="21"/>
          <w:szCs w:val="21"/>
        </w:rPr>
        <w:t>dominant, current, widespread</w:t>
      </w:r>
    </w:p>
    <w:p w14:paraId="238B4569">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prevailing</w:t>
      </w:r>
      <w:r>
        <w:rPr>
          <w:sz w:val="21"/>
          <w:szCs w:val="21"/>
        </w:rPr>
        <w:t xml:space="preserve"> winds in the Great Basin are from the west.</w:t>
      </w:r>
    </w:p>
    <w:p w14:paraId="1CC727D1">
      <w:pPr>
        <w:jc w:val="both"/>
        <w:rPr>
          <w:sz w:val="21"/>
          <w:szCs w:val="21"/>
        </w:rPr>
      </w:pPr>
      <w:r>
        <w:rPr>
          <w:b/>
          <w:color w:val="FF0000"/>
          <w:sz w:val="21"/>
          <w:szCs w:val="21"/>
        </w:rPr>
        <w:t>prevalent</w:t>
      </w:r>
      <w:r>
        <w:rPr>
          <w:b/>
          <w:sz w:val="21"/>
          <w:szCs w:val="21"/>
        </w:rPr>
        <w:t xml:space="preserve"> </w:t>
      </w:r>
      <w:r>
        <w:rPr>
          <w:sz w:val="21"/>
          <w:szCs w:val="21"/>
        </w:rPr>
        <w:t>/ˈprevələnt/</w:t>
      </w:r>
    </w:p>
    <w:p w14:paraId="10E2A101">
      <w:pPr>
        <w:jc w:val="both"/>
        <w:rPr>
          <w:sz w:val="21"/>
          <w:szCs w:val="21"/>
        </w:rPr>
      </w:pPr>
      <w:r>
        <w:rPr>
          <w:sz w:val="21"/>
          <w:szCs w:val="21"/>
        </w:rPr>
        <w:t xml:space="preserve">    </w:t>
      </w:r>
      <w:r>
        <w:rPr>
          <w:i/>
          <w:sz w:val="21"/>
          <w:szCs w:val="21"/>
        </w:rPr>
        <w:t xml:space="preserve">adj. </w:t>
      </w:r>
      <w:r>
        <w:rPr>
          <w:sz w:val="21"/>
          <w:szCs w:val="21"/>
        </w:rPr>
        <w:t xml:space="preserve">普遍的；流行的 </w:t>
      </w:r>
      <w:r>
        <w:rPr>
          <w:b/>
          <w:sz w:val="21"/>
          <w:szCs w:val="21"/>
        </w:rPr>
        <w:t xml:space="preserve">[同] </w:t>
      </w:r>
      <w:r>
        <w:rPr>
          <w:sz w:val="21"/>
          <w:szCs w:val="21"/>
        </w:rPr>
        <w:t>common, widespread, dominant</w:t>
      </w:r>
    </w:p>
    <w:p w14:paraId="46A9AE02">
      <w:pPr>
        <w:jc w:val="both"/>
        <w:rPr>
          <w:sz w:val="21"/>
          <w:szCs w:val="21"/>
        </w:rPr>
      </w:pPr>
      <w:r>
        <w:rPr>
          <w:sz w:val="21"/>
          <w:szCs w:val="21"/>
        </w:rPr>
        <w:t xml:space="preserve">    </w:t>
      </w:r>
      <w:r>
        <w:rPr>
          <w:i/>
          <w:sz w:val="21"/>
          <w:szCs w:val="21"/>
        </w:rPr>
        <w:t xml:space="preserve">e.g. </w:t>
      </w:r>
      <w:r>
        <w:rPr>
          <w:sz w:val="21"/>
          <w:szCs w:val="21"/>
        </w:rPr>
        <w:t xml:space="preserve">In the equatorial mountains the low growth form is less </w:t>
      </w:r>
      <w:r>
        <w:rPr>
          <w:b/>
          <w:i/>
          <w:sz w:val="21"/>
          <w:szCs w:val="21"/>
        </w:rPr>
        <w:t>prevalent</w:t>
      </w:r>
      <w:r>
        <w:rPr>
          <w:sz w:val="21"/>
          <w:szCs w:val="21"/>
        </w:rPr>
        <w:t>.</w:t>
      </w:r>
    </w:p>
    <w:p w14:paraId="35752A93">
      <w:pPr>
        <w:jc w:val="both"/>
        <w:rPr>
          <w:sz w:val="21"/>
          <w:szCs w:val="21"/>
        </w:rPr>
      </w:pPr>
      <w:r>
        <w:rPr>
          <w:b/>
          <w:sz w:val="21"/>
          <w:szCs w:val="21"/>
        </w:rPr>
        <w:t xml:space="preserve">prevalence </w:t>
      </w:r>
      <w:r>
        <w:rPr>
          <w:sz w:val="21"/>
          <w:szCs w:val="21"/>
        </w:rPr>
        <w:t>/ˈprevələns/</w:t>
      </w:r>
    </w:p>
    <w:p w14:paraId="61FC13D3">
      <w:pPr>
        <w:jc w:val="both"/>
        <w:rPr>
          <w:sz w:val="21"/>
          <w:szCs w:val="21"/>
        </w:rPr>
      </w:pPr>
      <w:r>
        <w:rPr>
          <w:sz w:val="21"/>
          <w:szCs w:val="21"/>
        </w:rPr>
        <w:t xml:space="preserve">    </w:t>
      </w:r>
      <w:r>
        <w:rPr>
          <w:i/>
          <w:sz w:val="21"/>
          <w:szCs w:val="21"/>
        </w:rPr>
        <w:t xml:space="preserve">n. </w:t>
      </w:r>
      <w:r>
        <w:rPr>
          <w:sz w:val="21"/>
          <w:szCs w:val="21"/>
        </w:rPr>
        <w:t xml:space="preserve">流行；普遍 </w:t>
      </w:r>
      <w:r>
        <w:rPr>
          <w:b/>
          <w:sz w:val="21"/>
          <w:szCs w:val="21"/>
        </w:rPr>
        <w:t xml:space="preserve">[同] </w:t>
      </w:r>
      <w:r>
        <w:rPr>
          <w:sz w:val="21"/>
          <w:szCs w:val="21"/>
        </w:rPr>
        <w:t>frequency, commonness</w:t>
      </w:r>
    </w:p>
    <w:p w14:paraId="2343F247">
      <w:pPr>
        <w:jc w:val="both"/>
        <w:rPr>
          <w:sz w:val="21"/>
          <w:szCs w:val="21"/>
        </w:rPr>
      </w:pPr>
      <w:r>
        <w:rPr>
          <w:sz w:val="21"/>
          <w:szCs w:val="21"/>
        </w:rPr>
        <w:t xml:space="preserve">    </w:t>
      </w:r>
      <w:r>
        <w:rPr>
          <w:i/>
          <w:sz w:val="21"/>
          <w:szCs w:val="21"/>
        </w:rPr>
        <w:t xml:space="preserve">e.g. </w:t>
      </w:r>
      <w:r>
        <w:rPr>
          <w:sz w:val="21"/>
          <w:szCs w:val="21"/>
        </w:rPr>
        <w:t xml:space="preserve">The prehistoric record of the meat-eating habits of early humans is far from clear about the </w:t>
      </w:r>
      <w:r>
        <w:rPr>
          <w:b/>
          <w:i/>
          <w:sz w:val="21"/>
          <w:szCs w:val="21"/>
        </w:rPr>
        <w:t>prevalence</w:t>
      </w:r>
      <w:r>
        <w:rPr>
          <w:sz w:val="21"/>
          <w:szCs w:val="21"/>
        </w:rPr>
        <w:t xml:space="preserve"> of scavenging.</w:t>
      </w:r>
    </w:p>
    <w:p w14:paraId="54966B0B">
      <w:pPr>
        <w:jc w:val="both"/>
        <w:rPr>
          <w:sz w:val="21"/>
          <w:szCs w:val="21"/>
        </w:rPr>
      </w:pPr>
      <w:r>
        <w:rPr>
          <w:b/>
          <w:color w:val="FF0000"/>
          <w:sz w:val="21"/>
          <w:szCs w:val="21"/>
        </w:rPr>
        <w:t>previously</w:t>
      </w:r>
      <w:r>
        <w:rPr>
          <w:b/>
          <w:sz w:val="21"/>
          <w:szCs w:val="21"/>
        </w:rPr>
        <w:t xml:space="preserve"> </w:t>
      </w:r>
      <w:r>
        <w:rPr>
          <w:sz w:val="21"/>
          <w:szCs w:val="21"/>
        </w:rPr>
        <w:t>/ˈpriːviəsli/</w:t>
      </w:r>
    </w:p>
    <w:p w14:paraId="1E194790">
      <w:pPr>
        <w:jc w:val="both"/>
        <w:rPr>
          <w:sz w:val="21"/>
          <w:szCs w:val="21"/>
        </w:rPr>
      </w:pPr>
      <w:r>
        <w:rPr>
          <w:sz w:val="21"/>
          <w:szCs w:val="21"/>
        </w:rPr>
        <w:t xml:space="preserve">    </w:t>
      </w:r>
      <w:r>
        <w:rPr>
          <w:i/>
          <w:sz w:val="21"/>
          <w:szCs w:val="21"/>
        </w:rPr>
        <w:t xml:space="preserve">adv. </w:t>
      </w:r>
      <w:r>
        <w:rPr>
          <w:sz w:val="21"/>
          <w:szCs w:val="21"/>
        </w:rPr>
        <w:t xml:space="preserve">先前地 </w:t>
      </w:r>
      <w:r>
        <w:rPr>
          <w:b/>
          <w:sz w:val="21"/>
          <w:szCs w:val="21"/>
        </w:rPr>
        <w:t xml:space="preserve">[同] </w:t>
      </w:r>
      <w:r>
        <w:rPr>
          <w:sz w:val="21"/>
          <w:szCs w:val="21"/>
        </w:rPr>
        <w:t>formerly, earlier, before</w:t>
      </w:r>
    </w:p>
    <w:p w14:paraId="346BA522">
      <w:pPr>
        <w:jc w:val="both"/>
        <w:rPr>
          <w:sz w:val="21"/>
          <w:szCs w:val="21"/>
        </w:rPr>
      </w:pPr>
      <w:r>
        <w:rPr>
          <w:sz w:val="21"/>
          <w:szCs w:val="21"/>
        </w:rPr>
        <w:t xml:space="preserve">    </w:t>
      </w:r>
      <w:r>
        <w:rPr>
          <w:i/>
          <w:sz w:val="21"/>
          <w:szCs w:val="21"/>
        </w:rPr>
        <w:t xml:space="preserve">e.g. </w:t>
      </w:r>
      <w:r>
        <w:rPr>
          <w:sz w:val="21"/>
          <w:szCs w:val="21"/>
        </w:rPr>
        <w:t xml:space="preserve">Thus, rural families worked harder than they had </w:t>
      </w:r>
      <w:r>
        <w:rPr>
          <w:b/>
          <w:i/>
          <w:sz w:val="21"/>
          <w:szCs w:val="21"/>
        </w:rPr>
        <w:t>previously</w:t>
      </w:r>
      <w:r>
        <w:rPr>
          <w:sz w:val="21"/>
          <w:szCs w:val="21"/>
        </w:rPr>
        <w:t>, not merely because of cash taxes.</w:t>
      </w:r>
    </w:p>
    <w:p w14:paraId="364B41B4">
      <w:pPr>
        <w:jc w:val="both"/>
        <w:rPr>
          <w:sz w:val="21"/>
          <w:szCs w:val="21"/>
        </w:rPr>
      </w:pPr>
      <w:r>
        <w:rPr>
          <w:b/>
          <w:color w:val="FF0000"/>
          <w:sz w:val="21"/>
          <w:szCs w:val="21"/>
        </w:rPr>
        <w:t>prey</w:t>
      </w:r>
      <w:r>
        <w:rPr>
          <w:b/>
          <w:sz w:val="21"/>
          <w:szCs w:val="21"/>
        </w:rPr>
        <w:t xml:space="preserve"> </w:t>
      </w:r>
      <w:r>
        <w:rPr>
          <w:sz w:val="21"/>
          <w:szCs w:val="21"/>
        </w:rPr>
        <w:t>/preɪ/</w:t>
      </w:r>
    </w:p>
    <w:p w14:paraId="05D29CE3">
      <w:pPr>
        <w:jc w:val="both"/>
        <w:rPr>
          <w:sz w:val="21"/>
          <w:szCs w:val="21"/>
        </w:rPr>
      </w:pPr>
      <w:r>
        <w:rPr>
          <w:sz w:val="21"/>
          <w:szCs w:val="21"/>
        </w:rPr>
        <w:t xml:space="preserve">    </w:t>
      </w:r>
      <w:r>
        <w:rPr>
          <w:i/>
          <w:sz w:val="21"/>
          <w:szCs w:val="21"/>
        </w:rPr>
        <w:t xml:space="preserve">n. </w:t>
      </w:r>
      <w:r>
        <w:rPr>
          <w:sz w:val="21"/>
          <w:szCs w:val="21"/>
        </w:rPr>
        <w:t xml:space="preserve">猎物；受害者 </w:t>
      </w:r>
      <w:r>
        <w:rPr>
          <w:b/>
          <w:sz w:val="21"/>
          <w:szCs w:val="21"/>
        </w:rPr>
        <w:t xml:space="preserve">[同] </w:t>
      </w:r>
      <w:r>
        <w:rPr>
          <w:sz w:val="21"/>
          <w:szCs w:val="21"/>
        </w:rPr>
        <w:t>victim, quarry</w:t>
      </w:r>
    </w:p>
    <w:p w14:paraId="0351A1AE">
      <w:pPr>
        <w:jc w:val="both"/>
        <w:rPr>
          <w:sz w:val="21"/>
          <w:szCs w:val="21"/>
        </w:rPr>
      </w:pPr>
      <w:r>
        <w:rPr>
          <w:sz w:val="21"/>
          <w:szCs w:val="21"/>
        </w:rPr>
        <w:t xml:space="preserve">    </w:t>
      </w:r>
      <w:r>
        <w:rPr>
          <w:i/>
          <w:sz w:val="21"/>
          <w:szCs w:val="21"/>
        </w:rPr>
        <w:t xml:space="preserve">e.g. </w:t>
      </w:r>
      <w:r>
        <w:rPr>
          <w:sz w:val="21"/>
          <w:szCs w:val="21"/>
        </w:rPr>
        <w:t>What causes the predator-</w:t>
      </w:r>
      <w:r>
        <w:rPr>
          <w:b/>
          <w:i/>
          <w:sz w:val="21"/>
          <w:szCs w:val="21"/>
        </w:rPr>
        <w:t>prey</w:t>
      </w:r>
      <w:r>
        <w:rPr>
          <w:sz w:val="21"/>
          <w:szCs w:val="21"/>
        </w:rPr>
        <w:t xml:space="preserve"> oscillations?</w:t>
      </w:r>
    </w:p>
    <w:p w14:paraId="66F07364">
      <w:pPr>
        <w:jc w:val="both"/>
        <w:rPr>
          <w:sz w:val="21"/>
          <w:szCs w:val="21"/>
        </w:rPr>
      </w:pPr>
      <w:r>
        <w:rPr>
          <w:sz w:val="21"/>
          <w:szCs w:val="21"/>
        </w:rPr>
        <w:t xml:space="preserve">    </w:t>
      </w:r>
      <w:r>
        <w:rPr>
          <w:i/>
          <w:sz w:val="21"/>
          <w:szCs w:val="21"/>
        </w:rPr>
        <w:t xml:space="preserve">vi. </w:t>
      </w:r>
      <w:r>
        <w:rPr>
          <w:sz w:val="21"/>
          <w:szCs w:val="21"/>
        </w:rPr>
        <w:t xml:space="preserve">捕食；掠夺 </w:t>
      </w:r>
      <w:r>
        <w:rPr>
          <w:b/>
          <w:sz w:val="21"/>
          <w:szCs w:val="21"/>
        </w:rPr>
        <w:t xml:space="preserve">[同] </w:t>
      </w:r>
      <w:r>
        <w:rPr>
          <w:sz w:val="21"/>
          <w:szCs w:val="21"/>
        </w:rPr>
        <w:t>hunt, exploit</w:t>
      </w:r>
    </w:p>
    <w:p w14:paraId="6E6964AF">
      <w:pPr>
        <w:jc w:val="both"/>
        <w:rPr>
          <w:sz w:val="21"/>
          <w:szCs w:val="21"/>
        </w:rPr>
      </w:pPr>
      <w:r>
        <w:rPr>
          <w:b/>
          <w:sz w:val="21"/>
          <w:szCs w:val="21"/>
        </w:rPr>
        <w:t xml:space="preserve">primal </w:t>
      </w:r>
      <w:r>
        <w:rPr>
          <w:sz w:val="21"/>
          <w:szCs w:val="21"/>
        </w:rPr>
        <w:t>/ˈpraɪməl/</w:t>
      </w:r>
    </w:p>
    <w:p w14:paraId="125FB929">
      <w:pPr>
        <w:jc w:val="both"/>
        <w:rPr>
          <w:sz w:val="21"/>
          <w:szCs w:val="21"/>
        </w:rPr>
      </w:pPr>
      <w:r>
        <w:rPr>
          <w:sz w:val="21"/>
          <w:szCs w:val="21"/>
        </w:rPr>
        <w:t xml:space="preserve">    </w:t>
      </w:r>
      <w:r>
        <w:rPr>
          <w:i/>
          <w:sz w:val="21"/>
          <w:szCs w:val="21"/>
        </w:rPr>
        <w:t xml:space="preserve">adj. </w:t>
      </w:r>
      <w:r>
        <w:rPr>
          <w:sz w:val="21"/>
          <w:szCs w:val="21"/>
        </w:rPr>
        <w:t xml:space="preserve">原始的；最初的 </w:t>
      </w:r>
      <w:r>
        <w:rPr>
          <w:b/>
          <w:sz w:val="21"/>
          <w:szCs w:val="21"/>
        </w:rPr>
        <w:t xml:space="preserve">[同] </w:t>
      </w:r>
      <w:r>
        <w:rPr>
          <w:sz w:val="21"/>
          <w:szCs w:val="21"/>
        </w:rPr>
        <w:t>primitive, original, primeval</w:t>
      </w:r>
    </w:p>
    <w:p w14:paraId="04426BA5">
      <w:pPr>
        <w:jc w:val="both"/>
        <w:rPr>
          <w:sz w:val="21"/>
          <w:szCs w:val="21"/>
        </w:rPr>
      </w:pPr>
      <w:r>
        <w:rPr>
          <w:sz w:val="21"/>
          <w:szCs w:val="21"/>
        </w:rPr>
        <w:t xml:space="preserve">    </w:t>
      </w:r>
      <w:r>
        <w:rPr>
          <w:i/>
          <w:sz w:val="21"/>
          <w:szCs w:val="21"/>
        </w:rPr>
        <w:t xml:space="preserve">e.g. </w:t>
      </w:r>
      <w:r>
        <w:rPr>
          <w:sz w:val="21"/>
          <w:szCs w:val="21"/>
        </w:rPr>
        <w:t xml:space="preserve">Humanity's </w:t>
      </w:r>
      <w:r>
        <w:rPr>
          <w:b/>
          <w:i/>
          <w:sz w:val="21"/>
          <w:szCs w:val="21"/>
        </w:rPr>
        <w:t>primal</w:t>
      </w:r>
      <w:r>
        <w:rPr>
          <w:sz w:val="21"/>
          <w:szCs w:val="21"/>
        </w:rPr>
        <w:t xml:space="preserve"> efforts to systematize the concepts of size, shapes, and number are usually regarded as the earliest mathematics.</w:t>
      </w:r>
    </w:p>
    <w:p w14:paraId="6627E312">
      <w:pPr>
        <w:jc w:val="both"/>
        <w:rPr>
          <w:sz w:val="21"/>
          <w:szCs w:val="21"/>
        </w:rPr>
      </w:pPr>
      <w:r>
        <w:rPr>
          <w:b/>
          <w:sz w:val="21"/>
          <w:szCs w:val="21"/>
        </w:rPr>
        <w:t xml:space="preserve">primacy </w:t>
      </w:r>
      <w:r>
        <w:rPr>
          <w:sz w:val="21"/>
          <w:szCs w:val="21"/>
        </w:rPr>
        <w:t>/ˈpraɪməsi/</w:t>
      </w:r>
    </w:p>
    <w:p w14:paraId="3901AE21">
      <w:pPr>
        <w:jc w:val="both"/>
        <w:rPr>
          <w:sz w:val="21"/>
          <w:szCs w:val="21"/>
        </w:rPr>
      </w:pPr>
      <w:r>
        <w:rPr>
          <w:sz w:val="21"/>
          <w:szCs w:val="21"/>
        </w:rPr>
        <w:t xml:space="preserve">    </w:t>
      </w:r>
      <w:r>
        <w:rPr>
          <w:i/>
          <w:sz w:val="21"/>
          <w:szCs w:val="21"/>
        </w:rPr>
        <w:t xml:space="preserve">n. </w:t>
      </w:r>
      <w:r>
        <w:rPr>
          <w:sz w:val="21"/>
          <w:szCs w:val="21"/>
        </w:rPr>
        <w:t xml:space="preserve">首位；主导地位 </w:t>
      </w:r>
      <w:r>
        <w:rPr>
          <w:b/>
          <w:sz w:val="21"/>
          <w:szCs w:val="21"/>
        </w:rPr>
        <w:t xml:space="preserve">[同] </w:t>
      </w:r>
      <w:r>
        <w:rPr>
          <w:sz w:val="21"/>
          <w:szCs w:val="21"/>
        </w:rPr>
        <w:t>supremacy, dominance, priority</w:t>
      </w:r>
    </w:p>
    <w:p w14:paraId="20F7EE45">
      <w:pPr>
        <w:jc w:val="both"/>
        <w:rPr>
          <w:sz w:val="21"/>
          <w:szCs w:val="21"/>
        </w:rPr>
      </w:pPr>
      <w:r>
        <w:rPr>
          <w:sz w:val="21"/>
          <w:szCs w:val="21"/>
        </w:rPr>
        <w:t xml:space="preserve">    </w:t>
      </w:r>
      <w:r>
        <w:rPr>
          <w:i/>
          <w:sz w:val="21"/>
          <w:szCs w:val="21"/>
        </w:rPr>
        <w:t xml:space="preserve">e.g. </w:t>
      </w:r>
      <w:r>
        <w:rPr>
          <w:sz w:val="21"/>
          <w:szCs w:val="21"/>
        </w:rPr>
        <w:t xml:space="preserve">This account does not alone explain New York’s </w:t>
      </w:r>
      <w:r>
        <w:rPr>
          <w:b/>
          <w:i/>
          <w:sz w:val="21"/>
          <w:szCs w:val="21"/>
        </w:rPr>
        <w:t>primacy</w:t>
      </w:r>
      <w:r>
        <w:rPr>
          <w:sz w:val="21"/>
          <w:szCs w:val="21"/>
        </w:rPr>
        <w:t>, but it does include several important factors.</w:t>
      </w:r>
    </w:p>
    <w:p w14:paraId="7B31EF79">
      <w:pPr>
        <w:jc w:val="both"/>
        <w:rPr>
          <w:sz w:val="21"/>
          <w:szCs w:val="21"/>
        </w:rPr>
      </w:pPr>
      <w:r>
        <w:rPr>
          <w:b/>
          <w:color w:val="000000" w:themeColor="text1"/>
          <w:sz w:val="21"/>
          <w:szCs w:val="21"/>
          <w14:textFill>
            <w14:solidFill>
              <w14:schemeClr w14:val="tx1"/>
            </w14:solidFill>
          </w14:textFill>
        </w:rPr>
        <w:t xml:space="preserve">primate </w:t>
      </w:r>
      <w:r>
        <w:rPr>
          <w:sz w:val="21"/>
          <w:szCs w:val="21"/>
        </w:rPr>
        <w:t>/ˈpraɪmeɪt/</w:t>
      </w:r>
    </w:p>
    <w:p w14:paraId="6D88FF7F">
      <w:pPr>
        <w:jc w:val="both"/>
        <w:rPr>
          <w:sz w:val="21"/>
          <w:szCs w:val="21"/>
        </w:rPr>
      </w:pPr>
      <w:r>
        <w:rPr>
          <w:sz w:val="21"/>
          <w:szCs w:val="21"/>
        </w:rPr>
        <w:t xml:space="preserve">    </w:t>
      </w:r>
      <w:r>
        <w:rPr>
          <w:i/>
          <w:sz w:val="21"/>
          <w:szCs w:val="21"/>
        </w:rPr>
        <w:t xml:space="preserve">n. </w:t>
      </w:r>
      <w:r>
        <w:rPr>
          <w:sz w:val="21"/>
          <w:szCs w:val="21"/>
        </w:rPr>
        <w:t xml:space="preserve">灵长类动物 </w:t>
      </w:r>
      <w:r>
        <w:rPr>
          <w:b/>
          <w:sz w:val="21"/>
          <w:szCs w:val="21"/>
        </w:rPr>
        <w:t xml:space="preserve">[同] </w:t>
      </w:r>
      <w:r>
        <w:rPr>
          <w:sz w:val="21"/>
          <w:szCs w:val="21"/>
        </w:rPr>
        <w:t>ape, monkey</w:t>
      </w:r>
    </w:p>
    <w:p w14:paraId="76EE22D5">
      <w:pPr>
        <w:jc w:val="both"/>
        <w:rPr>
          <w:sz w:val="21"/>
          <w:szCs w:val="21"/>
        </w:rPr>
      </w:pPr>
      <w:r>
        <w:rPr>
          <w:sz w:val="21"/>
          <w:szCs w:val="21"/>
        </w:rPr>
        <w:t xml:space="preserve">    </w:t>
      </w:r>
      <w:r>
        <w:rPr>
          <w:i/>
          <w:sz w:val="21"/>
          <w:szCs w:val="21"/>
        </w:rPr>
        <w:t xml:space="preserve">e.g. </w:t>
      </w:r>
      <w:r>
        <w:rPr>
          <w:sz w:val="21"/>
          <w:szCs w:val="21"/>
        </w:rPr>
        <w:t xml:space="preserve">For example, many wild </w:t>
      </w:r>
      <w:r>
        <w:rPr>
          <w:b/>
          <w:i/>
          <w:sz w:val="21"/>
          <w:szCs w:val="21"/>
        </w:rPr>
        <w:t>primate</w:t>
      </w:r>
      <w:r>
        <w:rPr>
          <w:sz w:val="21"/>
          <w:szCs w:val="21"/>
        </w:rPr>
        <w:t>s use objects to threaten outsiders.</w:t>
      </w:r>
    </w:p>
    <w:p w14:paraId="1E08087E">
      <w:pPr>
        <w:jc w:val="both"/>
        <w:rPr>
          <w:sz w:val="21"/>
          <w:szCs w:val="21"/>
        </w:rPr>
      </w:pPr>
      <w:r>
        <w:rPr>
          <w:b/>
          <w:color w:val="FF0000"/>
          <w:sz w:val="21"/>
          <w:szCs w:val="21"/>
        </w:rPr>
        <w:t>prime</w:t>
      </w:r>
      <w:r>
        <w:rPr>
          <w:b/>
          <w:sz w:val="21"/>
          <w:szCs w:val="21"/>
        </w:rPr>
        <w:t xml:space="preserve"> </w:t>
      </w:r>
      <w:r>
        <w:rPr>
          <w:sz w:val="21"/>
          <w:szCs w:val="21"/>
        </w:rPr>
        <w:t>/praɪm/</w:t>
      </w:r>
    </w:p>
    <w:p w14:paraId="09026EBA">
      <w:pPr>
        <w:jc w:val="both"/>
        <w:rPr>
          <w:sz w:val="21"/>
          <w:szCs w:val="21"/>
        </w:rPr>
      </w:pPr>
      <w:r>
        <w:rPr>
          <w:sz w:val="21"/>
          <w:szCs w:val="21"/>
        </w:rPr>
        <w:t xml:space="preserve">    </w:t>
      </w:r>
      <w:r>
        <w:rPr>
          <w:i/>
          <w:sz w:val="21"/>
          <w:szCs w:val="21"/>
        </w:rPr>
        <w:t xml:space="preserve">adj. </w:t>
      </w:r>
      <w:r>
        <w:rPr>
          <w:sz w:val="21"/>
          <w:szCs w:val="21"/>
        </w:rPr>
        <w:t xml:space="preserve">主要的 </w:t>
      </w:r>
      <w:r>
        <w:rPr>
          <w:b/>
          <w:sz w:val="21"/>
          <w:szCs w:val="21"/>
        </w:rPr>
        <w:t xml:space="preserve">[同] </w:t>
      </w:r>
      <w:r>
        <w:rPr>
          <w:sz w:val="21"/>
          <w:szCs w:val="21"/>
        </w:rPr>
        <w:t>chief, principal, primary</w:t>
      </w:r>
    </w:p>
    <w:p w14:paraId="543E1CA0">
      <w:pPr>
        <w:jc w:val="both"/>
        <w:rPr>
          <w:sz w:val="21"/>
          <w:szCs w:val="21"/>
        </w:rPr>
      </w:pPr>
      <w:r>
        <w:rPr>
          <w:sz w:val="21"/>
          <w:szCs w:val="21"/>
        </w:rPr>
        <w:t xml:space="preserve">    </w:t>
      </w:r>
      <w:r>
        <w:rPr>
          <w:i/>
          <w:sz w:val="21"/>
          <w:szCs w:val="21"/>
        </w:rPr>
        <w:t xml:space="preserve">e.g. </w:t>
      </w:r>
      <w:r>
        <w:rPr>
          <w:sz w:val="21"/>
          <w:szCs w:val="21"/>
        </w:rPr>
        <w:t xml:space="preserve">In the world of birds, bill design is a </w:t>
      </w:r>
      <w:r>
        <w:rPr>
          <w:b/>
          <w:i/>
          <w:sz w:val="21"/>
          <w:szCs w:val="21"/>
        </w:rPr>
        <w:t>prime</w:t>
      </w:r>
      <w:r>
        <w:rPr>
          <w:sz w:val="21"/>
          <w:szCs w:val="21"/>
        </w:rPr>
        <w:t xml:space="preserve"> example of evolutionary fine-tuning.</w:t>
      </w:r>
    </w:p>
    <w:p w14:paraId="50CFCC21">
      <w:pPr>
        <w:jc w:val="both"/>
        <w:rPr>
          <w:sz w:val="21"/>
          <w:szCs w:val="21"/>
        </w:rPr>
      </w:pPr>
      <w:r>
        <w:rPr>
          <w:sz w:val="21"/>
          <w:szCs w:val="21"/>
        </w:rPr>
        <w:t xml:space="preserve">    </w:t>
      </w:r>
      <w:r>
        <w:rPr>
          <w:i/>
          <w:sz w:val="21"/>
          <w:szCs w:val="21"/>
        </w:rPr>
        <w:t xml:space="preserve">n. </w:t>
      </w:r>
      <w:r>
        <w:rPr>
          <w:sz w:val="21"/>
          <w:szCs w:val="21"/>
        </w:rPr>
        <w:t xml:space="preserve">鼎盛时期 </w:t>
      </w:r>
      <w:r>
        <w:rPr>
          <w:b/>
          <w:sz w:val="21"/>
          <w:szCs w:val="21"/>
        </w:rPr>
        <w:t xml:space="preserve">[同] </w:t>
      </w:r>
      <w:r>
        <w:rPr>
          <w:sz w:val="21"/>
          <w:szCs w:val="21"/>
        </w:rPr>
        <w:t>peak, heyday</w:t>
      </w:r>
    </w:p>
    <w:p w14:paraId="586CE9AC">
      <w:pPr>
        <w:ind w:firstLine="220"/>
        <w:jc w:val="both"/>
      </w:pPr>
      <w:r>
        <w:rPr>
          <w:i/>
          <w:sz w:val="21"/>
          <w:szCs w:val="21"/>
        </w:rPr>
        <w:t xml:space="preserve">e.g. </w:t>
      </w:r>
      <w:r>
        <w:t>At its prime, the Maya civilization supported millions of people and constructed impressive urban centers throughout Mesoamerica.</w:t>
      </w:r>
    </w:p>
    <w:p w14:paraId="75933300">
      <w:pPr>
        <w:jc w:val="both"/>
        <w:rPr>
          <w:sz w:val="21"/>
          <w:szCs w:val="21"/>
        </w:rPr>
      </w:pPr>
      <w:r>
        <w:rPr>
          <w:b/>
          <w:color w:val="FF0000"/>
          <w:sz w:val="21"/>
          <w:szCs w:val="21"/>
        </w:rPr>
        <w:t>primary</w:t>
      </w:r>
      <w:r>
        <w:rPr>
          <w:b/>
          <w:sz w:val="21"/>
          <w:szCs w:val="21"/>
        </w:rPr>
        <w:t xml:space="preserve"> </w:t>
      </w:r>
      <w:r>
        <w:rPr>
          <w:sz w:val="21"/>
          <w:szCs w:val="21"/>
        </w:rPr>
        <w:t>/ˈpraɪməri/</w:t>
      </w:r>
    </w:p>
    <w:p w14:paraId="384F7EAC">
      <w:pPr>
        <w:jc w:val="both"/>
        <w:rPr>
          <w:sz w:val="21"/>
          <w:szCs w:val="21"/>
        </w:rPr>
      </w:pPr>
      <w:r>
        <w:rPr>
          <w:sz w:val="21"/>
          <w:szCs w:val="21"/>
        </w:rPr>
        <w:t xml:space="preserve">    </w:t>
      </w:r>
      <w:r>
        <w:rPr>
          <w:i/>
          <w:sz w:val="21"/>
          <w:szCs w:val="21"/>
        </w:rPr>
        <w:t xml:space="preserve">adj. </w:t>
      </w:r>
      <w:r>
        <w:rPr>
          <w:sz w:val="21"/>
          <w:szCs w:val="21"/>
        </w:rPr>
        <w:t xml:space="preserve">主要的；首要的 </w:t>
      </w:r>
      <w:r>
        <w:rPr>
          <w:b/>
          <w:sz w:val="21"/>
          <w:szCs w:val="21"/>
        </w:rPr>
        <w:t xml:space="preserve">[同] </w:t>
      </w:r>
      <w:r>
        <w:rPr>
          <w:sz w:val="21"/>
          <w:szCs w:val="21"/>
        </w:rPr>
        <w:t>main, chief, principal</w:t>
      </w:r>
    </w:p>
    <w:p w14:paraId="6C086068">
      <w:pPr>
        <w:jc w:val="both"/>
        <w:rPr>
          <w:sz w:val="21"/>
          <w:szCs w:val="21"/>
        </w:rPr>
      </w:pPr>
      <w:r>
        <w:rPr>
          <w:sz w:val="21"/>
          <w:szCs w:val="21"/>
        </w:rPr>
        <w:t xml:space="preserve">    </w:t>
      </w:r>
      <w:r>
        <w:rPr>
          <w:i/>
          <w:sz w:val="21"/>
          <w:szCs w:val="21"/>
        </w:rPr>
        <w:t xml:space="preserve">e.g. </w:t>
      </w:r>
      <w:r>
        <w:rPr>
          <w:sz w:val="21"/>
          <w:szCs w:val="21"/>
        </w:rPr>
        <w:t xml:space="preserve">The women had </w:t>
      </w:r>
      <w:r>
        <w:rPr>
          <w:b/>
          <w:i/>
          <w:sz w:val="21"/>
          <w:szCs w:val="21"/>
        </w:rPr>
        <w:t>primary</w:t>
      </w:r>
      <w:r>
        <w:rPr>
          <w:sz w:val="21"/>
          <w:szCs w:val="21"/>
        </w:rPr>
        <w:t xml:space="preserve"> responsibility for the fields.</w:t>
      </w:r>
    </w:p>
    <w:p w14:paraId="19C793EC">
      <w:pPr>
        <w:jc w:val="both"/>
        <w:rPr>
          <w:sz w:val="21"/>
          <w:szCs w:val="21"/>
        </w:rPr>
      </w:pPr>
      <w:r>
        <w:rPr>
          <w:b/>
          <w:sz w:val="21"/>
          <w:szCs w:val="21"/>
        </w:rPr>
        <w:t xml:space="preserve">primeval </w:t>
      </w:r>
      <w:r>
        <w:rPr>
          <w:sz w:val="21"/>
          <w:szCs w:val="21"/>
        </w:rPr>
        <w:t>/praɪˈmiːvl/</w:t>
      </w:r>
    </w:p>
    <w:p w14:paraId="4DE58DDD">
      <w:pPr>
        <w:jc w:val="both"/>
        <w:rPr>
          <w:sz w:val="21"/>
          <w:szCs w:val="21"/>
        </w:rPr>
      </w:pPr>
      <w:r>
        <w:rPr>
          <w:sz w:val="21"/>
          <w:szCs w:val="21"/>
        </w:rPr>
        <w:t xml:space="preserve">    </w:t>
      </w:r>
      <w:r>
        <w:rPr>
          <w:i/>
          <w:sz w:val="21"/>
          <w:szCs w:val="21"/>
        </w:rPr>
        <w:t xml:space="preserve">adj. </w:t>
      </w:r>
      <w:r>
        <w:rPr>
          <w:sz w:val="21"/>
          <w:szCs w:val="21"/>
        </w:rPr>
        <w:t xml:space="preserve">原始的；远古的 </w:t>
      </w:r>
      <w:r>
        <w:rPr>
          <w:b/>
          <w:sz w:val="21"/>
          <w:szCs w:val="21"/>
        </w:rPr>
        <w:t xml:space="preserve">[同] </w:t>
      </w:r>
      <w:r>
        <w:rPr>
          <w:sz w:val="21"/>
          <w:szCs w:val="21"/>
        </w:rPr>
        <w:t>ancient, primordial</w:t>
      </w:r>
    </w:p>
    <w:p w14:paraId="7CF3C888">
      <w:pPr>
        <w:jc w:val="both"/>
        <w:rPr>
          <w:sz w:val="21"/>
          <w:szCs w:val="21"/>
        </w:rPr>
      </w:pPr>
      <w:r>
        <w:rPr>
          <w:sz w:val="21"/>
          <w:szCs w:val="21"/>
        </w:rPr>
        <w:t xml:space="preserve">    </w:t>
      </w:r>
      <w:r>
        <w:rPr>
          <w:i/>
          <w:sz w:val="21"/>
          <w:szCs w:val="21"/>
        </w:rPr>
        <w:t xml:space="preserve">e.g. </w:t>
      </w:r>
      <w:r>
        <w:rPr>
          <w:sz w:val="21"/>
          <w:szCs w:val="21"/>
        </w:rPr>
        <w:t xml:space="preserve">Perhaps this is </w:t>
      </w:r>
      <w:r>
        <w:rPr>
          <w:b/>
          <w:i/>
          <w:sz w:val="21"/>
          <w:szCs w:val="21"/>
        </w:rPr>
        <w:t>primeval</w:t>
      </w:r>
      <w:r>
        <w:rPr>
          <w:sz w:val="21"/>
          <w:szCs w:val="21"/>
        </w:rPr>
        <w:t xml:space="preserve"> heat or beat generated by the continued gravitational contraction of the planet.</w:t>
      </w:r>
    </w:p>
    <w:p w14:paraId="22F6FC6A">
      <w:pPr>
        <w:jc w:val="both"/>
        <w:rPr>
          <w:sz w:val="21"/>
          <w:szCs w:val="21"/>
        </w:rPr>
      </w:pPr>
      <w:r>
        <w:rPr>
          <w:b/>
          <w:color w:val="FF0000"/>
          <w:sz w:val="21"/>
          <w:szCs w:val="21"/>
        </w:rPr>
        <w:t>primitive</w:t>
      </w:r>
      <w:r>
        <w:rPr>
          <w:b/>
          <w:sz w:val="21"/>
          <w:szCs w:val="21"/>
        </w:rPr>
        <w:t xml:space="preserve"> </w:t>
      </w:r>
      <w:r>
        <w:rPr>
          <w:sz w:val="21"/>
          <w:szCs w:val="21"/>
        </w:rPr>
        <w:t>/ˈprɪmətɪv/</w:t>
      </w:r>
    </w:p>
    <w:p w14:paraId="4DCE7F47">
      <w:pPr>
        <w:jc w:val="both"/>
        <w:rPr>
          <w:sz w:val="21"/>
          <w:szCs w:val="21"/>
        </w:rPr>
      </w:pPr>
      <w:r>
        <w:rPr>
          <w:sz w:val="21"/>
          <w:szCs w:val="21"/>
        </w:rPr>
        <w:t xml:space="preserve">    </w:t>
      </w:r>
      <w:r>
        <w:rPr>
          <w:i/>
          <w:sz w:val="21"/>
          <w:szCs w:val="21"/>
        </w:rPr>
        <w:t xml:space="preserve">adj. </w:t>
      </w:r>
      <w:r>
        <w:rPr>
          <w:sz w:val="21"/>
          <w:szCs w:val="21"/>
        </w:rPr>
        <w:t xml:space="preserve">原始的 </w:t>
      </w:r>
      <w:r>
        <w:rPr>
          <w:b/>
          <w:sz w:val="21"/>
          <w:szCs w:val="21"/>
        </w:rPr>
        <w:t xml:space="preserve">[同] </w:t>
      </w:r>
      <w:r>
        <w:rPr>
          <w:sz w:val="21"/>
          <w:szCs w:val="21"/>
        </w:rPr>
        <w:t>simple, undeveloped, ancient</w:t>
      </w:r>
    </w:p>
    <w:p w14:paraId="38A7A00A">
      <w:pPr>
        <w:jc w:val="both"/>
        <w:rPr>
          <w:sz w:val="21"/>
          <w:szCs w:val="21"/>
        </w:rPr>
      </w:pPr>
      <w:r>
        <w:rPr>
          <w:sz w:val="21"/>
          <w:szCs w:val="21"/>
        </w:rPr>
        <w:t xml:space="preserve">    </w:t>
      </w:r>
      <w:r>
        <w:rPr>
          <w:i/>
          <w:sz w:val="21"/>
          <w:szCs w:val="21"/>
        </w:rPr>
        <w:t xml:space="preserve">e.g. </w:t>
      </w:r>
      <w:r>
        <w:rPr>
          <w:sz w:val="21"/>
          <w:szCs w:val="21"/>
        </w:rPr>
        <w:t xml:space="preserve">Writing, it would appear, started as a </w:t>
      </w:r>
      <w:r>
        <w:rPr>
          <w:b/>
          <w:i/>
          <w:sz w:val="21"/>
          <w:szCs w:val="21"/>
        </w:rPr>
        <w:t>primitive</w:t>
      </w:r>
      <w:r>
        <w:rPr>
          <w:sz w:val="21"/>
          <w:szCs w:val="21"/>
        </w:rPr>
        <w:t xml:space="preserve"> form of bookkeeping.</w:t>
      </w:r>
    </w:p>
    <w:p w14:paraId="27A1EB58">
      <w:pPr>
        <w:jc w:val="both"/>
        <w:rPr>
          <w:sz w:val="21"/>
          <w:szCs w:val="21"/>
        </w:rPr>
      </w:pPr>
      <w:r>
        <w:rPr>
          <w:b/>
          <w:color w:val="FF0000"/>
          <w:sz w:val="21"/>
          <w:szCs w:val="21"/>
        </w:rPr>
        <w:t>primordial</w:t>
      </w:r>
      <w:r>
        <w:rPr>
          <w:b/>
          <w:sz w:val="21"/>
          <w:szCs w:val="21"/>
        </w:rPr>
        <w:t xml:space="preserve"> </w:t>
      </w:r>
      <w:r>
        <w:rPr>
          <w:sz w:val="21"/>
          <w:szCs w:val="21"/>
        </w:rPr>
        <w:t>/praɪˈmɔːdiəl/</w:t>
      </w:r>
    </w:p>
    <w:p w14:paraId="6E998A76">
      <w:pPr>
        <w:jc w:val="both"/>
        <w:rPr>
          <w:sz w:val="21"/>
          <w:szCs w:val="21"/>
        </w:rPr>
      </w:pPr>
      <w:r>
        <w:rPr>
          <w:sz w:val="21"/>
          <w:szCs w:val="21"/>
        </w:rPr>
        <w:t xml:space="preserve">    </w:t>
      </w:r>
      <w:r>
        <w:rPr>
          <w:i/>
          <w:sz w:val="21"/>
          <w:szCs w:val="21"/>
        </w:rPr>
        <w:t xml:space="preserve">adj. </w:t>
      </w:r>
      <w:r>
        <w:rPr>
          <w:sz w:val="21"/>
          <w:szCs w:val="21"/>
        </w:rPr>
        <w:t xml:space="preserve">原始的；最初的 </w:t>
      </w:r>
      <w:r>
        <w:rPr>
          <w:b/>
          <w:sz w:val="21"/>
          <w:szCs w:val="21"/>
        </w:rPr>
        <w:t xml:space="preserve">[同] </w:t>
      </w:r>
      <w:r>
        <w:rPr>
          <w:sz w:val="21"/>
          <w:szCs w:val="21"/>
        </w:rPr>
        <w:t>primeval, original</w:t>
      </w:r>
    </w:p>
    <w:p w14:paraId="4D8CD8AE">
      <w:pPr>
        <w:jc w:val="both"/>
        <w:rPr>
          <w:sz w:val="21"/>
          <w:szCs w:val="21"/>
        </w:rPr>
      </w:pPr>
      <w:r>
        <w:rPr>
          <w:sz w:val="21"/>
          <w:szCs w:val="21"/>
        </w:rPr>
        <w:t xml:space="preserve">    </w:t>
      </w:r>
      <w:r>
        <w:rPr>
          <w:i/>
          <w:sz w:val="21"/>
          <w:szCs w:val="21"/>
        </w:rPr>
        <w:t xml:space="preserve">e.g. </w:t>
      </w:r>
      <w:r>
        <w:rPr>
          <w:sz w:val="21"/>
          <w:szCs w:val="21"/>
        </w:rPr>
        <w:t xml:space="preserve">It is hypothesized that the </w:t>
      </w:r>
      <w:r>
        <w:rPr>
          <w:b/>
          <w:i/>
          <w:sz w:val="21"/>
          <w:szCs w:val="21"/>
        </w:rPr>
        <w:t>primordial</w:t>
      </w:r>
      <w:r>
        <w:rPr>
          <w:sz w:val="21"/>
          <w:szCs w:val="21"/>
        </w:rPr>
        <w:t xml:space="preserve"> cloud of dust and gas from which all the planets are thought to have condensed had a composition somewhat similar to that of Jupiter.</w:t>
      </w:r>
    </w:p>
    <w:p w14:paraId="3E4D15C4">
      <w:pPr>
        <w:jc w:val="both"/>
        <w:rPr>
          <w:sz w:val="21"/>
          <w:szCs w:val="21"/>
        </w:rPr>
      </w:pPr>
      <w:r>
        <w:rPr>
          <w:b/>
          <w:color w:val="FF0000"/>
          <w:sz w:val="21"/>
          <w:szCs w:val="21"/>
        </w:rPr>
        <w:t>principal</w:t>
      </w:r>
      <w:r>
        <w:rPr>
          <w:b/>
          <w:sz w:val="21"/>
          <w:szCs w:val="21"/>
        </w:rPr>
        <w:t xml:space="preserve"> </w:t>
      </w:r>
      <w:r>
        <w:rPr>
          <w:sz w:val="21"/>
          <w:szCs w:val="21"/>
        </w:rPr>
        <w:t>/ˈprɪnsəpl/</w:t>
      </w:r>
    </w:p>
    <w:p w14:paraId="78636691">
      <w:pPr>
        <w:jc w:val="both"/>
        <w:rPr>
          <w:sz w:val="21"/>
          <w:szCs w:val="21"/>
        </w:rPr>
      </w:pPr>
      <w:r>
        <w:rPr>
          <w:sz w:val="21"/>
          <w:szCs w:val="21"/>
        </w:rPr>
        <w:t xml:space="preserve">    </w:t>
      </w:r>
      <w:r>
        <w:rPr>
          <w:i/>
          <w:sz w:val="21"/>
          <w:szCs w:val="21"/>
        </w:rPr>
        <w:t xml:space="preserve">adj, </w:t>
      </w:r>
      <w:r>
        <w:rPr>
          <w:sz w:val="21"/>
          <w:szCs w:val="21"/>
        </w:rPr>
        <w:t xml:space="preserve">主要的；首要的 </w:t>
      </w:r>
      <w:r>
        <w:rPr>
          <w:b/>
          <w:sz w:val="21"/>
          <w:szCs w:val="21"/>
        </w:rPr>
        <w:t xml:space="preserve">[同] </w:t>
      </w:r>
      <w:r>
        <w:rPr>
          <w:sz w:val="21"/>
          <w:szCs w:val="21"/>
        </w:rPr>
        <w:t>chief, leading, main</w:t>
      </w:r>
    </w:p>
    <w:p w14:paraId="4653E1A0">
      <w:pPr>
        <w:jc w:val="both"/>
        <w:rPr>
          <w:sz w:val="21"/>
          <w:szCs w:val="21"/>
        </w:rPr>
      </w:pPr>
      <w:r>
        <w:rPr>
          <w:sz w:val="21"/>
          <w:szCs w:val="21"/>
        </w:rPr>
        <w:t xml:space="preserve">    </w:t>
      </w:r>
      <w:r>
        <w:rPr>
          <w:i/>
          <w:sz w:val="21"/>
          <w:szCs w:val="21"/>
        </w:rPr>
        <w:t xml:space="preserve">e.g. </w:t>
      </w:r>
      <w:r>
        <w:rPr>
          <w:sz w:val="21"/>
          <w:szCs w:val="21"/>
        </w:rPr>
        <w:t xml:space="preserve">In dry areas the wind is the </w:t>
      </w:r>
      <w:r>
        <w:rPr>
          <w:b/>
          <w:i/>
          <w:sz w:val="21"/>
          <w:szCs w:val="21"/>
        </w:rPr>
        <w:t>principal</w:t>
      </w:r>
      <w:r>
        <w:rPr>
          <w:sz w:val="21"/>
          <w:szCs w:val="21"/>
        </w:rPr>
        <w:t xml:space="preserve"> agent of erosion.</w:t>
      </w:r>
    </w:p>
    <w:p w14:paraId="56DCFE1F">
      <w:pPr>
        <w:jc w:val="both"/>
        <w:rPr>
          <w:sz w:val="21"/>
          <w:szCs w:val="21"/>
        </w:rPr>
      </w:pPr>
      <w:r>
        <w:rPr>
          <w:b/>
          <w:color w:val="FF0000"/>
          <w:sz w:val="21"/>
          <w:szCs w:val="21"/>
        </w:rPr>
        <w:t>principle</w:t>
      </w:r>
      <w:r>
        <w:rPr>
          <w:b/>
          <w:sz w:val="21"/>
          <w:szCs w:val="21"/>
        </w:rPr>
        <w:t xml:space="preserve"> </w:t>
      </w:r>
      <w:r>
        <w:rPr>
          <w:sz w:val="21"/>
          <w:szCs w:val="21"/>
        </w:rPr>
        <w:t>/ˈprɪnsəpl/</w:t>
      </w:r>
    </w:p>
    <w:p w14:paraId="7DC059D2">
      <w:pPr>
        <w:jc w:val="both"/>
        <w:rPr>
          <w:sz w:val="21"/>
          <w:szCs w:val="21"/>
        </w:rPr>
      </w:pPr>
      <w:r>
        <w:rPr>
          <w:sz w:val="21"/>
          <w:szCs w:val="21"/>
        </w:rPr>
        <w:t xml:space="preserve">    </w:t>
      </w:r>
      <w:r>
        <w:rPr>
          <w:i/>
          <w:sz w:val="21"/>
          <w:szCs w:val="21"/>
        </w:rPr>
        <w:t xml:space="preserve">n. </w:t>
      </w:r>
      <w:r>
        <w:rPr>
          <w:sz w:val="21"/>
          <w:szCs w:val="21"/>
        </w:rPr>
        <w:t xml:space="preserve">原则；原理 </w:t>
      </w:r>
      <w:r>
        <w:rPr>
          <w:b/>
          <w:sz w:val="21"/>
          <w:szCs w:val="21"/>
        </w:rPr>
        <w:t xml:space="preserve">[同] </w:t>
      </w:r>
      <w:r>
        <w:rPr>
          <w:sz w:val="21"/>
          <w:szCs w:val="21"/>
        </w:rPr>
        <w:t>rule, doctrine, tenet</w:t>
      </w:r>
    </w:p>
    <w:p w14:paraId="14F53044">
      <w:pPr>
        <w:jc w:val="both"/>
        <w:rPr>
          <w:sz w:val="21"/>
          <w:szCs w:val="21"/>
        </w:rPr>
      </w:pPr>
      <w:r>
        <w:rPr>
          <w:sz w:val="21"/>
          <w:szCs w:val="21"/>
        </w:rPr>
        <w:t xml:space="preserve">    </w:t>
      </w:r>
      <w:r>
        <w:rPr>
          <w:i/>
          <w:sz w:val="21"/>
          <w:szCs w:val="21"/>
        </w:rPr>
        <w:t xml:space="preserve">e.g. </w:t>
      </w:r>
      <w:r>
        <w:rPr>
          <w:sz w:val="21"/>
          <w:szCs w:val="21"/>
        </w:rPr>
        <w:t xml:space="preserve">Prints incorporate the same compositional </w:t>
      </w:r>
      <w:r>
        <w:rPr>
          <w:b/>
          <w:i/>
          <w:sz w:val="21"/>
          <w:szCs w:val="21"/>
        </w:rPr>
        <w:t>principle</w:t>
      </w:r>
      <w:r>
        <w:rPr>
          <w:sz w:val="21"/>
          <w:szCs w:val="21"/>
        </w:rPr>
        <w:t>s, as paintings.</w:t>
      </w:r>
    </w:p>
    <w:p w14:paraId="6EB193D1">
      <w:pPr>
        <w:jc w:val="both"/>
        <w:rPr>
          <w:sz w:val="21"/>
          <w:szCs w:val="21"/>
        </w:rPr>
      </w:pPr>
      <w:r>
        <w:rPr>
          <w:b/>
          <w:color w:val="FF0000"/>
          <w:sz w:val="21"/>
          <w:szCs w:val="21"/>
        </w:rPr>
        <w:t>priority</w:t>
      </w:r>
      <w:r>
        <w:rPr>
          <w:b/>
          <w:sz w:val="21"/>
          <w:szCs w:val="21"/>
        </w:rPr>
        <w:t xml:space="preserve"> </w:t>
      </w:r>
      <w:r>
        <w:rPr>
          <w:sz w:val="21"/>
          <w:szCs w:val="21"/>
        </w:rPr>
        <w:t>/praɪˈɒrəti/</w:t>
      </w:r>
    </w:p>
    <w:p w14:paraId="5495763C">
      <w:pPr>
        <w:jc w:val="both"/>
        <w:rPr>
          <w:sz w:val="21"/>
          <w:szCs w:val="21"/>
        </w:rPr>
      </w:pPr>
      <w:r>
        <w:rPr>
          <w:sz w:val="21"/>
          <w:szCs w:val="21"/>
        </w:rPr>
        <w:t xml:space="preserve">    </w:t>
      </w:r>
      <w:r>
        <w:rPr>
          <w:i/>
          <w:sz w:val="21"/>
          <w:szCs w:val="21"/>
        </w:rPr>
        <w:t xml:space="preserve">n. </w:t>
      </w:r>
      <w:r>
        <w:rPr>
          <w:sz w:val="21"/>
          <w:szCs w:val="21"/>
        </w:rPr>
        <w:t xml:space="preserve">优先权 </w:t>
      </w:r>
      <w:r>
        <w:rPr>
          <w:b/>
          <w:sz w:val="21"/>
          <w:szCs w:val="21"/>
        </w:rPr>
        <w:t xml:space="preserve">[同] </w:t>
      </w:r>
      <w:r>
        <w:rPr>
          <w:sz w:val="21"/>
          <w:szCs w:val="21"/>
        </w:rPr>
        <w:t>precedence, importance</w:t>
      </w:r>
    </w:p>
    <w:p w14:paraId="1859B0A3">
      <w:pPr>
        <w:jc w:val="both"/>
        <w:rPr>
          <w:sz w:val="21"/>
          <w:szCs w:val="21"/>
        </w:rPr>
      </w:pPr>
      <w:r>
        <w:rPr>
          <w:sz w:val="21"/>
          <w:szCs w:val="21"/>
        </w:rPr>
        <w:t xml:space="preserve">    </w:t>
      </w:r>
      <w:r>
        <w:rPr>
          <w:i/>
          <w:sz w:val="21"/>
          <w:szCs w:val="21"/>
        </w:rPr>
        <w:t xml:space="preserve">e.g. </w:t>
      </w:r>
      <w:r>
        <w:rPr>
          <w:sz w:val="21"/>
          <w:szCs w:val="21"/>
        </w:rPr>
        <w:t>Roman priorities lay in the organization, exploitation, and defense of their territory.</w:t>
      </w:r>
    </w:p>
    <w:p w14:paraId="35EB4842">
      <w:pPr>
        <w:jc w:val="both"/>
        <w:rPr>
          <w:sz w:val="21"/>
          <w:szCs w:val="21"/>
        </w:rPr>
      </w:pPr>
      <w:r>
        <w:rPr>
          <w:b/>
          <w:sz w:val="21"/>
          <w:szCs w:val="21"/>
        </w:rPr>
        <w:t xml:space="preserve">prioritize </w:t>
      </w:r>
      <w:r>
        <w:rPr>
          <w:sz w:val="21"/>
          <w:szCs w:val="21"/>
        </w:rPr>
        <w:t>/praɪˈɒrətaɪz/</w:t>
      </w:r>
    </w:p>
    <w:p w14:paraId="76ACD216">
      <w:pPr>
        <w:jc w:val="both"/>
        <w:rPr>
          <w:sz w:val="21"/>
          <w:szCs w:val="21"/>
        </w:rPr>
      </w:pPr>
      <w:r>
        <w:rPr>
          <w:sz w:val="21"/>
          <w:szCs w:val="21"/>
        </w:rPr>
        <w:t xml:space="preserve">    </w:t>
      </w:r>
      <w:r>
        <w:rPr>
          <w:i/>
          <w:sz w:val="21"/>
          <w:szCs w:val="21"/>
        </w:rPr>
        <w:t xml:space="preserve">v. </w:t>
      </w:r>
      <w:r>
        <w:rPr>
          <w:sz w:val="21"/>
          <w:szCs w:val="21"/>
        </w:rPr>
        <w:t xml:space="preserve">优先处理 </w:t>
      </w:r>
      <w:r>
        <w:rPr>
          <w:b/>
          <w:sz w:val="21"/>
          <w:szCs w:val="21"/>
        </w:rPr>
        <w:t xml:space="preserve">[同] </w:t>
      </w:r>
      <w:r>
        <w:rPr>
          <w:sz w:val="21"/>
          <w:szCs w:val="21"/>
        </w:rPr>
        <w:t>rank, organize, prefer</w:t>
      </w:r>
    </w:p>
    <w:p w14:paraId="0A349BA0">
      <w:pPr>
        <w:jc w:val="both"/>
        <w:rPr>
          <w:sz w:val="21"/>
          <w:szCs w:val="21"/>
        </w:rPr>
      </w:pPr>
      <w:r>
        <w:rPr>
          <w:sz w:val="21"/>
          <w:szCs w:val="21"/>
        </w:rPr>
        <w:t xml:space="preserve">    </w:t>
      </w:r>
      <w:r>
        <w:rPr>
          <w:i/>
          <w:sz w:val="21"/>
          <w:szCs w:val="21"/>
        </w:rPr>
        <w:t xml:space="preserve">e.g. </w:t>
      </w:r>
      <w:r>
        <w:rPr>
          <w:sz w:val="21"/>
          <w:szCs w:val="21"/>
        </w:rPr>
        <w:t xml:space="preserve">In some ways, Flaherty ignores the real social and political dimensions informing his subjects' lives and indeed does not engage with the darker side of human sensibility, preferring instead to </w:t>
      </w:r>
      <w:r>
        <w:rPr>
          <w:b/>
          <w:i/>
          <w:sz w:val="21"/>
          <w:szCs w:val="21"/>
        </w:rPr>
        <w:t>prioritize</w:t>
      </w:r>
      <w:r>
        <w:rPr>
          <w:sz w:val="21"/>
          <w:szCs w:val="21"/>
        </w:rPr>
        <w:t xml:space="preserve"> larger, more mythic and universal topics.</w:t>
      </w:r>
    </w:p>
    <w:p w14:paraId="04D48B8B">
      <w:pPr>
        <w:jc w:val="both"/>
        <w:rPr>
          <w:sz w:val="21"/>
          <w:szCs w:val="21"/>
        </w:rPr>
      </w:pPr>
      <w:r>
        <w:rPr>
          <w:b/>
          <w:sz w:val="21"/>
          <w:szCs w:val="21"/>
        </w:rPr>
        <w:t xml:space="preserve">pristine </w:t>
      </w:r>
      <w:r>
        <w:rPr>
          <w:sz w:val="21"/>
          <w:szCs w:val="21"/>
        </w:rPr>
        <w:t>/ˈprɪstiːn/</w:t>
      </w:r>
    </w:p>
    <w:p w14:paraId="22BA6E5A">
      <w:pPr>
        <w:jc w:val="both"/>
        <w:rPr>
          <w:sz w:val="21"/>
          <w:szCs w:val="21"/>
        </w:rPr>
      </w:pPr>
      <w:r>
        <w:rPr>
          <w:sz w:val="21"/>
          <w:szCs w:val="21"/>
        </w:rPr>
        <w:t xml:space="preserve">    </w:t>
      </w:r>
      <w:r>
        <w:rPr>
          <w:i/>
          <w:sz w:val="21"/>
          <w:szCs w:val="21"/>
        </w:rPr>
        <w:t xml:space="preserve">adj. </w:t>
      </w:r>
      <w:r>
        <w:rPr>
          <w:sz w:val="21"/>
          <w:szCs w:val="21"/>
        </w:rPr>
        <w:t xml:space="preserve">原始状态的；未受破坏的 </w:t>
      </w:r>
      <w:r>
        <w:rPr>
          <w:b/>
          <w:sz w:val="21"/>
          <w:szCs w:val="21"/>
        </w:rPr>
        <w:t xml:space="preserve">[同] </w:t>
      </w:r>
      <w:r>
        <w:rPr>
          <w:sz w:val="21"/>
          <w:szCs w:val="21"/>
        </w:rPr>
        <w:t>unspoiled, immaculate, pure</w:t>
      </w:r>
    </w:p>
    <w:p w14:paraId="11464696">
      <w:pPr>
        <w:jc w:val="both"/>
        <w:rPr>
          <w:sz w:val="21"/>
          <w:szCs w:val="21"/>
        </w:rPr>
      </w:pPr>
      <w:r>
        <w:rPr>
          <w:sz w:val="21"/>
          <w:szCs w:val="21"/>
        </w:rPr>
        <w:t xml:space="preserve">    </w:t>
      </w:r>
      <w:r>
        <w:rPr>
          <w:i/>
          <w:sz w:val="21"/>
          <w:szCs w:val="21"/>
        </w:rPr>
        <w:t xml:space="preserve">e.g. </w:t>
      </w:r>
      <w:r>
        <w:rPr>
          <w:sz w:val="21"/>
          <w:szCs w:val="21"/>
        </w:rPr>
        <w:t xml:space="preserve">At one time it was thought that these matrix grains might be </w:t>
      </w:r>
      <w:r>
        <w:rPr>
          <w:b/>
          <w:i/>
          <w:sz w:val="21"/>
          <w:szCs w:val="21"/>
        </w:rPr>
        <w:t>pristine</w:t>
      </w:r>
      <w:r>
        <w:rPr>
          <w:sz w:val="21"/>
          <w:szCs w:val="21"/>
        </w:rPr>
        <w:t xml:space="preserve"> nebular dust, the sort of stuff from which chondrules and inclusions were made.</w:t>
      </w:r>
    </w:p>
    <w:p w14:paraId="56250F27">
      <w:pPr>
        <w:jc w:val="both"/>
        <w:rPr>
          <w:sz w:val="21"/>
          <w:szCs w:val="21"/>
        </w:rPr>
      </w:pPr>
      <w:r>
        <w:rPr>
          <w:b/>
          <w:color w:val="FF0000"/>
          <w:sz w:val="21"/>
          <w:szCs w:val="21"/>
        </w:rPr>
        <w:t>privilege</w:t>
      </w:r>
      <w:r>
        <w:rPr>
          <w:b/>
          <w:sz w:val="21"/>
          <w:szCs w:val="21"/>
        </w:rPr>
        <w:t xml:space="preserve"> </w:t>
      </w:r>
      <w:r>
        <w:rPr>
          <w:sz w:val="21"/>
          <w:szCs w:val="21"/>
        </w:rPr>
        <w:t>/ˈprɪvəlɪdʒ/</w:t>
      </w:r>
    </w:p>
    <w:p w14:paraId="23FD78B4">
      <w:pPr>
        <w:jc w:val="both"/>
        <w:rPr>
          <w:sz w:val="21"/>
          <w:szCs w:val="21"/>
        </w:rPr>
      </w:pPr>
      <w:r>
        <w:rPr>
          <w:sz w:val="21"/>
          <w:szCs w:val="21"/>
        </w:rPr>
        <w:t xml:space="preserve">    </w:t>
      </w:r>
      <w:r>
        <w:rPr>
          <w:i/>
          <w:sz w:val="21"/>
          <w:szCs w:val="21"/>
        </w:rPr>
        <w:t xml:space="preserve">vt. </w:t>
      </w:r>
      <w:r>
        <w:rPr>
          <w:sz w:val="21"/>
          <w:szCs w:val="21"/>
        </w:rPr>
        <w:t xml:space="preserve">特权；给予特权 </w:t>
      </w:r>
      <w:r>
        <w:rPr>
          <w:b/>
          <w:sz w:val="21"/>
          <w:szCs w:val="21"/>
        </w:rPr>
        <w:t xml:space="preserve">[同] </w:t>
      </w:r>
      <w:r>
        <w:rPr>
          <w:sz w:val="21"/>
          <w:szCs w:val="21"/>
        </w:rPr>
        <w:t>right, benefit, advantage</w:t>
      </w:r>
    </w:p>
    <w:p w14:paraId="4A8143F8">
      <w:pPr>
        <w:jc w:val="both"/>
        <w:rPr>
          <w:sz w:val="21"/>
          <w:szCs w:val="21"/>
        </w:rPr>
      </w:pPr>
      <w:r>
        <w:rPr>
          <w:sz w:val="21"/>
          <w:szCs w:val="21"/>
        </w:rPr>
        <w:t xml:space="preserve">    </w:t>
      </w:r>
      <w:r>
        <w:rPr>
          <w:i/>
          <w:sz w:val="21"/>
          <w:szCs w:val="21"/>
        </w:rPr>
        <w:t xml:space="preserve">e.g. </w:t>
      </w:r>
      <w:r>
        <w:rPr>
          <w:sz w:val="21"/>
          <w:szCs w:val="21"/>
        </w:rPr>
        <w:t xml:space="preserve">Government's role in the economy was to promote competition by destroying monopolies' and special </w:t>
      </w:r>
      <w:r>
        <w:rPr>
          <w:b/>
          <w:i/>
          <w:sz w:val="21"/>
          <w:szCs w:val="21"/>
        </w:rPr>
        <w:t>privilege</w:t>
      </w:r>
      <w:r>
        <w:rPr>
          <w:sz w:val="21"/>
          <w:szCs w:val="21"/>
        </w:rPr>
        <w:t>s.</w:t>
      </w:r>
    </w:p>
    <w:p w14:paraId="64E5C260">
      <w:pPr>
        <w:jc w:val="both"/>
        <w:rPr>
          <w:sz w:val="21"/>
          <w:szCs w:val="21"/>
        </w:rPr>
      </w:pPr>
      <w:r>
        <w:rPr>
          <w:b/>
          <w:color w:val="FF0000"/>
          <w:sz w:val="21"/>
          <w:szCs w:val="21"/>
        </w:rPr>
        <w:t>probe</w:t>
      </w:r>
      <w:r>
        <w:rPr>
          <w:b/>
          <w:sz w:val="21"/>
          <w:szCs w:val="21"/>
        </w:rPr>
        <w:t xml:space="preserve"> </w:t>
      </w:r>
      <w:r>
        <w:rPr>
          <w:sz w:val="21"/>
          <w:szCs w:val="21"/>
        </w:rPr>
        <w:t>/prəʊb/</w:t>
      </w:r>
    </w:p>
    <w:p w14:paraId="18D0EE55">
      <w:pPr>
        <w:jc w:val="both"/>
        <w:rPr>
          <w:sz w:val="21"/>
          <w:szCs w:val="21"/>
        </w:rPr>
      </w:pPr>
      <w:r>
        <w:rPr>
          <w:sz w:val="21"/>
          <w:szCs w:val="21"/>
        </w:rPr>
        <w:t xml:space="preserve">    </w:t>
      </w:r>
      <w:r>
        <w:rPr>
          <w:i/>
          <w:sz w:val="21"/>
          <w:szCs w:val="21"/>
        </w:rPr>
        <w:t xml:space="preserve">vi. </w:t>
      </w:r>
      <w:r>
        <w:rPr>
          <w:sz w:val="21"/>
          <w:szCs w:val="21"/>
        </w:rPr>
        <w:t xml:space="preserve">调查；探查 </w:t>
      </w:r>
      <w:r>
        <w:rPr>
          <w:b/>
          <w:sz w:val="21"/>
          <w:szCs w:val="21"/>
        </w:rPr>
        <w:t xml:space="preserve">[同] </w:t>
      </w:r>
      <w:r>
        <w:rPr>
          <w:sz w:val="21"/>
          <w:szCs w:val="21"/>
        </w:rPr>
        <w:t>investigate, examine, explore</w:t>
      </w:r>
    </w:p>
    <w:p w14:paraId="01F810A1">
      <w:pPr>
        <w:jc w:val="both"/>
        <w:rPr>
          <w:sz w:val="21"/>
          <w:szCs w:val="21"/>
        </w:rPr>
      </w:pPr>
      <w:r>
        <w:rPr>
          <w:sz w:val="21"/>
          <w:szCs w:val="21"/>
        </w:rPr>
        <w:t xml:space="preserve">    </w:t>
      </w:r>
      <w:r>
        <w:rPr>
          <w:i/>
          <w:sz w:val="21"/>
          <w:szCs w:val="21"/>
        </w:rPr>
        <w:t xml:space="preserve">e.g. </w:t>
      </w:r>
      <w:r>
        <w:rPr>
          <w:sz w:val="21"/>
          <w:szCs w:val="21"/>
        </w:rPr>
        <w:t xml:space="preserve">Surprisingly, there is also a species of bird that uses sticks to </w:t>
      </w:r>
      <w:r>
        <w:rPr>
          <w:b/>
          <w:i/>
          <w:sz w:val="21"/>
          <w:szCs w:val="21"/>
        </w:rPr>
        <w:t>probe</w:t>
      </w:r>
      <w:r>
        <w:rPr>
          <w:sz w:val="21"/>
          <w:szCs w:val="21"/>
        </w:rPr>
        <w:t xml:space="preserve"> holes in the search for insects.</w:t>
      </w:r>
    </w:p>
    <w:p w14:paraId="06228E72">
      <w:pPr>
        <w:jc w:val="both"/>
        <w:rPr>
          <w:sz w:val="21"/>
          <w:szCs w:val="21"/>
        </w:rPr>
      </w:pPr>
      <w:r>
        <w:rPr>
          <w:b/>
          <w:color w:val="FF0000"/>
          <w:sz w:val="21"/>
          <w:szCs w:val="21"/>
        </w:rPr>
        <w:t>problematic</w:t>
      </w:r>
      <w:r>
        <w:rPr>
          <w:b/>
          <w:sz w:val="21"/>
          <w:szCs w:val="21"/>
        </w:rPr>
        <w:t xml:space="preserve"> </w:t>
      </w:r>
      <w:r>
        <w:rPr>
          <w:sz w:val="21"/>
          <w:szCs w:val="21"/>
        </w:rPr>
        <w:t>/ˌprɒbləˈmætɪk/</w:t>
      </w:r>
    </w:p>
    <w:p w14:paraId="3F341A3E">
      <w:pPr>
        <w:jc w:val="both"/>
        <w:rPr>
          <w:sz w:val="21"/>
          <w:szCs w:val="21"/>
        </w:rPr>
      </w:pPr>
      <w:r>
        <w:rPr>
          <w:sz w:val="21"/>
          <w:szCs w:val="21"/>
        </w:rPr>
        <w:t xml:space="preserve">    </w:t>
      </w:r>
      <w:r>
        <w:rPr>
          <w:i/>
          <w:sz w:val="21"/>
          <w:szCs w:val="21"/>
        </w:rPr>
        <w:t xml:space="preserve">adj. </w:t>
      </w:r>
      <w:r>
        <w:rPr>
          <w:sz w:val="21"/>
          <w:szCs w:val="21"/>
        </w:rPr>
        <w:t xml:space="preserve">有问题的 </w:t>
      </w:r>
      <w:r>
        <w:rPr>
          <w:b/>
          <w:sz w:val="21"/>
          <w:szCs w:val="21"/>
        </w:rPr>
        <w:t xml:space="preserve">[同] </w:t>
      </w:r>
      <w:r>
        <w:rPr>
          <w:sz w:val="21"/>
          <w:szCs w:val="21"/>
        </w:rPr>
        <w:t>difficult, troublesome, questionable</w:t>
      </w:r>
    </w:p>
    <w:p w14:paraId="0F1787AA">
      <w:pPr>
        <w:jc w:val="both"/>
        <w:rPr>
          <w:sz w:val="21"/>
          <w:szCs w:val="21"/>
        </w:rPr>
      </w:pPr>
      <w:r>
        <w:rPr>
          <w:sz w:val="21"/>
          <w:szCs w:val="21"/>
        </w:rPr>
        <w:t xml:space="preserve">    </w:t>
      </w:r>
      <w:r>
        <w:rPr>
          <w:i/>
          <w:sz w:val="21"/>
          <w:szCs w:val="21"/>
        </w:rPr>
        <w:t xml:space="preserve">e.g. </w:t>
      </w:r>
      <w:r>
        <w:rPr>
          <w:sz w:val="21"/>
          <w:szCs w:val="21"/>
        </w:rPr>
        <w:t xml:space="preserve">While necessary as the only practical way to transport enough food to Rome, this maritime traffic could also be </w:t>
      </w:r>
      <w:r>
        <w:rPr>
          <w:b/>
          <w:i/>
          <w:sz w:val="21"/>
          <w:szCs w:val="21"/>
        </w:rPr>
        <w:t>problematic</w:t>
      </w:r>
      <w:r>
        <w:rPr>
          <w:sz w:val="21"/>
          <w:szCs w:val="21"/>
        </w:rPr>
        <w:t>.</w:t>
      </w:r>
    </w:p>
    <w:p w14:paraId="184120DB">
      <w:pPr>
        <w:jc w:val="both"/>
        <w:rPr>
          <w:sz w:val="21"/>
          <w:szCs w:val="21"/>
        </w:rPr>
      </w:pPr>
      <w:r>
        <w:rPr>
          <w:b/>
          <w:color w:val="FF0000"/>
          <w:sz w:val="21"/>
          <w:szCs w:val="21"/>
        </w:rPr>
        <w:t>proceed</w:t>
      </w:r>
      <w:r>
        <w:rPr>
          <w:b/>
          <w:sz w:val="21"/>
          <w:szCs w:val="21"/>
        </w:rPr>
        <w:t xml:space="preserve"> </w:t>
      </w:r>
      <w:r>
        <w:rPr>
          <w:sz w:val="21"/>
          <w:szCs w:val="21"/>
        </w:rPr>
        <w:t>/prəˈsiːd/</w:t>
      </w:r>
    </w:p>
    <w:p w14:paraId="259F467C">
      <w:pPr>
        <w:jc w:val="both"/>
        <w:rPr>
          <w:sz w:val="21"/>
          <w:szCs w:val="21"/>
        </w:rPr>
      </w:pPr>
      <w:r>
        <w:rPr>
          <w:sz w:val="21"/>
          <w:szCs w:val="21"/>
        </w:rPr>
        <w:t xml:space="preserve">    </w:t>
      </w:r>
      <w:r>
        <w:rPr>
          <w:i/>
          <w:sz w:val="21"/>
          <w:szCs w:val="21"/>
        </w:rPr>
        <w:t xml:space="preserve">vi. </w:t>
      </w:r>
      <w:r>
        <w:rPr>
          <w:sz w:val="21"/>
          <w:szCs w:val="21"/>
        </w:rPr>
        <w:t xml:space="preserve">继续进行 </w:t>
      </w:r>
      <w:r>
        <w:rPr>
          <w:b/>
          <w:sz w:val="21"/>
          <w:szCs w:val="21"/>
        </w:rPr>
        <w:t xml:space="preserve">[同] </w:t>
      </w:r>
      <w:r>
        <w:rPr>
          <w:sz w:val="21"/>
          <w:szCs w:val="21"/>
        </w:rPr>
        <w:t>continue, advance, progress</w:t>
      </w:r>
    </w:p>
    <w:p w14:paraId="7A7F2F9A">
      <w:pPr>
        <w:jc w:val="both"/>
        <w:rPr>
          <w:sz w:val="21"/>
          <w:szCs w:val="21"/>
        </w:rPr>
      </w:pPr>
      <w:r>
        <w:rPr>
          <w:sz w:val="21"/>
          <w:szCs w:val="21"/>
        </w:rPr>
        <w:t xml:space="preserve">    </w:t>
      </w:r>
      <w:r>
        <w:rPr>
          <w:i/>
          <w:sz w:val="21"/>
          <w:szCs w:val="21"/>
        </w:rPr>
        <w:t xml:space="preserve">e.g. </w:t>
      </w:r>
      <w:r>
        <w:rPr>
          <w:sz w:val="21"/>
          <w:szCs w:val="21"/>
        </w:rPr>
        <w:t xml:space="preserve">Thomsen then </w:t>
      </w:r>
      <w:r>
        <w:rPr>
          <w:b/>
          <w:i/>
          <w:sz w:val="21"/>
          <w:szCs w:val="21"/>
        </w:rPr>
        <w:t>proceed</w:t>
      </w:r>
      <w:r>
        <w:rPr>
          <w:sz w:val="21"/>
          <w:szCs w:val="21"/>
        </w:rPr>
        <w:t>ed to order his groups into a historical sequence.</w:t>
      </w:r>
    </w:p>
    <w:p w14:paraId="5FFF33A0">
      <w:pPr>
        <w:jc w:val="both"/>
        <w:rPr>
          <w:sz w:val="21"/>
          <w:szCs w:val="21"/>
        </w:rPr>
      </w:pPr>
      <w:r>
        <w:rPr>
          <w:b/>
          <w:color w:val="FF0000"/>
          <w:sz w:val="21"/>
          <w:szCs w:val="21"/>
        </w:rPr>
        <w:t>procedure</w:t>
      </w:r>
      <w:r>
        <w:rPr>
          <w:b/>
          <w:sz w:val="21"/>
          <w:szCs w:val="21"/>
        </w:rPr>
        <w:t xml:space="preserve"> </w:t>
      </w:r>
      <w:r>
        <w:rPr>
          <w:sz w:val="21"/>
          <w:szCs w:val="21"/>
        </w:rPr>
        <w:t>/prəˈsiːdʒə(r)/</w:t>
      </w:r>
    </w:p>
    <w:p w14:paraId="6EA51F0C">
      <w:pPr>
        <w:jc w:val="both"/>
        <w:rPr>
          <w:sz w:val="21"/>
          <w:szCs w:val="21"/>
        </w:rPr>
      </w:pPr>
      <w:r>
        <w:rPr>
          <w:sz w:val="21"/>
          <w:szCs w:val="21"/>
        </w:rPr>
        <w:t xml:space="preserve">    </w:t>
      </w:r>
      <w:r>
        <w:rPr>
          <w:i/>
          <w:sz w:val="21"/>
          <w:szCs w:val="21"/>
        </w:rPr>
        <w:t xml:space="preserve">adj. </w:t>
      </w:r>
      <w:r>
        <w:rPr>
          <w:sz w:val="21"/>
          <w:szCs w:val="21"/>
        </w:rPr>
        <w:t xml:space="preserve">程序；步骤 </w:t>
      </w:r>
      <w:r>
        <w:rPr>
          <w:b/>
          <w:sz w:val="21"/>
          <w:szCs w:val="21"/>
        </w:rPr>
        <w:t xml:space="preserve">[同] </w:t>
      </w:r>
      <w:r>
        <w:rPr>
          <w:sz w:val="21"/>
          <w:szCs w:val="21"/>
        </w:rPr>
        <w:t>process, method, protocol</w:t>
      </w:r>
    </w:p>
    <w:p w14:paraId="70488DE6">
      <w:pPr>
        <w:jc w:val="both"/>
        <w:rPr>
          <w:sz w:val="21"/>
          <w:szCs w:val="21"/>
        </w:rPr>
      </w:pPr>
      <w:r>
        <w:rPr>
          <w:sz w:val="21"/>
          <w:szCs w:val="21"/>
        </w:rPr>
        <w:t xml:space="preserve">    </w:t>
      </w:r>
      <w:r>
        <w:rPr>
          <w:i/>
          <w:sz w:val="21"/>
          <w:szCs w:val="21"/>
        </w:rPr>
        <w:t xml:space="preserve">e.g. </w:t>
      </w:r>
      <w:r>
        <w:rPr>
          <w:sz w:val="21"/>
          <w:szCs w:val="21"/>
        </w:rPr>
        <w:t xml:space="preserve">Business </w:t>
      </w:r>
      <w:r>
        <w:rPr>
          <w:b/>
          <w:i/>
          <w:sz w:val="21"/>
          <w:szCs w:val="21"/>
        </w:rPr>
        <w:t>procedure</w:t>
      </w:r>
      <w:r>
        <w:rPr>
          <w:sz w:val="21"/>
          <w:szCs w:val="21"/>
        </w:rPr>
        <w:t>s changed radically.</w:t>
      </w:r>
    </w:p>
    <w:p w14:paraId="300C9F50">
      <w:pPr>
        <w:jc w:val="both"/>
        <w:rPr>
          <w:sz w:val="21"/>
          <w:szCs w:val="21"/>
        </w:rPr>
      </w:pPr>
      <w:r>
        <w:rPr>
          <w:b/>
          <w:color w:val="FF0000"/>
          <w:sz w:val="21"/>
          <w:szCs w:val="21"/>
        </w:rPr>
        <w:t>proclaim</w:t>
      </w:r>
      <w:r>
        <w:rPr>
          <w:b/>
          <w:sz w:val="21"/>
          <w:szCs w:val="21"/>
        </w:rPr>
        <w:t xml:space="preserve"> </w:t>
      </w:r>
      <w:r>
        <w:rPr>
          <w:sz w:val="21"/>
          <w:szCs w:val="21"/>
        </w:rPr>
        <w:t>/prəˈkleɪm/</w:t>
      </w:r>
    </w:p>
    <w:p w14:paraId="5B63F67E">
      <w:pPr>
        <w:jc w:val="both"/>
        <w:rPr>
          <w:sz w:val="21"/>
          <w:szCs w:val="21"/>
        </w:rPr>
      </w:pPr>
      <w:r>
        <w:rPr>
          <w:sz w:val="21"/>
          <w:szCs w:val="21"/>
        </w:rPr>
        <w:t xml:space="preserve">    </w:t>
      </w:r>
      <w:r>
        <w:rPr>
          <w:i/>
          <w:sz w:val="21"/>
          <w:szCs w:val="21"/>
        </w:rPr>
        <w:t xml:space="preserve">vt. </w:t>
      </w:r>
      <w:r>
        <w:rPr>
          <w:sz w:val="21"/>
          <w:szCs w:val="21"/>
        </w:rPr>
        <w:t xml:space="preserve">宣告；声明 </w:t>
      </w:r>
      <w:r>
        <w:rPr>
          <w:b/>
          <w:sz w:val="21"/>
          <w:szCs w:val="21"/>
        </w:rPr>
        <w:t xml:space="preserve">[同] </w:t>
      </w:r>
      <w:r>
        <w:rPr>
          <w:sz w:val="21"/>
          <w:szCs w:val="21"/>
        </w:rPr>
        <w:t>announce, declare, pronounce</w:t>
      </w:r>
    </w:p>
    <w:p w14:paraId="12D8D9FF">
      <w:pPr>
        <w:jc w:val="both"/>
        <w:rPr>
          <w:sz w:val="21"/>
          <w:szCs w:val="21"/>
        </w:rPr>
      </w:pPr>
      <w:r>
        <w:rPr>
          <w:sz w:val="21"/>
          <w:szCs w:val="21"/>
        </w:rPr>
        <w:t xml:space="preserve">    </w:t>
      </w:r>
      <w:r>
        <w:rPr>
          <w:i/>
          <w:sz w:val="21"/>
          <w:szCs w:val="21"/>
        </w:rPr>
        <w:t xml:space="preserve">e.g. </w:t>
      </w:r>
      <w:r>
        <w:rPr>
          <w:sz w:val="21"/>
          <w:szCs w:val="21"/>
        </w:rPr>
        <w:t xml:space="preserve">Advocates of organic foods—a term whose meaning varies greatly—frequently </w:t>
      </w:r>
      <w:r>
        <w:rPr>
          <w:b/>
          <w:i/>
          <w:sz w:val="21"/>
          <w:szCs w:val="21"/>
        </w:rPr>
        <w:t>proclaim</w:t>
      </w:r>
      <w:r>
        <w:rPr>
          <w:sz w:val="21"/>
          <w:szCs w:val="21"/>
        </w:rPr>
        <w:t xml:space="preserve"> that such products are safer and more nutritious than others.</w:t>
      </w:r>
    </w:p>
    <w:p w14:paraId="1184A755">
      <w:pPr>
        <w:jc w:val="both"/>
        <w:rPr>
          <w:sz w:val="21"/>
          <w:szCs w:val="21"/>
        </w:rPr>
      </w:pPr>
      <w:r>
        <w:rPr>
          <w:b/>
          <w:sz w:val="21"/>
          <w:szCs w:val="21"/>
        </w:rPr>
        <w:t xml:space="preserve">proclamation </w:t>
      </w:r>
      <w:r>
        <w:rPr>
          <w:sz w:val="21"/>
          <w:szCs w:val="21"/>
        </w:rPr>
        <w:t>/ˌprɒkləˈmeɪʃən/</w:t>
      </w:r>
    </w:p>
    <w:p w14:paraId="1B13D845">
      <w:pPr>
        <w:jc w:val="both"/>
        <w:rPr>
          <w:sz w:val="21"/>
          <w:szCs w:val="21"/>
        </w:rPr>
      </w:pPr>
      <w:r>
        <w:rPr>
          <w:sz w:val="21"/>
          <w:szCs w:val="21"/>
        </w:rPr>
        <w:t xml:space="preserve">    </w:t>
      </w:r>
      <w:r>
        <w:rPr>
          <w:i/>
          <w:sz w:val="21"/>
          <w:szCs w:val="21"/>
        </w:rPr>
        <w:t xml:space="preserve">n. </w:t>
      </w:r>
      <w:r>
        <w:rPr>
          <w:sz w:val="21"/>
          <w:szCs w:val="21"/>
        </w:rPr>
        <w:t xml:space="preserve">公告；宣言 </w:t>
      </w:r>
      <w:r>
        <w:rPr>
          <w:b/>
          <w:sz w:val="21"/>
          <w:szCs w:val="21"/>
        </w:rPr>
        <w:t xml:space="preserve">[同] </w:t>
      </w:r>
      <w:r>
        <w:rPr>
          <w:sz w:val="21"/>
          <w:szCs w:val="21"/>
        </w:rPr>
        <w:t>declaration, announcement</w:t>
      </w:r>
    </w:p>
    <w:p w14:paraId="6351C887">
      <w:pPr>
        <w:jc w:val="both"/>
        <w:rPr>
          <w:sz w:val="21"/>
          <w:szCs w:val="21"/>
        </w:rPr>
      </w:pPr>
      <w:r>
        <w:rPr>
          <w:sz w:val="21"/>
          <w:szCs w:val="21"/>
        </w:rPr>
        <w:t xml:space="preserve">    </w:t>
      </w:r>
      <w:r>
        <w:rPr>
          <w:i/>
          <w:sz w:val="21"/>
          <w:szCs w:val="21"/>
        </w:rPr>
        <w:t xml:space="preserve">e.g. </w:t>
      </w:r>
      <w:r>
        <w:rPr>
          <w:sz w:val="21"/>
          <w:szCs w:val="21"/>
        </w:rPr>
        <w:t xml:space="preserve"> On September 7, regarded by all Brazilians as Independence Day, he issued the even more celebrated </w:t>
      </w:r>
      <w:r>
        <w:rPr>
          <w:b/>
          <w:i/>
          <w:sz w:val="21"/>
          <w:szCs w:val="21"/>
        </w:rPr>
        <w:t>proclamation</w:t>
      </w:r>
      <w:r>
        <w:rPr>
          <w:sz w:val="21"/>
          <w:szCs w:val="21"/>
        </w:rPr>
        <w:t xml:space="preserve">, "Independence or death!" </w:t>
      </w:r>
    </w:p>
    <w:p w14:paraId="4D1ED73A">
      <w:pPr>
        <w:jc w:val="both"/>
        <w:rPr>
          <w:sz w:val="21"/>
          <w:szCs w:val="21"/>
        </w:rPr>
      </w:pPr>
      <w:r>
        <w:rPr>
          <w:b/>
          <w:sz w:val="21"/>
          <w:szCs w:val="21"/>
        </w:rPr>
        <w:t xml:space="preserve">proclivity </w:t>
      </w:r>
      <w:r>
        <w:rPr>
          <w:sz w:val="21"/>
          <w:szCs w:val="21"/>
        </w:rPr>
        <w:t>/prəˈklɪvəti/</w:t>
      </w:r>
    </w:p>
    <w:p w14:paraId="4FFC32D8">
      <w:pPr>
        <w:jc w:val="both"/>
        <w:rPr>
          <w:sz w:val="21"/>
          <w:szCs w:val="21"/>
        </w:rPr>
      </w:pPr>
      <w:r>
        <w:rPr>
          <w:sz w:val="21"/>
          <w:szCs w:val="21"/>
        </w:rPr>
        <w:t xml:space="preserve">    </w:t>
      </w:r>
      <w:r>
        <w:rPr>
          <w:i/>
          <w:sz w:val="21"/>
          <w:szCs w:val="21"/>
        </w:rPr>
        <w:t xml:space="preserve">n. </w:t>
      </w:r>
      <w:r>
        <w:rPr>
          <w:sz w:val="21"/>
          <w:szCs w:val="21"/>
        </w:rPr>
        <w:t xml:space="preserve">倾向；癖好 </w:t>
      </w:r>
      <w:r>
        <w:rPr>
          <w:b/>
          <w:sz w:val="21"/>
          <w:szCs w:val="21"/>
        </w:rPr>
        <w:t xml:space="preserve">[同] </w:t>
      </w:r>
      <w:r>
        <w:rPr>
          <w:sz w:val="21"/>
          <w:szCs w:val="21"/>
        </w:rPr>
        <w:t>inclination, tendency, propensity</w:t>
      </w:r>
    </w:p>
    <w:p w14:paraId="7478358C">
      <w:pPr>
        <w:jc w:val="both"/>
        <w:rPr>
          <w:sz w:val="21"/>
          <w:szCs w:val="21"/>
        </w:rPr>
      </w:pPr>
      <w:r>
        <w:rPr>
          <w:sz w:val="21"/>
          <w:szCs w:val="21"/>
        </w:rPr>
        <w:t xml:space="preserve">    </w:t>
      </w:r>
      <w:r>
        <w:rPr>
          <w:i/>
          <w:sz w:val="21"/>
          <w:szCs w:val="21"/>
        </w:rPr>
        <w:t xml:space="preserve">e.g. </w:t>
      </w:r>
      <w:r>
        <w:rPr>
          <w:sz w:val="21"/>
          <w:szCs w:val="21"/>
        </w:rPr>
        <w:t xml:space="preserve">Still, the </w:t>
      </w:r>
      <w:r>
        <w:rPr>
          <w:b/>
          <w:i/>
          <w:sz w:val="21"/>
          <w:szCs w:val="21"/>
        </w:rPr>
        <w:t>proclivity</w:t>
      </w:r>
      <w:r>
        <w:rPr>
          <w:sz w:val="21"/>
          <w:szCs w:val="21"/>
        </w:rPr>
        <w:t xml:space="preserve"> to play hot distinguished the jazz musician from other instrumentalists.</w:t>
      </w:r>
    </w:p>
    <w:p w14:paraId="52BA0F19">
      <w:pPr>
        <w:jc w:val="both"/>
        <w:rPr>
          <w:sz w:val="21"/>
          <w:szCs w:val="21"/>
        </w:rPr>
      </w:pPr>
      <w:r>
        <w:rPr>
          <w:b/>
          <w:sz w:val="21"/>
          <w:szCs w:val="21"/>
        </w:rPr>
        <w:t xml:space="preserve">procure </w:t>
      </w:r>
      <w:r>
        <w:rPr>
          <w:sz w:val="21"/>
          <w:szCs w:val="21"/>
        </w:rPr>
        <w:t>/prəˈkjʊə(r)/</w:t>
      </w:r>
    </w:p>
    <w:p w14:paraId="2752669A">
      <w:pPr>
        <w:jc w:val="both"/>
        <w:rPr>
          <w:sz w:val="21"/>
          <w:szCs w:val="21"/>
        </w:rPr>
      </w:pPr>
      <w:r>
        <w:rPr>
          <w:sz w:val="21"/>
          <w:szCs w:val="21"/>
        </w:rPr>
        <w:t xml:space="preserve">    </w:t>
      </w:r>
      <w:r>
        <w:rPr>
          <w:i/>
          <w:sz w:val="21"/>
          <w:szCs w:val="21"/>
        </w:rPr>
        <w:t xml:space="preserve">v. </w:t>
      </w:r>
      <w:r>
        <w:rPr>
          <w:sz w:val="21"/>
          <w:szCs w:val="21"/>
        </w:rPr>
        <w:t xml:space="preserve">获得；取得 </w:t>
      </w:r>
      <w:r>
        <w:rPr>
          <w:b/>
          <w:sz w:val="21"/>
          <w:szCs w:val="21"/>
        </w:rPr>
        <w:t xml:space="preserve">[同] </w:t>
      </w:r>
      <w:r>
        <w:rPr>
          <w:sz w:val="21"/>
          <w:szCs w:val="21"/>
        </w:rPr>
        <w:t>obtain, acquire, secure</w:t>
      </w:r>
    </w:p>
    <w:p w14:paraId="1AB27B66">
      <w:pPr>
        <w:jc w:val="both"/>
        <w:rPr>
          <w:sz w:val="21"/>
          <w:szCs w:val="21"/>
        </w:rPr>
      </w:pPr>
      <w:r>
        <w:rPr>
          <w:sz w:val="21"/>
          <w:szCs w:val="21"/>
        </w:rPr>
        <w:t xml:space="preserve">    </w:t>
      </w:r>
      <w:r>
        <w:rPr>
          <w:i/>
          <w:sz w:val="21"/>
          <w:szCs w:val="21"/>
        </w:rPr>
        <w:t xml:space="preserve">e.g. </w:t>
      </w:r>
      <w:r>
        <w:rPr>
          <w:sz w:val="21"/>
          <w:szCs w:val="21"/>
        </w:rPr>
        <w:t xml:space="preserve">Timber ran short, and it was necessary to </w:t>
      </w:r>
      <w:r>
        <w:rPr>
          <w:b/>
          <w:i/>
          <w:sz w:val="21"/>
          <w:szCs w:val="21"/>
        </w:rPr>
        <w:t>procure</w:t>
      </w:r>
      <w:r>
        <w:rPr>
          <w:sz w:val="21"/>
          <w:szCs w:val="21"/>
        </w:rPr>
        <w:t xml:space="preserve"> it from further and further away.</w:t>
      </w:r>
    </w:p>
    <w:p w14:paraId="7D62B4D7">
      <w:pPr>
        <w:jc w:val="both"/>
        <w:rPr>
          <w:sz w:val="21"/>
          <w:szCs w:val="21"/>
        </w:rPr>
      </w:pPr>
      <w:r>
        <w:rPr>
          <w:b/>
          <w:sz w:val="21"/>
          <w:szCs w:val="21"/>
        </w:rPr>
        <w:t xml:space="preserve">prod </w:t>
      </w:r>
      <w:r>
        <w:rPr>
          <w:sz w:val="21"/>
          <w:szCs w:val="21"/>
        </w:rPr>
        <w:t>/prɒd/</w:t>
      </w:r>
    </w:p>
    <w:p w14:paraId="26C21FA9">
      <w:pPr>
        <w:jc w:val="both"/>
        <w:rPr>
          <w:sz w:val="21"/>
          <w:szCs w:val="21"/>
        </w:rPr>
      </w:pPr>
      <w:r>
        <w:rPr>
          <w:sz w:val="21"/>
          <w:szCs w:val="21"/>
        </w:rPr>
        <w:t xml:space="preserve">    </w:t>
      </w:r>
      <w:r>
        <w:rPr>
          <w:i/>
          <w:sz w:val="21"/>
          <w:szCs w:val="21"/>
        </w:rPr>
        <w:t xml:space="preserve">vt. </w:t>
      </w:r>
      <w:r>
        <w:rPr>
          <w:sz w:val="21"/>
          <w:szCs w:val="21"/>
        </w:rPr>
        <w:t xml:space="preserve">刺；激励 </w:t>
      </w:r>
      <w:r>
        <w:rPr>
          <w:b/>
          <w:sz w:val="21"/>
          <w:szCs w:val="21"/>
        </w:rPr>
        <w:t xml:space="preserve">[同] </w:t>
      </w:r>
      <w:r>
        <w:rPr>
          <w:sz w:val="21"/>
          <w:szCs w:val="21"/>
        </w:rPr>
        <w:t>poke, spur, prompt</w:t>
      </w:r>
    </w:p>
    <w:p w14:paraId="761CB334">
      <w:pPr>
        <w:jc w:val="both"/>
        <w:rPr>
          <w:sz w:val="21"/>
          <w:szCs w:val="21"/>
        </w:rPr>
      </w:pPr>
      <w:r>
        <w:rPr>
          <w:sz w:val="21"/>
          <w:szCs w:val="21"/>
        </w:rPr>
        <w:t xml:space="preserve">    </w:t>
      </w:r>
      <w:r>
        <w:rPr>
          <w:i/>
          <w:sz w:val="21"/>
          <w:szCs w:val="21"/>
        </w:rPr>
        <w:t xml:space="preserve">e.g. </w:t>
      </w:r>
      <w:r>
        <w:rPr>
          <w:sz w:val="21"/>
          <w:szCs w:val="21"/>
        </w:rPr>
        <w:t xml:space="preserve">Satire serves to </w:t>
      </w:r>
      <w:r>
        <w:rPr>
          <w:b/>
          <w:i/>
          <w:sz w:val="21"/>
          <w:szCs w:val="21"/>
        </w:rPr>
        <w:t>prod</w:t>
      </w:r>
      <w:r>
        <w:rPr>
          <w:sz w:val="21"/>
          <w:szCs w:val="21"/>
        </w:rPr>
        <w:t xml:space="preserve"> people </w:t>
      </w:r>
      <w:r>
        <w:rPr>
          <w:color w:val="FF0000"/>
          <w:sz w:val="21"/>
          <w:szCs w:val="21"/>
        </w:rPr>
        <w:t>into an awareness of truth</w:t>
      </w:r>
      <w:r>
        <w:rPr>
          <w:sz w:val="21"/>
          <w:szCs w:val="21"/>
        </w:rPr>
        <w:t xml:space="preserve"> though rarely to any action on behalf of truth.</w:t>
      </w:r>
    </w:p>
    <w:p w14:paraId="28F8A71C">
      <w:pPr>
        <w:jc w:val="both"/>
        <w:rPr>
          <w:sz w:val="21"/>
          <w:szCs w:val="21"/>
        </w:rPr>
      </w:pPr>
      <w:r>
        <w:rPr>
          <w:b/>
          <w:sz w:val="21"/>
          <w:szCs w:val="21"/>
        </w:rPr>
        <w:t xml:space="preserve">prodigious </w:t>
      </w:r>
      <w:r>
        <w:rPr>
          <w:sz w:val="21"/>
          <w:szCs w:val="21"/>
        </w:rPr>
        <w:t>/prəˈdɪdʒəs/</w:t>
      </w:r>
    </w:p>
    <w:p w14:paraId="175F33F9">
      <w:pPr>
        <w:jc w:val="both"/>
        <w:rPr>
          <w:sz w:val="21"/>
          <w:szCs w:val="21"/>
        </w:rPr>
      </w:pPr>
      <w:r>
        <w:rPr>
          <w:sz w:val="21"/>
          <w:szCs w:val="21"/>
        </w:rPr>
        <w:t xml:space="preserve">    </w:t>
      </w:r>
      <w:r>
        <w:rPr>
          <w:i/>
          <w:sz w:val="21"/>
          <w:szCs w:val="21"/>
        </w:rPr>
        <w:t xml:space="preserve">adj. </w:t>
      </w:r>
      <w:r>
        <w:rPr>
          <w:sz w:val="21"/>
          <w:szCs w:val="21"/>
        </w:rPr>
        <w:t xml:space="preserve">巨大的；惊人的 </w:t>
      </w:r>
      <w:r>
        <w:rPr>
          <w:b/>
          <w:sz w:val="21"/>
          <w:szCs w:val="21"/>
        </w:rPr>
        <w:t xml:space="preserve">[同] </w:t>
      </w:r>
      <w:r>
        <w:rPr>
          <w:sz w:val="21"/>
          <w:szCs w:val="21"/>
        </w:rPr>
        <w:t>enormous, remarkable, extraordinary</w:t>
      </w:r>
    </w:p>
    <w:p w14:paraId="266906BA">
      <w:pPr>
        <w:jc w:val="both"/>
        <w:rPr>
          <w:sz w:val="21"/>
          <w:szCs w:val="21"/>
        </w:rPr>
      </w:pPr>
      <w:r>
        <w:rPr>
          <w:sz w:val="21"/>
          <w:szCs w:val="21"/>
        </w:rPr>
        <w:t xml:space="preserve">    </w:t>
      </w:r>
      <w:r>
        <w:rPr>
          <w:i/>
          <w:sz w:val="21"/>
          <w:szCs w:val="21"/>
        </w:rPr>
        <w:t xml:space="preserve">e.g. </w:t>
      </w:r>
      <w:r>
        <w:rPr>
          <w:sz w:val="21"/>
          <w:szCs w:val="21"/>
        </w:rPr>
        <w:t xml:space="preserve">Desert animals can drink </w:t>
      </w:r>
      <w:r>
        <w:rPr>
          <w:b/>
          <w:i/>
          <w:sz w:val="21"/>
          <w:szCs w:val="21"/>
        </w:rPr>
        <w:t>prodigious</w:t>
      </w:r>
      <w:r>
        <w:rPr>
          <w:sz w:val="21"/>
          <w:szCs w:val="21"/>
        </w:rPr>
        <w:t xml:space="preserve"> volumes in a short time, and camels have been known to imbibe over 100 liters in a few minutes.</w:t>
      </w:r>
    </w:p>
    <w:p w14:paraId="6F26F0B5">
      <w:pPr>
        <w:jc w:val="both"/>
        <w:rPr>
          <w:sz w:val="21"/>
          <w:szCs w:val="21"/>
        </w:rPr>
      </w:pPr>
      <w:r>
        <w:rPr>
          <w:b/>
          <w:sz w:val="21"/>
          <w:szCs w:val="21"/>
        </w:rPr>
        <w:t xml:space="preserve">prodigy </w:t>
      </w:r>
      <w:r>
        <w:rPr>
          <w:sz w:val="21"/>
          <w:szCs w:val="21"/>
        </w:rPr>
        <w:t>/ˈprɒdədʒi/</w:t>
      </w:r>
    </w:p>
    <w:p w14:paraId="09E9FF69">
      <w:pPr>
        <w:jc w:val="both"/>
        <w:rPr>
          <w:sz w:val="21"/>
          <w:szCs w:val="21"/>
        </w:rPr>
      </w:pPr>
      <w:r>
        <w:rPr>
          <w:sz w:val="21"/>
          <w:szCs w:val="21"/>
        </w:rPr>
        <w:t xml:space="preserve">    </w:t>
      </w:r>
      <w:r>
        <w:rPr>
          <w:i/>
          <w:sz w:val="21"/>
          <w:szCs w:val="21"/>
        </w:rPr>
        <w:t xml:space="preserve">n. </w:t>
      </w:r>
      <w:r>
        <w:rPr>
          <w:sz w:val="21"/>
          <w:szCs w:val="21"/>
        </w:rPr>
        <w:t xml:space="preserve">神童；天才 </w:t>
      </w:r>
      <w:r>
        <w:rPr>
          <w:b/>
          <w:sz w:val="21"/>
          <w:szCs w:val="21"/>
        </w:rPr>
        <w:t xml:space="preserve">[同] </w:t>
      </w:r>
      <w:r>
        <w:rPr>
          <w:sz w:val="21"/>
          <w:szCs w:val="21"/>
        </w:rPr>
        <w:t>genius, wonder child</w:t>
      </w:r>
    </w:p>
    <w:p w14:paraId="70CCD639">
      <w:pPr>
        <w:jc w:val="both"/>
        <w:rPr>
          <w:sz w:val="21"/>
          <w:szCs w:val="21"/>
        </w:rPr>
      </w:pPr>
      <w:r>
        <w:rPr>
          <w:sz w:val="21"/>
          <w:szCs w:val="21"/>
        </w:rPr>
        <w:t xml:space="preserve">    </w:t>
      </w:r>
      <w:r>
        <w:rPr>
          <w:i/>
          <w:sz w:val="21"/>
          <w:szCs w:val="21"/>
        </w:rPr>
        <w:t xml:space="preserve">e.g. </w:t>
      </w:r>
      <w:r>
        <w:rPr>
          <w:sz w:val="21"/>
          <w:szCs w:val="21"/>
        </w:rPr>
        <w:t xml:space="preserve">Born in France, Robert Laurent (1890-1970) was a </w:t>
      </w:r>
      <w:r>
        <w:rPr>
          <w:b/>
          <w:i/>
          <w:sz w:val="21"/>
          <w:szCs w:val="21"/>
        </w:rPr>
        <w:t>prodigy</w:t>
      </w:r>
      <w:r>
        <w:rPr>
          <w:sz w:val="21"/>
          <w:szCs w:val="21"/>
        </w:rPr>
        <w:t xml:space="preserve"> who received his education in the United States.</w:t>
      </w:r>
    </w:p>
    <w:p w14:paraId="139666E4">
      <w:pPr>
        <w:jc w:val="both"/>
        <w:rPr>
          <w:sz w:val="21"/>
          <w:szCs w:val="21"/>
        </w:rPr>
      </w:pPr>
      <w:r>
        <w:rPr>
          <w:b/>
          <w:color w:val="FF0000"/>
          <w:sz w:val="21"/>
          <w:szCs w:val="21"/>
        </w:rPr>
        <w:t>production</w:t>
      </w:r>
      <w:r>
        <w:rPr>
          <w:b/>
          <w:sz w:val="21"/>
          <w:szCs w:val="21"/>
        </w:rPr>
        <w:t xml:space="preserve"> </w:t>
      </w:r>
      <w:r>
        <w:rPr>
          <w:sz w:val="21"/>
          <w:szCs w:val="21"/>
        </w:rPr>
        <w:t>/prəˈdʌkʃən/</w:t>
      </w:r>
    </w:p>
    <w:p w14:paraId="655BAC78">
      <w:pPr>
        <w:jc w:val="both"/>
        <w:rPr>
          <w:sz w:val="21"/>
          <w:szCs w:val="21"/>
        </w:rPr>
      </w:pPr>
      <w:r>
        <w:rPr>
          <w:sz w:val="21"/>
          <w:szCs w:val="21"/>
        </w:rPr>
        <w:t xml:space="preserve">    </w:t>
      </w:r>
      <w:r>
        <w:rPr>
          <w:i/>
          <w:sz w:val="21"/>
          <w:szCs w:val="21"/>
        </w:rPr>
        <w:t xml:space="preserve">n. </w:t>
      </w:r>
      <w:r>
        <w:rPr>
          <w:sz w:val="21"/>
          <w:szCs w:val="21"/>
        </w:rPr>
        <w:t xml:space="preserve">生产；产量 </w:t>
      </w:r>
      <w:r>
        <w:rPr>
          <w:b/>
          <w:sz w:val="21"/>
          <w:szCs w:val="21"/>
        </w:rPr>
        <w:t xml:space="preserve">[同] </w:t>
      </w:r>
      <w:r>
        <w:rPr>
          <w:sz w:val="21"/>
          <w:szCs w:val="21"/>
        </w:rPr>
        <w:t>manufacture, creation, output</w:t>
      </w:r>
    </w:p>
    <w:p w14:paraId="5E3DD185">
      <w:pPr>
        <w:jc w:val="both"/>
        <w:rPr>
          <w:sz w:val="21"/>
          <w:szCs w:val="21"/>
        </w:rPr>
      </w:pPr>
      <w:r>
        <w:rPr>
          <w:sz w:val="21"/>
          <w:szCs w:val="21"/>
        </w:rPr>
        <w:t xml:space="preserve">    </w:t>
      </w:r>
      <w:r>
        <w:rPr>
          <w:i/>
          <w:sz w:val="21"/>
          <w:szCs w:val="21"/>
        </w:rPr>
        <w:t xml:space="preserve">e.g. </w:t>
      </w:r>
      <w:r>
        <w:rPr>
          <w:sz w:val="21"/>
          <w:szCs w:val="21"/>
        </w:rPr>
        <w:t xml:space="preserve">Caterpillars and seed beetles affect seed </w:t>
      </w:r>
      <w:r>
        <w:rPr>
          <w:b/>
          <w:i/>
          <w:sz w:val="21"/>
          <w:szCs w:val="21"/>
        </w:rPr>
        <w:t>production</w:t>
      </w:r>
      <w:r>
        <w:rPr>
          <w:sz w:val="21"/>
          <w:szCs w:val="21"/>
        </w:rPr>
        <w:t xml:space="preserve"> directly.</w:t>
      </w:r>
    </w:p>
    <w:p w14:paraId="3C3F2669">
      <w:pPr>
        <w:jc w:val="both"/>
        <w:rPr>
          <w:sz w:val="21"/>
          <w:szCs w:val="21"/>
        </w:rPr>
      </w:pPr>
      <w:r>
        <w:rPr>
          <w:b/>
          <w:color w:val="FF0000"/>
          <w:sz w:val="21"/>
          <w:szCs w:val="21"/>
        </w:rPr>
        <w:t>productive</w:t>
      </w:r>
      <w:r>
        <w:rPr>
          <w:b/>
          <w:sz w:val="21"/>
          <w:szCs w:val="21"/>
        </w:rPr>
        <w:t xml:space="preserve"> </w:t>
      </w:r>
      <w:r>
        <w:rPr>
          <w:sz w:val="21"/>
          <w:szCs w:val="21"/>
        </w:rPr>
        <w:t>/prəˈdʌktɪv/</w:t>
      </w:r>
    </w:p>
    <w:p w14:paraId="1FD64157">
      <w:pPr>
        <w:jc w:val="both"/>
        <w:rPr>
          <w:sz w:val="21"/>
          <w:szCs w:val="21"/>
        </w:rPr>
      </w:pPr>
      <w:r>
        <w:rPr>
          <w:sz w:val="21"/>
          <w:szCs w:val="21"/>
        </w:rPr>
        <w:t xml:space="preserve">    </w:t>
      </w:r>
      <w:r>
        <w:rPr>
          <w:i/>
          <w:sz w:val="21"/>
          <w:szCs w:val="21"/>
        </w:rPr>
        <w:t xml:space="preserve">adj. </w:t>
      </w:r>
      <w:r>
        <w:rPr>
          <w:sz w:val="21"/>
          <w:szCs w:val="21"/>
        </w:rPr>
        <w:t xml:space="preserve">多产的；高效的 </w:t>
      </w:r>
      <w:r>
        <w:rPr>
          <w:b/>
          <w:sz w:val="21"/>
          <w:szCs w:val="21"/>
        </w:rPr>
        <w:t xml:space="preserve">[同] </w:t>
      </w:r>
      <w:r>
        <w:rPr>
          <w:sz w:val="21"/>
          <w:szCs w:val="21"/>
        </w:rPr>
        <w:t>efficient, fruitful, prolific</w:t>
      </w:r>
    </w:p>
    <w:p w14:paraId="0655F686">
      <w:pPr>
        <w:jc w:val="both"/>
        <w:rPr>
          <w:sz w:val="21"/>
          <w:szCs w:val="21"/>
        </w:rPr>
      </w:pPr>
      <w:r>
        <w:rPr>
          <w:sz w:val="21"/>
          <w:szCs w:val="21"/>
        </w:rPr>
        <w:t xml:space="preserve">    </w:t>
      </w:r>
      <w:r>
        <w:rPr>
          <w:i/>
          <w:sz w:val="21"/>
          <w:szCs w:val="21"/>
        </w:rPr>
        <w:t xml:space="preserve">e.g. </w:t>
      </w:r>
      <w:r>
        <w:rPr>
          <w:sz w:val="21"/>
          <w:szCs w:val="21"/>
        </w:rPr>
        <w:t xml:space="preserve">With tenants gone, fields could be incorporated into larger, more </w:t>
      </w:r>
      <w:r>
        <w:rPr>
          <w:b/>
          <w:i/>
          <w:sz w:val="21"/>
          <w:szCs w:val="21"/>
        </w:rPr>
        <w:t>productive</w:t>
      </w:r>
      <w:r>
        <w:rPr>
          <w:sz w:val="21"/>
          <w:szCs w:val="21"/>
        </w:rPr>
        <w:t xml:space="preserve"> units.</w:t>
      </w:r>
    </w:p>
    <w:p w14:paraId="44B1A4A6">
      <w:pPr>
        <w:jc w:val="both"/>
        <w:rPr>
          <w:sz w:val="21"/>
          <w:szCs w:val="21"/>
        </w:rPr>
      </w:pPr>
      <w:r>
        <w:rPr>
          <w:b/>
          <w:color w:val="FF0000"/>
          <w:sz w:val="21"/>
          <w:szCs w:val="21"/>
        </w:rPr>
        <w:t>productivity</w:t>
      </w:r>
      <w:r>
        <w:rPr>
          <w:b/>
          <w:sz w:val="21"/>
          <w:szCs w:val="21"/>
        </w:rPr>
        <w:t xml:space="preserve"> </w:t>
      </w:r>
      <w:r>
        <w:rPr>
          <w:sz w:val="21"/>
          <w:szCs w:val="21"/>
        </w:rPr>
        <w:t>/ˌprɒdʌkˈtɪvəti/</w:t>
      </w:r>
    </w:p>
    <w:p w14:paraId="51C5F370">
      <w:pPr>
        <w:jc w:val="both"/>
        <w:rPr>
          <w:sz w:val="21"/>
          <w:szCs w:val="21"/>
        </w:rPr>
      </w:pPr>
      <w:r>
        <w:rPr>
          <w:sz w:val="21"/>
          <w:szCs w:val="21"/>
        </w:rPr>
        <w:t xml:space="preserve">    </w:t>
      </w:r>
      <w:r>
        <w:rPr>
          <w:i/>
          <w:sz w:val="21"/>
          <w:szCs w:val="21"/>
        </w:rPr>
        <w:t xml:space="preserve">n. </w:t>
      </w:r>
      <w:r>
        <w:rPr>
          <w:sz w:val="21"/>
          <w:szCs w:val="21"/>
        </w:rPr>
        <w:t xml:space="preserve">生产力 </w:t>
      </w:r>
      <w:r>
        <w:rPr>
          <w:b/>
          <w:sz w:val="21"/>
          <w:szCs w:val="21"/>
        </w:rPr>
        <w:t xml:space="preserve">[同] </w:t>
      </w:r>
      <w:r>
        <w:rPr>
          <w:sz w:val="21"/>
          <w:szCs w:val="21"/>
        </w:rPr>
        <w:t>efficiency, output</w:t>
      </w:r>
    </w:p>
    <w:p w14:paraId="27ACDA23">
      <w:pPr>
        <w:jc w:val="both"/>
        <w:rPr>
          <w:sz w:val="21"/>
          <w:szCs w:val="21"/>
        </w:rPr>
      </w:pPr>
      <w:r>
        <w:rPr>
          <w:sz w:val="21"/>
          <w:szCs w:val="21"/>
        </w:rPr>
        <w:t xml:space="preserve">    </w:t>
      </w:r>
      <w:r>
        <w:rPr>
          <w:i/>
          <w:sz w:val="21"/>
          <w:szCs w:val="21"/>
        </w:rPr>
        <w:t xml:space="preserve">e.g. </w:t>
      </w:r>
      <w:r>
        <w:rPr>
          <w:b/>
          <w:i/>
          <w:sz w:val="21"/>
          <w:szCs w:val="21"/>
        </w:rPr>
        <w:t>Productivity</w:t>
      </w:r>
      <w:r>
        <w:rPr>
          <w:sz w:val="21"/>
          <w:szCs w:val="21"/>
        </w:rPr>
        <w:t xml:space="preserve"> seems to be involved instead, though perhaps its influence is indirect.</w:t>
      </w:r>
    </w:p>
    <w:p w14:paraId="5C0B3B59">
      <w:pPr>
        <w:jc w:val="both"/>
        <w:rPr>
          <w:sz w:val="21"/>
          <w:szCs w:val="21"/>
        </w:rPr>
      </w:pPr>
      <w:r>
        <w:rPr>
          <w:b/>
          <w:color w:val="FF0000"/>
          <w:sz w:val="21"/>
          <w:szCs w:val="21"/>
        </w:rPr>
        <w:t>profession</w:t>
      </w:r>
      <w:r>
        <w:rPr>
          <w:b/>
          <w:sz w:val="21"/>
          <w:szCs w:val="21"/>
        </w:rPr>
        <w:t xml:space="preserve"> </w:t>
      </w:r>
      <w:r>
        <w:rPr>
          <w:sz w:val="21"/>
          <w:szCs w:val="21"/>
        </w:rPr>
        <w:t>/prəˈfeʃən/</w:t>
      </w:r>
    </w:p>
    <w:p w14:paraId="137D76EF">
      <w:pPr>
        <w:jc w:val="both"/>
        <w:rPr>
          <w:sz w:val="21"/>
          <w:szCs w:val="21"/>
        </w:rPr>
      </w:pPr>
      <w:r>
        <w:rPr>
          <w:sz w:val="21"/>
          <w:szCs w:val="21"/>
        </w:rPr>
        <w:t xml:space="preserve">    </w:t>
      </w:r>
      <w:r>
        <w:rPr>
          <w:i/>
          <w:sz w:val="21"/>
          <w:szCs w:val="21"/>
        </w:rPr>
        <w:t xml:space="preserve">n. </w:t>
      </w:r>
      <w:r>
        <w:rPr>
          <w:sz w:val="21"/>
          <w:szCs w:val="21"/>
        </w:rPr>
        <w:t xml:space="preserve">职业；行业 </w:t>
      </w:r>
      <w:r>
        <w:rPr>
          <w:b/>
          <w:sz w:val="21"/>
          <w:szCs w:val="21"/>
        </w:rPr>
        <w:t xml:space="preserve">[同] </w:t>
      </w:r>
      <w:r>
        <w:rPr>
          <w:sz w:val="21"/>
          <w:szCs w:val="21"/>
        </w:rPr>
        <w:t>occupation, vocation, career</w:t>
      </w:r>
    </w:p>
    <w:p w14:paraId="74171AB6">
      <w:pPr>
        <w:jc w:val="both"/>
        <w:rPr>
          <w:sz w:val="21"/>
          <w:szCs w:val="21"/>
        </w:rPr>
      </w:pPr>
      <w:r>
        <w:rPr>
          <w:sz w:val="21"/>
          <w:szCs w:val="21"/>
        </w:rPr>
        <w:t xml:space="preserve">    </w:t>
      </w:r>
      <w:r>
        <w:rPr>
          <w:i/>
          <w:sz w:val="21"/>
          <w:szCs w:val="21"/>
        </w:rPr>
        <w:t xml:space="preserve">e.g. </w:t>
      </w:r>
      <w:r>
        <w:rPr>
          <w:sz w:val="21"/>
          <w:szCs w:val="21"/>
        </w:rPr>
        <w:t xml:space="preserve">These concepts of identity can encompass social hierarchy, gender, age, </w:t>
      </w:r>
      <w:r>
        <w:rPr>
          <w:b/>
          <w:i/>
          <w:sz w:val="21"/>
          <w:szCs w:val="21"/>
        </w:rPr>
        <w:t>profession</w:t>
      </w:r>
      <w:r>
        <w:rPr>
          <w:sz w:val="21"/>
          <w:szCs w:val="21"/>
        </w:rPr>
        <w:t>, and the character of the subject, among other things.</w:t>
      </w:r>
    </w:p>
    <w:p w14:paraId="76A702B8">
      <w:pPr>
        <w:jc w:val="both"/>
        <w:rPr>
          <w:sz w:val="21"/>
          <w:szCs w:val="21"/>
        </w:rPr>
      </w:pPr>
      <w:r>
        <w:rPr>
          <w:b/>
          <w:color w:val="FF0000"/>
          <w:sz w:val="21"/>
          <w:szCs w:val="21"/>
        </w:rPr>
        <w:t>professional</w:t>
      </w:r>
      <w:r>
        <w:rPr>
          <w:b/>
          <w:sz w:val="21"/>
          <w:szCs w:val="21"/>
        </w:rPr>
        <w:t xml:space="preserve"> </w:t>
      </w:r>
      <w:r>
        <w:rPr>
          <w:sz w:val="21"/>
          <w:szCs w:val="21"/>
        </w:rPr>
        <w:t>/prəˈfeʃənl/</w:t>
      </w:r>
    </w:p>
    <w:p w14:paraId="713BDA26">
      <w:pPr>
        <w:jc w:val="both"/>
        <w:rPr>
          <w:sz w:val="21"/>
          <w:szCs w:val="21"/>
        </w:rPr>
      </w:pPr>
      <w:r>
        <w:rPr>
          <w:sz w:val="21"/>
          <w:szCs w:val="21"/>
        </w:rPr>
        <w:t xml:space="preserve">    </w:t>
      </w:r>
      <w:r>
        <w:rPr>
          <w:i/>
          <w:sz w:val="21"/>
          <w:szCs w:val="21"/>
        </w:rPr>
        <w:t xml:space="preserve">adj. </w:t>
      </w:r>
      <w:r>
        <w:rPr>
          <w:sz w:val="21"/>
          <w:szCs w:val="21"/>
        </w:rPr>
        <w:t xml:space="preserve">专业的 </w:t>
      </w:r>
      <w:r>
        <w:rPr>
          <w:b/>
          <w:sz w:val="21"/>
          <w:szCs w:val="21"/>
        </w:rPr>
        <w:t xml:space="preserve">[同] </w:t>
      </w:r>
      <w:r>
        <w:rPr>
          <w:sz w:val="21"/>
          <w:szCs w:val="21"/>
        </w:rPr>
        <w:t>skilled, qualified, expert</w:t>
      </w:r>
    </w:p>
    <w:p w14:paraId="580213D4">
      <w:pPr>
        <w:jc w:val="both"/>
        <w:rPr>
          <w:sz w:val="21"/>
          <w:szCs w:val="21"/>
        </w:rPr>
      </w:pPr>
      <w:r>
        <w:rPr>
          <w:sz w:val="21"/>
          <w:szCs w:val="21"/>
        </w:rPr>
        <w:t xml:space="preserve">    </w:t>
      </w:r>
      <w:r>
        <w:rPr>
          <w:i/>
          <w:sz w:val="21"/>
          <w:szCs w:val="21"/>
        </w:rPr>
        <w:t xml:space="preserve">e.g. </w:t>
      </w:r>
      <w:r>
        <w:rPr>
          <w:sz w:val="21"/>
          <w:szCs w:val="21"/>
        </w:rPr>
        <w:t xml:space="preserve">Objects themselves suggest that they were the work of skilled </w:t>
      </w:r>
      <w:r>
        <w:rPr>
          <w:b/>
          <w:i/>
          <w:sz w:val="21"/>
          <w:szCs w:val="21"/>
        </w:rPr>
        <w:t>professional</w:t>
      </w:r>
      <w:r>
        <w:rPr>
          <w:sz w:val="21"/>
          <w:szCs w:val="21"/>
        </w:rPr>
        <w:t>s.</w:t>
      </w:r>
    </w:p>
    <w:p w14:paraId="5B3562E5">
      <w:pPr>
        <w:jc w:val="both"/>
        <w:rPr>
          <w:sz w:val="21"/>
          <w:szCs w:val="21"/>
        </w:rPr>
      </w:pPr>
      <w:r>
        <w:rPr>
          <w:b/>
          <w:sz w:val="21"/>
          <w:szCs w:val="21"/>
        </w:rPr>
        <w:t xml:space="preserve">professionalism </w:t>
      </w:r>
      <w:r>
        <w:rPr>
          <w:sz w:val="21"/>
          <w:szCs w:val="21"/>
        </w:rPr>
        <w:t>/prəˈfeʃənəlɪzəm/</w:t>
      </w:r>
    </w:p>
    <w:p w14:paraId="664831E2">
      <w:pPr>
        <w:jc w:val="both"/>
        <w:rPr>
          <w:sz w:val="21"/>
          <w:szCs w:val="21"/>
        </w:rPr>
      </w:pPr>
      <w:r>
        <w:rPr>
          <w:sz w:val="21"/>
          <w:szCs w:val="21"/>
        </w:rPr>
        <w:t xml:space="preserve">    </w:t>
      </w:r>
      <w:r>
        <w:rPr>
          <w:i/>
          <w:sz w:val="21"/>
          <w:szCs w:val="21"/>
        </w:rPr>
        <w:t xml:space="preserve">n. </w:t>
      </w:r>
      <w:r>
        <w:rPr>
          <w:sz w:val="21"/>
          <w:szCs w:val="21"/>
        </w:rPr>
        <w:t xml:space="preserve">专业精神 </w:t>
      </w:r>
      <w:r>
        <w:rPr>
          <w:b/>
          <w:sz w:val="21"/>
          <w:szCs w:val="21"/>
        </w:rPr>
        <w:t xml:space="preserve">[同] </w:t>
      </w:r>
      <w:r>
        <w:rPr>
          <w:sz w:val="21"/>
          <w:szCs w:val="21"/>
        </w:rPr>
        <w:t>competence, expertise</w:t>
      </w:r>
    </w:p>
    <w:p w14:paraId="1E2371EC">
      <w:pPr>
        <w:jc w:val="both"/>
        <w:rPr>
          <w:sz w:val="21"/>
          <w:szCs w:val="21"/>
        </w:rPr>
      </w:pPr>
      <w:r>
        <w:rPr>
          <w:sz w:val="21"/>
          <w:szCs w:val="21"/>
        </w:rPr>
        <w:t xml:space="preserve">    </w:t>
      </w:r>
      <w:r>
        <w:rPr>
          <w:i/>
          <w:sz w:val="21"/>
          <w:szCs w:val="21"/>
        </w:rPr>
        <w:t xml:space="preserve">e.g. </w:t>
      </w:r>
      <w:r>
        <w:rPr>
          <w:sz w:val="21"/>
          <w:szCs w:val="21"/>
        </w:rPr>
        <w:t xml:space="preserve">One now had to specialize, and with specialization came </w:t>
      </w:r>
      <w:r>
        <w:rPr>
          <w:b/>
          <w:i/>
          <w:sz w:val="21"/>
          <w:szCs w:val="21"/>
        </w:rPr>
        <w:t>professionalism</w:t>
      </w:r>
      <w:r>
        <w:rPr>
          <w:sz w:val="21"/>
          <w:szCs w:val="21"/>
        </w:rPr>
        <w:t>.</w:t>
      </w:r>
    </w:p>
    <w:p w14:paraId="6E2EF1B2">
      <w:pPr>
        <w:jc w:val="both"/>
        <w:rPr>
          <w:sz w:val="21"/>
          <w:szCs w:val="21"/>
        </w:rPr>
      </w:pPr>
      <w:r>
        <w:rPr>
          <w:b/>
          <w:sz w:val="21"/>
          <w:szCs w:val="21"/>
        </w:rPr>
        <w:t xml:space="preserve">proficient </w:t>
      </w:r>
      <w:r>
        <w:rPr>
          <w:sz w:val="21"/>
          <w:szCs w:val="21"/>
        </w:rPr>
        <w:t>/prəˈfɪʃənt/</w:t>
      </w:r>
    </w:p>
    <w:p w14:paraId="6D079AC8">
      <w:pPr>
        <w:jc w:val="both"/>
        <w:rPr>
          <w:sz w:val="21"/>
          <w:szCs w:val="21"/>
        </w:rPr>
      </w:pPr>
      <w:r>
        <w:rPr>
          <w:sz w:val="21"/>
          <w:szCs w:val="21"/>
        </w:rPr>
        <w:t xml:space="preserve">    </w:t>
      </w:r>
      <w:r>
        <w:rPr>
          <w:i/>
          <w:sz w:val="21"/>
          <w:szCs w:val="21"/>
        </w:rPr>
        <w:t xml:space="preserve">adj. </w:t>
      </w:r>
      <w:r>
        <w:rPr>
          <w:sz w:val="21"/>
          <w:szCs w:val="21"/>
        </w:rPr>
        <w:t xml:space="preserve">熟练的 </w:t>
      </w:r>
      <w:r>
        <w:rPr>
          <w:b/>
          <w:sz w:val="21"/>
          <w:szCs w:val="21"/>
        </w:rPr>
        <w:t xml:space="preserve">[同] </w:t>
      </w:r>
      <w:r>
        <w:rPr>
          <w:sz w:val="21"/>
          <w:szCs w:val="21"/>
        </w:rPr>
        <w:t>skilled, capable, adept</w:t>
      </w:r>
    </w:p>
    <w:p w14:paraId="60F464DE">
      <w:pPr>
        <w:jc w:val="both"/>
        <w:rPr>
          <w:sz w:val="21"/>
          <w:szCs w:val="21"/>
        </w:rPr>
      </w:pPr>
      <w:r>
        <w:rPr>
          <w:sz w:val="21"/>
          <w:szCs w:val="21"/>
        </w:rPr>
        <w:t xml:space="preserve">    </w:t>
      </w:r>
      <w:r>
        <w:rPr>
          <w:i/>
          <w:sz w:val="21"/>
          <w:szCs w:val="21"/>
        </w:rPr>
        <w:t xml:space="preserve">e.g. </w:t>
      </w:r>
      <w:r>
        <w:rPr>
          <w:sz w:val="21"/>
          <w:szCs w:val="21"/>
        </w:rPr>
        <w:t xml:space="preserve">After years of practice, she became </w:t>
      </w:r>
      <w:r>
        <w:rPr>
          <w:b/>
          <w:i/>
          <w:sz w:val="21"/>
          <w:szCs w:val="21"/>
        </w:rPr>
        <w:t>proficient</w:t>
      </w:r>
      <w:r>
        <w:rPr>
          <w:sz w:val="21"/>
          <w:szCs w:val="21"/>
        </w:rPr>
        <w:t xml:space="preserve"> in interpreting complex scientific data.</w:t>
      </w:r>
    </w:p>
    <w:p w14:paraId="57A11C05">
      <w:pPr>
        <w:jc w:val="both"/>
        <w:rPr>
          <w:sz w:val="21"/>
          <w:szCs w:val="21"/>
        </w:rPr>
      </w:pPr>
      <w:r>
        <w:rPr>
          <w:b/>
          <w:sz w:val="21"/>
          <w:szCs w:val="21"/>
        </w:rPr>
        <w:t xml:space="preserve">proficiency </w:t>
      </w:r>
      <w:r>
        <w:rPr>
          <w:sz w:val="21"/>
          <w:szCs w:val="21"/>
        </w:rPr>
        <w:t>/prəˈfɪʃənsi/</w:t>
      </w:r>
    </w:p>
    <w:p w14:paraId="75EA502D">
      <w:pPr>
        <w:jc w:val="both"/>
        <w:rPr>
          <w:sz w:val="21"/>
          <w:szCs w:val="21"/>
        </w:rPr>
      </w:pPr>
      <w:r>
        <w:rPr>
          <w:sz w:val="21"/>
          <w:szCs w:val="21"/>
        </w:rPr>
        <w:t xml:space="preserve">    </w:t>
      </w:r>
      <w:r>
        <w:rPr>
          <w:i/>
          <w:sz w:val="21"/>
          <w:szCs w:val="21"/>
        </w:rPr>
        <w:t xml:space="preserve">n. </w:t>
      </w:r>
      <w:r>
        <w:rPr>
          <w:sz w:val="21"/>
          <w:szCs w:val="21"/>
        </w:rPr>
        <w:t xml:space="preserve">熟练；精通 </w:t>
      </w:r>
      <w:r>
        <w:rPr>
          <w:b/>
          <w:sz w:val="21"/>
          <w:szCs w:val="21"/>
        </w:rPr>
        <w:t xml:space="preserve">[同] </w:t>
      </w:r>
      <w:r>
        <w:rPr>
          <w:sz w:val="21"/>
          <w:szCs w:val="21"/>
        </w:rPr>
        <w:t>skill, competence, mastery</w:t>
      </w:r>
    </w:p>
    <w:p w14:paraId="44300B83">
      <w:pPr>
        <w:jc w:val="both"/>
        <w:rPr>
          <w:sz w:val="21"/>
          <w:szCs w:val="21"/>
        </w:rPr>
      </w:pPr>
      <w:r>
        <w:rPr>
          <w:sz w:val="21"/>
          <w:szCs w:val="21"/>
        </w:rPr>
        <w:t xml:space="preserve">    </w:t>
      </w:r>
      <w:r>
        <w:rPr>
          <w:i/>
          <w:sz w:val="21"/>
          <w:szCs w:val="21"/>
        </w:rPr>
        <w:t xml:space="preserve">e.g. </w:t>
      </w:r>
      <w:r>
        <w:rPr>
          <w:sz w:val="21"/>
          <w:szCs w:val="21"/>
        </w:rPr>
        <w:t xml:space="preserve">Like the woodworker, the potter, the baker and the weaver, the lay painter offered his technical </w:t>
      </w:r>
      <w:r>
        <w:rPr>
          <w:b/>
          <w:i/>
          <w:sz w:val="21"/>
          <w:szCs w:val="21"/>
        </w:rPr>
        <w:t>proficiency</w:t>
      </w:r>
      <w:r>
        <w:rPr>
          <w:sz w:val="21"/>
          <w:szCs w:val="21"/>
        </w:rPr>
        <w:t xml:space="preserve"> for fee.</w:t>
      </w:r>
    </w:p>
    <w:p w14:paraId="7A8A8F03">
      <w:pPr>
        <w:jc w:val="both"/>
        <w:rPr>
          <w:sz w:val="21"/>
          <w:szCs w:val="21"/>
        </w:rPr>
      </w:pPr>
      <w:r>
        <w:rPr>
          <w:b/>
          <w:color w:val="FF0000"/>
          <w:sz w:val="21"/>
          <w:szCs w:val="21"/>
        </w:rPr>
        <w:t>profile</w:t>
      </w:r>
      <w:r>
        <w:rPr>
          <w:b/>
          <w:sz w:val="21"/>
          <w:szCs w:val="21"/>
        </w:rPr>
        <w:t xml:space="preserve"> </w:t>
      </w:r>
      <w:r>
        <w:rPr>
          <w:sz w:val="21"/>
          <w:szCs w:val="21"/>
        </w:rPr>
        <w:t>/ˈprəʊfaɪl/</w:t>
      </w:r>
    </w:p>
    <w:p w14:paraId="7F9577B6">
      <w:pPr>
        <w:jc w:val="both"/>
        <w:rPr>
          <w:sz w:val="21"/>
          <w:szCs w:val="21"/>
        </w:rPr>
      </w:pPr>
      <w:r>
        <w:rPr>
          <w:sz w:val="21"/>
          <w:szCs w:val="21"/>
        </w:rPr>
        <w:t xml:space="preserve">    </w:t>
      </w:r>
      <w:r>
        <w:rPr>
          <w:i/>
          <w:sz w:val="21"/>
          <w:szCs w:val="21"/>
        </w:rPr>
        <w:t xml:space="preserve">n. </w:t>
      </w:r>
      <w:r>
        <w:rPr>
          <w:sz w:val="21"/>
          <w:szCs w:val="21"/>
        </w:rPr>
        <w:t xml:space="preserve">轮廓；简介 </w:t>
      </w:r>
      <w:r>
        <w:rPr>
          <w:b/>
          <w:sz w:val="21"/>
          <w:szCs w:val="21"/>
        </w:rPr>
        <w:t xml:space="preserve">[同] </w:t>
      </w:r>
      <w:r>
        <w:rPr>
          <w:sz w:val="21"/>
          <w:szCs w:val="21"/>
        </w:rPr>
        <w:t>outline, description, portrait</w:t>
      </w:r>
    </w:p>
    <w:p w14:paraId="30393F2D">
      <w:pPr>
        <w:jc w:val="both"/>
        <w:rPr>
          <w:sz w:val="21"/>
          <w:szCs w:val="21"/>
        </w:rPr>
      </w:pPr>
      <w:r>
        <w:rPr>
          <w:sz w:val="21"/>
          <w:szCs w:val="21"/>
        </w:rPr>
        <w:t xml:space="preserve">    </w:t>
      </w:r>
      <w:r>
        <w:rPr>
          <w:i/>
          <w:sz w:val="21"/>
          <w:szCs w:val="21"/>
        </w:rPr>
        <w:t xml:space="preserve">e.g. </w:t>
      </w:r>
      <w:r>
        <w:rPr>
          <w:sz w:val="21"/>
          <w:szCs w:val="21"/>
        </w:rPr>
        <w:t xml:space="preserve">Soils with modern </w:t>
      </w:r>
      <w:r>
        <w:rPr>
          <w:b/>
          <w:i/>
          <w:sz w:val="21"/>
          <w:szCs w:val="21"/>
        </w:rPr>
        <w:t>profile</w:t>
      </w:r>
      <w:r>
        <w:rPr>
          <w:sz w:val="21"/>
          <w:szCs w:val="21"/>
        </w:rPr>
        <w:t>s(series of layers) are recognizable at this time.</w:t>
      </w:r>
    </w:p>
    <w:p w14:paraId="07155485">
      <w:pPr>
        <w:jc w:val="both"/>
        <w:rPr>
          <w:sz w:val="21"/>
          <w:szCs w:val="21"/>
        </w:rPr>
      </w:pPr>
      <w:r>
        <w:rPr>
          <w:b/>
          <w:color w:val="FF0000"/>
          <w:sz w:val="21"/>
          <w:szCs w:val="21"/>
        </w:rPr>
        <w:t>profound</w:t>
      </w:r>
      <w:r>
        <w:rPr>
          <w:b/>
          <w:sz w:val="21"/>
          <w:szCs w:val="21"/>
        </w:rPr>
        <w:t xml:space="preserve"> </w:t>
      </w:r>
      <w:r>
        <w:rPr>
          <w:sz w:val="21"/>
          <w:szCs w:val="21"/>
        </w:rPr>
        <w:t>/prəˈfaʊnd/</w:t>
      </w:r>
    </w:p>
    <w:p w14:paraId="0D4BBCE1">
      <w:pPr>
        <w:jc w:val="both"/>
        <w:rPr>
          <w:sz w:val="21"/>
          <w:szCs w:val="21"/>
        </w:rPr>
      </w:pPr>
      <w:r>
        <w:rPr>
          <w:sz w:val="21"/>
          <w:szCs w:val="21"/>
        </w:rPr>
        <w:t xml:space="preserve">    </w:t>
      </w:r>
      <w:r>
        <w:rPr>
          <w:i/>
          <w:sz w:val="21"/>
          <w:szCs w:val="21"/>
        </w:rPr>
        <w:t xml:space="preserve">adj. </w:t>
      </w:r>
      <w:r>
        <w:rPr>
          <w:sz w:val="21"/>
          <w:szCs w:val="21"/>
        </w:rPr>
        <w:t xml:space="preserve">深刻的 </w:t>
      </w:r>
      <w:r>
        <w:rPr>
          <w:b/>
          <w:sz w:val="21"/>
          <w:szCs w:val="21"/>
        </w:rPr>
        <w:t xml:space="preserve">[同] </w:t>
      </w:r>
      <w:r>
        <w:rPr>
          <w:sz w:val="21"/>
          <w:szCs w:val="21"/>
        </w:rPr>
        <w:t>deep, insightful, intense</w:t>
      </w:r>
    </w:p>
    <w:p w14:paraId="09B514EB">
      <w:pPr>
        <w:jc w:val="both"/>
        <w:rPr>
          <w:sz w:val="21"/>
          <w:szCs w:val="21"/>
        </w:rPr>
      </w:pPr>
      <w:r>
        <w:rPr>
          <w:sz w:val="21"/>
          <w:szCs w:val="21"/>
        </w:rPr>
        <w:t xml:space="preserve">    </w:t>
      </w:r>
      <w:r>
        <w:rPr>
          <w:i/>
          <w:sz w:val="21"/>
          <w:szCs w:val="21"/>
        </w:rPr>
        <w:t xml:space="preserve">e.g. </w:t>
      </w:r>
      <w:r>
        <w:rPr>
          <w:sz w:val="21"/>
          <w:szCs w:val="21"/>
        </w:rPr>
        <w:t xml:space="preserve">The transition to settled life also had a </w:t>
      </w:r>
      <w:r>
        <w:rPr>
          <w:b/>
          <w:i/>
          <w:sz w:val="21"/>
          <w:szCs w:val="21"/>
        </w:rPr>
        <w:t>profound</w:t>
      </w:r>
      <w:r>
        <w:rPr>
          <w:sz w:val="21"/>
          <w:szCs w:val="21"/>
        </w:rPr>
        <w:t xml:space="preserve"> impact on the family.</w:t>
      </w:r>
    </w:p>
    <w:p w14:paraId="7EA8AB0B">
      <w:pPr>
        <w:jc w:val="both"/>
        <w:rPr>
          <w:sz w:val="21"/>
          <w:szCs w:val="21"/>
        </w:rPr>
      </w:pPr>
      <w:r>
        <w:rPr>
          <w:b/>
          <w:sz w:val="21"/>
          <w:szCs w:val="21"/>
        </w:rPr>
        <w:t xml:space="preserve">profusion </w:t>
      </w:r>
      <w:r>
        <w:rPr>
          <w:sz w:val="21"/>
          <w:szCs w:val="21"/>
        </w:rPr>
        <w:t>/prəˈfjuːʒən/</w:t>
      </w:r>
    </w:p>
    <w:p w14:paraId="65AAAC8A">
      <w:pPr>
        <w:jc w:val="both"/>
        <w:rPr>
          <w:sz w:val="21"/>
          <w:szCs w:val="21"/>
        </w:rPr>
      </w:pPr>
      <w:r>
        <w:rPr>
          <w:sz w:val="21"/>
          <w:szCs w:val="21"/>
        </w:rPr>
        <w:t xml:space="preserve">    </w:t>
      </w:r>
      <w:r>
        <w:rPr>
          <w:i/>
          <w:sz w:val="21"/>
          <w:szCs w:val="21"/>
        </w:rPr>
        <w:t xml:space="preserve">n. </w:t>
      </w:r>
      <w:r>
        <w:rPr>
          <w:sz w:val="21"/>
          <w:szCs w:val="21"/>
        </w:rPr>
        <w:t xml:space="preserve">大量；丰富 </w:t>
      </w:r>
      <w:r>
        <w:rPr>
          <w:b/>
          <w:sz w:val="21"/>
          <w:szCs w:val="21"/>
        </w:rPr>
        <w:t xml:space="preserve">[同] </w:t>
      </w:r>
      <w:r>
        <w:rPr>
          <w:sz w:val="21"/>
          <w:szCs w:val="21"/>
        </w:rPr>
        <w:t>abundance, plenty, excess</w:t>
      </w:r>
    </w:p>
    <w:p w14:paraId="3FE69A1F">
      <w:pPr>
        <w:jc w:val="both"/>
        <w:rPr>
          <w:sz w:val="21"/>
          <w:szCs w:val="21"/>
        </w:rPr>
      </w:pPr>
      <w:r>
        <w:rPr>
          <w:sz w:val="21"/>
          <w:szCs w:val="21"/>
        </w:rPr>
        <w:t xml:space="preserve">    </w:t>
      </w:r>
      <w:r>
        <w:rPr>
          <w:i/>
          <w:sz w:val="21"/>
          <w:szCs w:val="21"/>
        </w:rPr>
        <w:t xml:space="preserve">e.g. </w:t>
      </w:r>
      <w:r>
        <w:rPr>
          <w:sz w:val="21"/>
          <w:szCs w:val="21"/>
        </w:rPr>
        <w:t>The period was named for</w:t>
      </w:r>
      <w:r>
        <w:rPr>
          <w:color w:val="FF0000"/>
          <w:sz w:val="21"/>
          <w:szCs w:val="21"/>
        </w:rPr>
        <w:t xml:space="preserve"> a </w:t>
      </w:r>
      <w:r>
        <w:rPr>
          <w:b/>
          <w:i/>
          <w:color w:val="FF0000"/>
          <w:sz w:val="21"/>
          <w:szCs w:val="21"/>
        </w:rPr>
        <w:t>profusion</w:t>
      </w:r>
      <w:r>
        <w:rPr>
          <w:color w:val="FF0000"/>
          <w:sz w:val="21"/>
          <w:szCs w:val="21"/>
        </w:rPr>
        <w:t xml:space="preserve"> of </w:t>
      </w:r>
      <w:r>
        <w:rPr>
          <w:sz w:val="21"/>
          <w:szCs w:val="21"/>
        </w:rPr>
        <w:t>plant life whose buried remains produced a large fraction of the coal deposits that are being brought to the surface and burned today.</w:t>
      </w:r>
    </w:p>
    <w:p w14:paraId="0DFA8620">
      <w:pPr>
        <w:jc w:val="both"/>
        <w:rPr>
          <w:sz w:val="21"/>
          <w:szCs w:val="21"/>
        </w:rPr>
      </w:pPr>
      <w:r>
        <w:rPr>
          <w:b/>
          <w:sz w:val="21"/>
          <w:szCs w:val="21"/>
        </w:rPr>
        <w:t xml:space="preserve">progeny </w:t>
      </w:r>
      <w:r>
        <w:rPr>
          <w:sz w:val="21"/>
          <w:szCs w:val="21"/>
        </w:rPr>
        <w:t>/ˈprɒdʒəni/</w:t>
      </w:r>
    </w:p>
    <w:p w14:paraId="722A8A93">
      <w:pPr>
        <w:jc w:val="both"/>
        <w:rPr>
          <w:sz w:val="21"/>
          <w:szCs w:val="21"/>
        </w:rPr>
      </w:pPr>
      <w:r>
        <w:rPr>
          <w:sz w:val="21"/>
          <w:szCs w:val="21"/>
        </w:rPr>
        <w:t xml:space="preserve">    </w:t>
      </w:r>
      <w:r>
        <w:rPr>
          <w:i/>
          <w:sz w:val="21"/>
          <w:szCs w:val="21"/>
        </w:rPr>
        <w:t xml:space="preserve">n. </w:t>
      </w:r>
      <w:r>
        <w:rPr>
          <w:sz w:val="21"/>
          <w:szCs w:val="21"/>
        </w:rPr>
        <w:t xml:space="preserve">后代；子孙 </w:t>
      </w:r>
      <w:r>
        <w:rPr>
          <w:b/>
          <w:sz w:val="21"/>
          <w:szCs w:val="21"/>
        </w:rPr>
        <w:t xml:space="preserve">[同] </w:t>
      </w:r>
      <w:r>
        <w:rPr>
          <w:sz w:val="21"/>
          <w:szCs w:val="21"/>
        </w:rPr>
        <w:t>offspring, descendants, heirs</w:t>
      </w:r>
    </w:p>
    <w:p w14:paraId="5D6D855C">
      <w:pPr>
        <w:jc w:val="both"/>
        <w:rPr>
          <w:sz w:val="21"/>
          <w:szCs w:val="21"/>
        </w:rPr>
      </w:pPr>
      <w:r>
        <w:rPr>
          <w:sz w:val="21"/>
          <w:szCs w:val="21"/>
        </w:rPr>
        <w:t xml:space="preserve">    </w:t>
      </w:r>
      <w:r>
        <w:rPr>
          <w:i/>
          <w:sz w:val="21"/>
          <w:szCs w:val="21"/>
        </w:rPr>
        <w:t xml:space="preserve">e.g. </w:t>
      </w:r>
      <w:r>
        <w:rPr>
          <w:sz w:val="21"/>
          <w:szCs w:val="21"/>
        </w:rPr>
        <w:t xml:space="preserve">And these survivors in turn would probably leave more </w:t>
      </w:r>
      <w:r>
        <w:rPr>
          <w:b/>
          <w:i/>
          <w:sz w:val="21"/>
          <w:szCs w:val="21"/>
        </w:rPr>
        <w:t>progeny</w:t>
      </w:r>
      <w:r>
        <w:rPr>
          <w:sz w:val="21"/>
          <w:szCs w:val="21"/>
        </w:rPr>
        <w:t xml:space="preserve"> once a few of them reached reproductive age.</w:t>
      </w:r>
    </w:p>
    <w:p w14:paraId="252D6106">
      <w:pPr>
        <w:jc w:val="both"/>
        <w:rPr>
          <w:sz w:val="21"/>
          <w:szCs w:val="21"/>
        </w:rPr>
      </w:pPr>
      <w:r>
        <w:rPr>
          <w:b/>
          <w:color w:val="FF0000"/>
          <w:sz w:val="21"/>
          <w:szCs w:val="21"/>
        </w:rPr>
        <w:t>progression</w:t>
      </w:r>
      <w:r>
        <w:rPr>
          <w:b/>
          <w:sz w:val="21"/>
          <w:szCs w:val="21"/>
        </w:rPr>
        <w:t xml:space="preserve"> </w:t>
      </w:r>
      <w:r>
        <w:rPr>
          <w:sz w:val="21"/>
          <w:szCs w:val="21"/>
        </w:rPr>
        <w:t>/prəˈɡreʃn/</w:t>
      </w:r>
    </w:p>
    <w:p w14:paraId="492E5A3C">
      <w:pPr>
        <w:jc w:val="both"/>
        <w:rPr>
          <w:sz w:val="21"/>
          <w:szCs w:val="21"/>
        </w:rPr>
      </w:pPr>
      <w:r>
        <w:rPr>
          <w:sz w:val="21"/>
          <w:szCs w:val="21"/>
        </w:rPr>
        <w:t xml:space="preserve">    </w:t>
      </w:r>
      <w:r>
        <w:rPr>
          <w:i/>
          <w:sz w:val="21"/>
          <w:szCs w:val="21"/>
        </w:rPr>
        <w:t xml:space="preserve">n. </w:t>
      </w:r>
      <w:r>
        <w:rPr>
          <w:sz w:val="21"/>
          <w:szCs w:val="21"/>
        </w:rPr>
        <w:t xml:space="preserve">前进；发展；进程 </w:t>
      </w:r>
      <w:r>
        <w:rPr>
          <w:b/>
          <w:sz w:val="21"/>
          <w:szCs w:val="21"/>
        </w:rPr>
        <w:t xml:space="preserve">[同] </w:t>
      </w:r>
      <w:r>
        <w:rPr>
          <w:sz w:val="21"/>
          <w:szCs w:val="21"/>
        </w:rPr>
        <w:t>advance, development, sequence</w:t>
      </w:r>
    </w:p>
    <w:p w14:paraId="609C1BFB">
      <w:pPr>
        <w:jc w:val="both"/>
        <w:rPr>
          <w:sz w:val="21"/>
          <w:szCs w:val="21"/>
        </w:rPr>
      </w:pPr>
      <w:r>
        <w:rPr>
          <w:sz w:val="21"/>
          <w:szCs w:val="21"/>
        </w:rPr>
        <w:t xml:space="preserve">    </w:t>
      </w:r>
      <w:r>
        <w:rPr>
          <w:i/>
          <w:sz w:val="21"/>
          <w:szCs w:val="21"/>
        </w:rPr>
        <w:t xml:space="preserve">e.g. </w:t>
      </w:r>
      <w:r>
        <w:rPr>
          <w:sz w:val="21"/>
          <w:szCs w:val="21"/>
        </w:rPr>
        <w:t xml:space="preserve">Fossil formations like the Burgess Shale show that evolution cannot always be thought of as a slow </w:t>
      </w:r>
      <w:r>
        <w:rPr>
          <w:b/>
          <w:i/>
          <w:sz w:val="21"/>
          <w:szCs w:val="21"/>
        </w:rPr>
        <w:t>progression</w:t>
      </w:r>
      <w:r>
        <w:rPr>
          <w:sz w:val="21"/>
          <w:szCs w:val="21"/>
        </w:rPr>
        <w:t>.</w:t>
      </w:r>
    </w:p>
    <w:p w14:paraId="54377E06">
      <w:pPr>
        <w:jc w:val="both"/>
        <w:rPr>
          <w:sz w:val="21"/>
          <w:szCs w:val="21"/>
        </w:rPr>
      </w:pPr>
      <w:r>
        <w:rPr>
          <w:b/>
          <w:color w:val="FF0000"/>
          <w:sz w:val="21"/>
          <w:szCs w:val="21"/>
        </w:rPr>
        <w:t>progressive</w:t>
      </w:r>
      <w:r>
        <w:rPr>
          <w:b/>
          <w:sz w:val="21"/>
          <w:szCs w:val="21"/>
        </w:rPr>
        <w:t xml:space="preserve"> </w:t>
      </w:r>
      <w:r>
        <w:rPr>
          <w:sz w:val="21"/>
          <w:szCs w:val="21"/>
        </w:rPr>
        <w:t>/prəˈɡresɪv/</w:t>
      </w:r>
    </w:p>
    <w:p w14:paraId="21187DBD">
      <w:pPr>
        <w:jc w:val="both"/>
        <w:rPr>
          <w:sz w:val="21"/>
          <w:szCs w:val="21"/>
        </w:rPr>
      </w:pPr>
      <w:r>
        <w:rPr>
          <w:sz w:val="21"/>
          <w:szCs w:val="21"/>
        </w:rPr>
        <w:t xml:space="preserve">    </w:t>
      </w:r>
      <w:r>
        <w:rPr>
          <w:i/>
          <w:sz w:val="21"/>
          <w:szCs w:val="21"/>
        </w:rPr>
        <w:t xml:space="preserve">adj. </w:t>
      </w:r>
      <w:r>
        <w:rPr>
          <w:sz w:val="21"/>
          <w:szCs w:val="21"/>
        </w:rPr>
        <w:t xml:space="preserve">进步的；渐进的 </w:t>
      </w:r>
      <w:r>
        <w:rPr>
          <w:b/>
          <w:sz w:val="21"/>
          <w:szCs w:val="21"/>
        </w:rPr>
        <w:t xml:space="preserve">[同] </w:t>
      </w:r>
      <w:r>
        <w:rPr>
          <w:sz w:val="21"/>
          <w:szCs w:val="21"/>
        </w:rPr>
        <w:t>forward-looking, advancing, incremental</w:t>
      </w:r>
    </w:p>
    <w:p w14:paraId="34359E91">
      <w:pPr>
        <w:jc w:val="both"/>
        <w:rPr>
          <w:sz w:val="21"/>
          <w:szCs w:val="21"/>
        </w:rPr>
      </w:pPr>
      <w:r>
        <w:rPr>
          <w:sz w:val="21"/>
          <w:szCs w:val="21"/>
        </w:rPr>
        <w:t xml:space="preserve">    </w:t>
      </w:r>
      <w:r>
        <w:rPr>
          <w:i/>
          <w:sz w:val="21"/>
          <w:szCs w:val="21"/>
        </w:rPr>
        <w:t xml:space="preserve">e.g. </w:t>
      </w:r>
      <w:r>
        <w:rPr>
          <w:sz w:val="21"/>
          <w:szCs w:val="21"/>
        </w:rPr>
        <w:t xml:space="preserve">Nicolaus Steno (1638-1686) was the first to work out principles of the </w:t>
      </w:r>
      <w:r>
        <w:rPr>
          <w:b/>
          <w:i/>
          <w:sz w:val="21"/>
          <w:szCs w:val="21"/>
        </w:rPr>
        <w:t>progressive</w:t>
      </w:r>
      <w:r>
        <w:rPr>
          <w:sz w:val="21"/>
          <w:szCs w:val="21"/>
        </w:rPr>
        <w:t xml:space="preserve"> depositing of sediment in Tuscany.</w:t>
      </w:r>
    </w:p>
    <w:p w14:paraId="54AEC41B">
      <w:pPr>
        <w:jc w:val="both"/>
        <w:rPr>
          <w:sz w:val="21"/>
          <w:szCs w:val="21"/>
        </w:rPr>
      </w:pPr>
      <w:r>
        <w:rPr>
          <w:b/>
          <w:color w:val="FF0000"/>
          <w:sz w:val="21"/>
          <w:szCs w:val="21"/>
        </w:rPr>
        <w:t>prohibit</w:t>
      </w:r>
      <w:r>
        <w:rPr>
          <w:b/>
          <w:sz w:val="21"/>
          <w:szCs w:val="21"/>
        </w:rPr>
        <w:t xml:space="preserve"> </w:t>
      </w:r>
      <w:r>
        <w:rPr>
          <w:sz w:val="21"/>
          <w:szCs w:val="21"/>
        </w:rPr>
        <w:t>/prəˈhɪbɪt/</w:t>
      </w:r>
    </w:p>
    <w:p w14:paraId="65D04D1E">
      <w:pPr>
        <w:jc w:val="both"/>
        <w:rPr>
          <w:sz w:val="21"/>
          <w:szCs w:val="21"/>
        </w:rPr>
      </w:pPr>
      <w:r>
        <w:rPr>
          <w:sz w:val="21"/>
          <w:szCs w:val="21"/>
        </w:rPr>
        <w:t xml:space="preserve">    </w:t>
      </w:r>
      <w:r>
        <w:rPr>
          <w:i/>
          <w:sz w:val="21"/>
          <w:szCs w:val="21"/>
        </w:rPr>
        <w:t xml:space="preserve">vt. </w:t>
      </w:r>
      <w:r>
        <w:rPr>
          <w:sz w:val="21"/>
          <w:szCs w:val="21"/>
        </w:rPr>
        <w:t xml:space="preserve">禁止；阻止 </w:t>
      </w:r>
      <w:r>
        <w:rPr>
          <w:b/>
          <w:sz w:val="21"/>
          <w:szCs w:val="21"/>
        </w:rPr>
        <w:t xml:space="preserve">[同] </w:t>
      </w:r>
      <w:r>
        <w:rPr>
          <w:sz w:val="21"/>
          <w:szCs w:val="21"/>
        </w:rPr>
        <w:t>ban, forbid, bar</w:t>
      </w:r>
    </w:p>
    <w:p w14:paraId="346C1A8F">
      <w:pPr>
        <w:jc w:val="both"/>
        <w:rPr>
          <w:sz w:val="21"/>
          <w:szCs w:val="21"/>
        </w:rPr>
      </w:pPr>
      <w:r>
        <w:rPr>
          <w:sz w:val="21"/>
          <w:szCs w:val="21"/>
        </w:rPr>
        <w:t xml:space="preserve">    </w:t>
      </w:r>
      <w:r>
        <w:rPr>
          <w:i/>
          <w:sz w:val="21"/>
          <w:szCs w:val="21"/>
        </w:rPr>
        <w:t xml:space="preserve">e.g. </w:t>
      </w:r>
      <w:r>
        <w:rPr>
          <w:sz w:val="21"/>
          <w:szCs w:val="21"/>
        </w:rPr>
        <w:t xml:space="preserve">This does not inhibit the swifitiet ability to build nests, but it does </w:t>
      </w:r>
      <w:r>
        <w:rPr>
          <w:b/>
          <w:i/>
          <w:sz w:val="21"/>
          <w:szCs w:val="21"/>
        </w:rPr>
        <w:t>prohibit</w:t>
      </w:r>
      <w:r>
        <w:rPr>
          <w:sz w:val="21"/>
          <w:szCs w:val="21"/>
        </w:rPr>
        <w:t xml:space="preserve"> tree snakes from reaching those nests.</w:t>
      </w:r>
    </w:p>
    <w:p w14:paraId="09AD6964">
      <w:pPr>
        <w:jc w:val="both"/>
        <w:rPr>
          <w:sz w:val="21"/>
          <w:szCs w:val="21"/>
        </w:rPr>
      </w:pPr>
      <w:r>
        <w:rPr>
          <w:b/>
          <w:sz w:val="21"/>
          <w:szCs w:val="21"/>
        </w:rPr>
        <w:t xml:space="preserve">prohibitive </w:t>
      </w:r>
      <w:r>
        <w:rPr>
          <w:sz w:val="21"/>
          <w:szCs w:val="21"/>
        </w:rPr>
        <w:t>/prəˈhɪbətɪv/</w:t>
      </w:r>
    </w:p>
    <w:p w14:paraId="40237B42">
      <w:pPr>
        <w:jc w:val="both"/>
        <w:rPr>
          <w:sz w:val="21"/>
          <w:szCs w:val="21"/>
        </w:rPr>
      </w:pPr>
      <w:r>
        <w:rPr>
          <w:sz w:val="21"/>
          <w:szCs w:val="21"/>
        </w:rPr>
        <w:t xml:space="preserve">    </w:t>
      </w:r>
      <w:r>
        <w:rPr>
          <w:i/>
          <w:sz w:val="21"/>
          <w:szCs w:val="21"/>
        </w:rPr>
        <w:t xml:space="preserve">adj. </w:t>
      </w:r>
      <w:r>
        <w:rPr>
          <w:sz w:val="21"/>
          <w:szCs w:val="21"/>
        </w:rPr>
        <w:t xml:space="preserve">禁止性的；高得令人却步的 </w:t>
      </w:r>
      <w:r>
        <w:rPr>
          <w:b/>
          <w:sz w:val="21"/>
          <w:szCs w:val="21"/>
        </w:rPr>
        <w:t xml:space="preserve">[同] </w:t>
      </w:r>
      <w:r>
        <w:rPr>
          <w:sz w:val="21"/>
          <w:szCs w:val="21"/>
        </w:rPr>
        <w:t>restrictive, excessive, forbidding</w:t>
      </w:r>
    </w:p>
    <w:p w14:paraId="641B5706">
      <w:pPr>
        <w:jc w:val="both"/>
        <w:rPr>
          <w:sz w:val="21"/>
          <w:szCs w:val="21"/>
        </w:rPr>
      </w:pPr>
      <w:r>
        <w:rPr>
          <w:sz w:val="21"/>
          <w:szCs w:val="21"/>
        </w:rPr>
        <w:t xml:space="preserve">    </w:t>
      </w:r>
      <w:r>
        <w:rPr>
          <w:i/>
          <w:sz w:val="21"/>
          <w:szCs w:val="21"/>
        </w:rPr>
        <w:t xml:space="preserve">e.g. </w:t>
      </w:r>
      <w:r>
        <w:rPr>
          <w:sz w:val="21"/>
          <w:szCs w:val="21"/>
        </w:rPr>
        <w:t xml:space="preserve">Under these circumstances, frequent moves by the court or replacement of buildings became more costly, even </w:t>
      </w:r>
      <w:r>
        <w:rPr>
          <w:b/>
          <w:i/>
          <w:sz w:val="21"/>
          <w:szCs w:val="21"/>
        </w:rPr>
        <w:t>prohibitive</w:t>
      </w:r>
      <w:r>
        <w:rPr>
          <w:sz w:val="21"/>
          <w:szCs w:val="21"/>
        </w:rPr>
        <w:t>.</w:t>
      </w:r>
    </w:p>
    <w:p w14:paraId="0512DB1F">
      <w:pPr>
        <w:jc w:val="both"/>
        <w:rPr>
          <w:sz w:val="21"/>
          <w:szCs w:val="21"/>
        </w:rPr>
      </w:pPr>
      <w:r>
        <w:rPr>
          <w:b/>
          <w:sz w:val="21"/>
          <w:szCs w:val="21"/>
        </w:rPr>
        <w:t xml:space="preserve">prohibitively </w:t>
      </w:r>
      <w:r>
        <w:rPr>
          <w:sz w:val="21"/>
          <w:szCs w:val="21"/>
        </w:rPr>
        <w:t>/prəˈhɪbətɪvli/</w:t>
      </w:r>
    </w:p>
    <w:p w14:paraId="67EFE03D">
      <w:pPr>
        <w:jc w:val="both"/>
        <w:rPr>
          <w:sz w:val="21"/>
          <w:szCs w:val="21"/>
        </w:rPr>
      </w:pPr>
      <w:r>
        <w:rPr>
          <w:sz w:val="21"/>
          <w:szCs w:val="21"/>
        </w:rPr>
        <w:t xml:space="preserve">    </w:t>
      </w:r>
      <w:r>
        <w:rPr>
          <w:i/>
          <w:sz w:val="21"/>
          <w:szCs w:val="21"/>
        </w:rPr>
        <w:t xml:space="preserve">adv. </w:t>
      </w:r>
      <w:r>
        <w:rPr>
          <w:sz w:val="21"/>
          <w:szCs w:val="21"/>
        </w:rPr>
        <w:t xml:space="preserve">高得令人望而却步地 </w:t>
      </w:r>
      <w:r>
        <w:rPr>
          <w:b/>
          <w:sz w:val="21"/>
          <w:szCs w:val="21"/>
        </w:rPr>
        <w:t xml:space="preserve">[同] </w:t>
      </w:r>
      <w:r>
        <w:rPr>
          <w:sz w:val="21"/>
          <w:szCs w:val="21"/>
        </w:rPr>
        <w:t>excessively, exorbitantly</w:t>
      </w:r>
    </w:p>
    <w:p w14:paraId="733A9783">
      <w:pPr>
        <w:jc w:val="both"/>
        <w:rPr>
          <w:sz w:val="21"/>
          <w:szCs w:val="21"/>
        </w:rPr>
      </w:pPr>
      <w:r>
        <w:rPr>
          <w:sz w:val="21"/>
          <w:szCs w:val="21"/>
        </w:rPr>
        <w:t xml:space="preserve">    </w:t>
      </w:r>
      <w:r>
        <w:rPr>
          <w:i/>
          <w:sz w:val="21"/>
          <w:szCs w:val="21"/>
        </w:rPr>
        <w:t xml:space="preserve">e.g. </w:t>
      </w:r>
      <w:r>
        <w:rPr>
          <w:sz w:val="21"/>
          <w:szCs w:val="21"/>
        </w:rPr>
        <w:t xml:space="preserve">Transportation of bulk goods by land was </w:t>
      </w:r>
      <w:r>
        <w:rPr>
          <w:b/>
          <w:i/>
          <w:sz w:val="21"/>
          <w:szCs w:val="21"/>
        </w:rPr>
        <w:t>prohibitively</w:t>
      </w:r>
      <w:r>
        <w:rPr>
          <w:sz w:val="21"/>
          <w:szCs w:val="21"/>
        </w:rPr>
        <w:t xml:space="preserve"> expensive and slow.</w:t>
      </w:r>
    </w:p>
    <w:p w14:paraId="2BCEE96E">
      <w:pPr>
        <w:jc w:val="both"/>
        <w:rPr>
          <w:sz w:val="21"/>
          <w:szCs w:val="21"/>
        </w:rPr>
      </w:pPr>
      <w:r>
        <w:rPr>
          <w:b/>
          <w:color w:val="FF0000"/>
          <w:sz w:val="21"/>
          <w:szCs w:val="21"/>
        </w:rPr>
        <w:t>project</w:t>
      </w:r>
      <w:r>
        <w:rPr>
          <w:b/>
          <w:sz w:val="21"/>
          <w:szCs w:val="21"/>
        </w:rPr>
        <w:t xml:space="preserve"> </w:t>
      </w:r>
      <w:r>
        <w:rPr>
          <w:sz w:val="21"/>
          <w:szCs w:val="21"/>
        </w:rPr>
        <w:t>/ˈprɒdʒekt/</w:t>
      </w:r>
    </w:p>
    <w:p w14:paraId="552D305F">
      <w:pPr>
        <w:jc w:val="both"/>
        <w:rPr>
          <w:sz w:val="21"/>
          <w:szCs w:val="21"/>
        </w:rPr>
      </w:pPr>
      <w:r>
        <w:rPr>
          <w:sz w:val="21"/>
          <w:szCs w:val="21"/>
        </w:rPr>
        <w:t xml:space="preserve">    </w:t>
      </w:r>
      <w:r>
        <w:rPr>
          <w:i/>
          <w:sz w:val="21"/>
          <w:szCs w:val="21"/>
        </w:rPr>
        <w:t xml:space="preserve">n. </w:t>
      </w:r>
      <w:r>
        <w:rPr>
          <w:sz w:val="21"/>
          <w:szCs w:val="21"/>
        </w:rPr>
        <w:t xml:space="preserve">项目；计划；方案 </w:t>
      </w:r>
      <w:r>
        <w:rPr>
          <w:b/>
          <w:sz w:val="21"/>
          <w:szCs w:val="21"/>
        </w:rPr>
        <w:t xml:space="preserve">[同] </w:t>
      </w:r>
      <w:r>
        <w:rPr>
          <w:sz w:val="21"/>
          <w:szCs w:val="21"/>
        </w:rPr>
        <w:t>plan, scheme, program</w:t>
      </w:r>
    </w:p>
    <w:p w14:paraId="34E109F3">
      <w:pPr>
        <w:jc w:val="both"/>
        <w:rPr>
          <w:sz w:val="21"/>
          <w:szCs w:val="21"/>
        </w:rPr>
      </w:pPr>
      <w:r>
        <w:rPr>
          <w:sz w:val="21"/>
          <w:szCs w:val="21"/>
        </w:rPr>
        <w:t xml:space="preserve">    </w:t>
      </w:r>
      <w:r>
        <w:rPr>
          <w:i/>
          <w:sz w:val="21"/>
          <w:szCs w:val="21"/>
        </w:rPr>
        <w:t xml:space="preserve">e.g. </w:t>
      </w:r>
      <w:r>
        <w:rPr>
          <w:sz w:val="21"/>
          <w:szCs w:val="21"/>
        </w:rPr>
        <w:t xml:space="preserve">But not everyone agrees that big dam </w:t>
      </w:r>
      <w:r>
        <w:rPr>
          <w:b/>
          <w:i/>
          <w:sz w:val="21"/>
          <w:szCs w:val="21"/>
        </w:rPr>
        <w:t>project</w:t>
      </w:r>
      <w:r>
        <w:rPr>
          <w:sz w:val="21"/>
          <w:szCs w:val="21"/>
        </w:rPr>
        <w:t>s are entirely beneficial.</w:t>
      </w:r>
    </w:p>
    <w:p w14:paraId="4AB91809">
      <w:pPr>
        <w:jc w:val="both"/>
        <w:rPr>
          <w:sz w:val="21"/>
          <w:szCs w:val="21"/>
        </w:rPr>
      </w:pPr>
      <w:r>
        <w:rPr>
          <w:b/>
          <w:sz w:val="21"/>
          <w:szCs w:val="21"/>
        </w:rPr>
        <w:t xml:space="preserve">projector </w:t>
      </w:r>
      <w:r>
        <w:rPr>
          <w:sz w:val="21"/>
          <w:szCs w:val="21"/>
        </w:rPr>
        <w:t>/prəˈdʒektə(r)/</w:t>
      </w:r>
    </w:p>
    <w:p w14:paraId="31A29625">
      <w:pPr>
        <w:jc w:val="both"/>
        <w:rPr>
          <w:sz w:val="21"/>
          <w:szCs w:val="21"/>
        </w:rPr>
      </w:pPr>
      <w:r>
        <w:rPr>
          <w:sz w:val="21"/>
          <w:szCs w:val="21"/>
        </w:rPr>
        <w:t xml:space="preserve">    </w:t>
      </w:r>
      <w:r>
        <w:rPr>
          <w:i/>
          <w:sz w:val="21"/>
          <w:szCs w:val="21"/>
        </w:rPr>
        <w:t xml:space="preserve">n. </w:t>
      </w:r>
      <w:r>
        <w:rPr>
          <w:sz w:val="21"/>
          <w:szCs w:val="21"/>
        </w:rPr>
        <w:t xml:space="preserve">投影仪；放映机 </w:t>
      </w:r>
      <w:r>
        <w:rPr>
          <w:b/>
          <w:sz w:val="21"/>
          <w:szCs w:val="21"/>
        </w:rPr>
        <w:t xml:space="preserve">[同] </w:t>
      </w:r>
      <w:r>
        <w:rPr>
          <w:sz w:val="21"/>
          <w:szCs w:val="21"/>
        </w:rPr>
        <w:t>beamer, projector</w:t>
      </w:r>
    </w:p>
    <w:p w14:paraId="01A79A86">
      <w:pPr>
        <w:jc w:val="both"/>
        <w:rPr>
          <w:sz w:val="21"/>
          <w:szCs w:val="21"/>
        </w:rPr>
      </w:pPr>
      <w:r>
        <w:rPr>
          <w:sz w:val="21"/>
          <w:szCs w:val="21"/>
        </w:rPr>
        <w:t xml:space="preserve">    </w:t>
      </w:r>
      <w:r>
        <w:rPr>
          <w:i/>
          <w:sz w:val="21"/>
          <w:szCs w:val="21"/>
        </w:rPr>
        <w:t xml:space="preserve">e.g. </w:t>
      </w:r>
      <w:r>
        <w:rPr>
          <w:sz w:val="21"/>
          <w:szCs w:val="21"/>
        </w:rPr>
        <w:t xml:space="preserve">He refused to develop projection technology, reasoning that if he made and sold </w:t>
      </w:r>
      <w:r>
        <w:rPr>
          <w:b/>
          <w:i/>
          <w:sz w:val="21"/>
          <w:szCs w:val="21"/>
        </w:rPr>
        <w:t>projector</w:t>
      </w:r>
      <w:r>
        <w:rPr>
          <w:sz w:val="21"/>
          <w:szCs w:val="21"/>
        </w:rPr>
        <w:t>s, then exhibitors would purchase only one machine-a projector-from him instead of several.</w:t>
      </w:r>
    </w:p>
    <w:p w14:paraId="00E380C2">
      <w:pPr>
        <w:jc w:val="both"/>
        <w:rPr>
          <w:sz w:val="21"/>
          <w:szCs w:val="21"/>
        </w:rPr>
      </w:pPr>
      <w:r>
        <w:rPr>
          <w:b/>
          <w:color w:val="FF0000"/>
          <w:sz w:val="21"/>
          <w:szCs w:val="21"/>
        </w:rPr>
        <w:t>projection</w:t>
      </w:r>
      <w:r>
        <w:rPr>
          <w:b/>
          <w:sz w:val="21"/>
          <w:szCs w:val="21"/>
        </w:rPr>
        <w:t xml:space="preserve"> </w:t>
      </w:r>
      <w:r>
        <w:rPr>
          <w:sz w:val="21"/>
          <w:szCs w:val="21"/>
        </w:rPr>
        <w:t>/prəˈdʒekʃn/</w:t>
      </w:r>
    </w:p>
    <w:p w14:paraId="09260434">
      <w:pPr>
        <w:jc w:val="both"/>
        <w:rPr>
          <w:sz w:val="21"/>
          <w:szCs w:val="21"/>
        </w:rPr>
      </w:pPr>
      <w:r>
        <w:rPr>
          <w:sz w:val="21"/>
          <w:szCs w:val="21"/>
        </w:rPr>
        <w:t xml:space="preserve">    </w:t>
      </w:r>
      <w:r>
        <w:rPr>
          <w:i/>
          <w:sz w:val="21"/>
          <w:szCs w:val="21"/>
        </w:rPr>
        <w:t xml:space="preserve">n. </w:t>
      </w:r>
      <w:r>
        <w:rPr>
          <w:sz w:val="21"/>
          <w:szCs w:val="21"/>
        </w:rPr>
        <w:t xml:space="preserve">预测；投射；突出部分 </w:t>
      </w:r>
      <w:r>
        <w:rPr>
          <w:b/>
          <w:sz w:val="21"/>
          <w:szCs w:val="21"/>
        </w:rPr>
        <w:t xml:space="preserve">[同] </w:t>
      </w:r>
      <w:r>
        <w:rPr>
          <w:sz w:val="21"/>
          <w:szCs w:val="21"/>
        </w:rPr>
        <w:t>forecast, estimate, protrusion</w:t>
      </w:r>
    </w:p>
    <w:p w14:paraId="7FCE6A20">
      <w:pPr>
        <w:jc w:val="both"/>
        <w:rPr>
          <w:sz w:val="21"/>
          <w:szCs w:val="21"/>
        </w:rPr>
      </w:pPr>
      <w:r>
        <w:rPr>
          <w:sz w:val="21"/>
          <w:szCs w:val="21"/>
        </w:rPr>
        <w:t xml:space="preserve">    </w:t>
      </w:r>
      <w:r>
        <w:rPr>
          <w:i/>
          <w:sz w:val="21"/>
          <w:szCs w:val="21"/>
        </w:rPr>
        <w:t xml:space="preserve">e.g. </w:t>
      </w:r>
      <w:r>
        <w:rPr>
          <w:sz w:val="21"/>
          <w:szCs w:val="21"/>
        </w:rPr>
        <w:t xml:space="preserve">Developments in Europe proved Edison wrong as inventors there devised large-screen </w:t>
      </w:r>
      <w:r>
        <w:rPr>
          <w:b/>
          <w:i/>
          <w:sz w:val="21"/>
          <w:szCs w:val="21"/>
        </w:rPr>
        <w:t>projection</w:t>
      </w:r>
      <w:r>
        <w:rPr>
          <w:sz w:val="21"/>
          <w:szCs w:val="21"/>
        </w:rPr>
        <w:t xml:space="preserve"> devices.</w:t>
      </w:r>
    </w:p>
    <w:p w14:paraId="2BEE4175">
      <w:pPr>
        <w:jc w:val="both"/>
        <w:rPr>
          <w:sz w:val="21"/>
          <w:szCs w:val="21"/>
        </w:rPr>
      </w:pPr>
      <w:r>
        <w:rPr>
          <w:b/>
          <w:sz w:val="21"/>
          <w:szCs w:val="21"/>
        </w:rPr>
        <w:t xml:space="preserve">proliferate </w:t>
      </w:r>
      <w:r>
        <w:rPr>
          <w:sz w:val="21"/>
          <w:szCs w:val="21"/>
        </w:rPr>
        <w:t>/prəˈlɪfəreɪt/</w:t>
      </w:r>
    </w:p>
    <w:p w14:paraId="228344C4">
      <w:pPr>
        <w:jc w:val="both"/>
        <w:rPr>
          <w:sz w:val="21"/>
          <w:szCs w:val="21"/>
        </w:rPr>
      </w:pPr>
      <w:r>
        <w:rPr>
          <w:sz w:val="21"/>
          <w:szCs w:val="21"/>
        </w:rPr>
        <w:t xml:space="preserve">    </w:t>
      </w:r>
      <w:r>
        <w:rPr>
          <w:i/>
          <w:sz w:val="21"/>
          <w:szCs w:val="21"/>
        </w:rPr>
        <w:t xml:space="preserve">vi. </w:t>
      </w:r>
      <w:r>
        <w:rPr>
          <w:sz w:val="21"/>
          <w:szCs w:val="21"/>
        </w:rPr>
        <w:t xml:space="preserve">激增；繁殖 </w:t>
      </w:r>
      <w:r>
        <w:rPr>
          <w:b/>
          <w:sz w:val="21"/>
          <w:szCs w:val="21"/>
        </w:rPr>
        <w:t xml:space="preserve">[同] </w:t>
      </w:r>
      <w:r>
        <w:rPr>
          <w:sz w:val="21"/>
          <w:szCs w:val="21"/>
        </w:rPr>
        <w:t>multiply, propagate, reproduce</w:t>
      </w:r>
    </w:p>
    <w:p w14:paraId="6479DA06">
      <w:pPr>
        <w:jc w:val="both"/>
        <w:rPr>
          <w:sz w:val="21"/>
          <w:szCs w:val="21"/>
        </w:rPr>
      </w:pPr>
      <w:r>
        <w:rPr>
          <w:sz w:val="21"/>
          <w:szCs w:val="21"/>
        </w:rPr>
        <w:t xml:space="preserve">    </w:t>
      </w:r>
      <w:r>
        <w:rPr>
          <w:i/>
          <w:sz w:val="21"/>
          <w:szCs w:val="21"/>
        </w:rPr>
        <w:t xml:space="preserve">e.g. </w:t>
      </w:r>
      <w:r>
        <w:rPr>
          <w:sz w:val="21"/>
          <w:szCs w:val="21"/>
        </w:rPr>
        <w:t xml:space="preserve">Unfortunately, many mapmakers of his time failed to adopt his practical approach to scale and location. Maps began to </w:t>
      </w:r>
      <w:r>
        <w:rPr>
          <w:b/>
          <w:i/>
          <w:sz w:val="21"/>
          <w:szCs w:val="21"/>
        </w:rPr>
        <w:t>proliferate</w:t>
      </w:r>
      <w:r>
        <w:rPr>
          <w:sz w:val="21"/>
          <w:szCs w:val="21"/>
        </w:rPr>
        <w:t xml:space="preserve"> in the sixteenth century.</w:t>
      </w:r>
    </w:p>
    <w:p w14:paraId="7AC86848">
      <w:pPr>
        <w:jc w:val="both"/>
        <w:rPr>
          <w:sz w:val="21"/>
          <w:szCs w:val="21"/>
        </w:rPr>
      </w:pPr>
      <w:r>
        <w:rPr>
          <w:b/>
          <w:color w:val="FF0000"/>
          <w:sz w:val="21"/>
          <w:szCs w:val="21"/>
        </w:rPr>
        <w:t>proliferation</w:t>
      </w:r>
      <w:r>
        <w:rPr>
          <w:b/>
          <w:sz w:val="21"/>
          <w:szCs w:val="21"/>
        </w:rPr>
        <w:t xml:space="preserve"> </w:t>
      </w:r>
      <w:r>
        <w:rPr>
          <w:sz w:val="21"/>
          <w:szCs w:val="21"/>
        </w:rPr>
        <w:t>/prəˌlɪfəˈreɪʃn/</w:t>
      </w:r>
    </w:p>
    <w:p w14:paraId="0C663959">
      <w:pPr>
        <w:jc w:val="both"/>
        <w:rPr>
          <w:sz w:val="21"/>
          <w:szCs w:val="21"/>
        </w:rPr>
      </w:pPr>
      <w:r>
        <w:rPr>
          <w:sz w:val="21"/>
          <w:szCs w:val="21"/>
        </w:rPr>
        <w:t xml:space="preserve">    </w:t>
      </w:r>
      <w:r>
        <w:rPr>
          <w:i/>
          <w:sz w:val="21"/>
          <w:szCs w:val="21"/>
        </w:rPr>
        <w:t xml:space="preserve">n. </w:t>
      </w:r>
      <w:r>
        <w:rPr>
          <w:sz w:val="21"/>
          <w:szCs w:val="21"/>
        </w:rPr>
        <w:t xml:space="preserve">扩散；激增 </w:t>
      </w:r>
      <w:r>
        <w:rPr>
          <w:b/>
          <w:sz w:val="21"/>
          <w:szCs w:val="21"/>
        </w:rPr>
        <w:t xml:space="preserve">[同] </w:t>
      </w:r>
      <w:r>
        <w:rPr>
          <w:sz w:val="21"/>
          <w:szCs w:val="21"/>
        </w:rPr>
        <w:t>growth, expansion, spread</w:t>
      </w:r>
    </w:p>
    <w:p w14:paraId="0905BE18">
      <w:pPr>
        <w:jc w:val="both"/>
        <w:rPr>
          <w:sz w:val="21"/>
          <w:szCs w:val="21"/>
        </w:rPr>
      </w:pPr>
      <w:r>
        <w:rPr>
          <w:sz w:val="21"/>
          <w:szCs w:val="21"/>
        </w:rPr>
        <w:t xml:space="preserve">    </w:t>
      </w:r>
      <w:r>
        <w:rPr>
          <w:i/>
          <w:sz w:val="21"/>
          <w:szCs w:val="21"/>
        </w:rPr>
        <w:t xml:space="preserve">e.g. </w:t>
      </w:r>
      <w:r>
        <w:rPr>
          <w:sz w:val="21"/>
          <w:szCs w:val="21"/>
        </w:rPr>
        <w:t xml:space="preserve">Such development led to keen </w:t>
      </w:r>
      <w:r>
        <w:rPr>
          <w:b/>
          <w:i/>
          <w:sz w:val="21"/>
          <w:szCs w:val="21"/>
        </w:rPr>
        <w:t>proliferation</w:t>
      </w:r>
      <w:r>
        <w:rPr>
          <w:sz w:val="21"/>
          <w:szCs w:val="21"/>
        </w:rPr>
        <w:t xml:space="preserve"> of crop output as the heated water metabolized the germination of crops and caused crops to mature even faster.</w:t>
      </w:r>
    </w:p>
    <w:p w14:paraId="2AC2EF16">
      <w:pPr>
        <w:jc w:val="both"/>
        <w:rPr>
          <w:sz w:val="21"/>
          <w:szCs w:val="21"/>
        </w:rPr>
      </w:pPr>
      <w:r>
        <w:rPr>
          <w:b/>
          <w:color w:val="FF0000"/>
          <w:sz w:val="21"/>
          <w:szCs w:val="21"/>
        </w:rPr>
        <w:t>prolific</w:t>
      </w:r>
      <w:r>
        <w:rPr>
          <w:b/>
          <w:sz w:val="21"/>
          <w:szCs w:val="21"/>
        </w:rPr>
        <w:t xml:space="preserve"> </w:t>
      </w:r>
      <w:r>
        <w:rPr>
          <w:sz w:val="21"/>
          <w:szCs w:val="21"/>
        </w:rPr>
        <w:t>/prəˈlɪfɪk/</w:t>
      </w:r>
    </w:p>
    <w:p w14:paraId="1DD50A59">
      <w:pPr>
        <w:jc w:val="both"/>
        <w:rPr>
          <w:sz w:val="21"/>
          <w:szCs w:val="21"/>
        </w:rPr>
      </w:pPr>
      <w:r>
        <w:rPr>
          <w:sz w:val="21"/>
          <w:szCs w:val="21"/>
        </w:rPr>
        <w:t xml:space="preserve">    </w:t>
      </w:r>
      <w:r>
        <w:rPr>
          <w:i/>
          <w:sz w:val="21"/>
          <w:szCs w:val="21"/>
        </w:rPr>
        <w:t xml:space="preserve">adj. </w:t>
      </w:r>
      <w:r>
        <w:rPr>
          <w:sz w:val="21"/>
          <w:szCs w:val="21"/>
        </w:rPr>
        <w:t xml:space="preserve">多产的；丰富的 </w:t>
      </w:r>
      <w:r>
        <w:rPr>
          <w:b/>
          <w:sz w:val="21"/>
          <w:szCs w:val="21"/>
        </w:rPr>
        <w:t xml:space="preserve">[同] </w:t>
      </w:r>
      <w:r>
        <w:rPr>
          <w:sz w:val="21"/>
          <w:szCs w:val="21"/>
        </w:rPr>
        <w:t>productive, fruitful, fertile</w:t>
      </w:r>
    </w:p>
    <w:p w14:paraId="191246E4">
      <w:pPr>
        <w:jc w:val="both"/>
        <w:rPr>
          <w:sz w:val="21"/>
          <w:szCs w:val="21"/>
        </w:rPr>
      </w:pPr>
      <w:r>
        <w:rPr>
          <w:sz w:val="21"/>
          <w:szCs w:val="21"/>
        </w:rPr>
        <w:t xml:space="preserve">    </w:t>
      </w:r>
      <w:r>
        <w:rPr>
          <w:i/>
          <w:sz w:val="21"/>
          <w:szCs w:val="21"/>
        </w:rPr>
        <w:t xml:space="preserve">e.g. </w:t>
      </w:r>
      <w:r>
        <w:rPr>
          <w:sz w:val="21"/>
          <w:szCs w:val="21"/>
        </w:rPr>
        <w:t xml:space="preserve">The beds of former lakes are also </w:t>
      </w:r>
      <w:r>
        <w:rPr>
          <w:b/>
          <w:i/>
          <w:sz w:val="21"/>
          <w:szCs w:val="21"/>
        </w:rPr>
        <w:t>prolific</w:t>
      </w:r>
      <w:r>
        <w:rPr>
          <w:sz w:val="21"/>
          <w:szCs w:val="21"/>
        </w:rPr>
        <w:t xml:space="preserve"> sources of fossils.</w:t>
      </w:r>
    </w:p>
    <w:p w14:paraId="585BA4B9">
      <w:pPr>
        <w:jc w:val="both"/>
        <w:rPr>
          <w:sz w:val="21"/>
          <w:szCs w:val="21"/>
        </w:rPr>
      </w:pPr>
      <w:r>
        <w:rPr>
          <w:b/>
          <w:color w:val="FF0000"/>
          <w:sz w:val="21"/>
          <w:szCs w:val="21"/>
        </w:rPr>
        <w:t>prolong</w:t>
      </w:r>
      <w:r>
        <w:rPr>
          <w:b/>
          <w:sz w:val="21"/>
          <w:szCs w:val="21"/>
        </w:rPr>
        <w:t xml:space="preserve"> </w:t>
      </w:r>
      <w:r>
        <w:rPr>
          <w:sz w:val="21"/>
          <w:szCs w:val="21"/>
        </w:rPr>
        <w:t>/prəˈlɒŋ/</w:t>
      </w:r>
    </w:p>
    <w:p w14:paraId="30F64FE9">
      <w:pPr>
        <w:jc w:val="both"/>
        <w:rPr>
          <w:sz w:val="21"/>
          <w:szCs w:val="21"/>
        </w:rPr>
      </w:pPr>
      <w:r>
        <w:rPr>
          <w:sz w:val="21"/>
          <w:szCs w:val="21"/>
        </w:rPr>
        <w:t xml:space="preserve">    </w:t>
      </w:r>
      <w:r>
        <w:rPr>
          <w:i/>
          <w:sz w:val="21"/>
          <w:szCs w:val="21"/>
        </w:rPr>
        <w:t xml:space="preserve">vt. </w:t>
      </w:r>
      <w:r>
        <w:rPr>
          <w:sz w:val="21"/>
          <w:szCs w:val="21"/>
        </w:rPr>
        <w:t xml:space="preserve">延长 </w:t>
      </w:r>
      <w:r>
        <w:rPr>
          <w:b/>
          <w:sz w:val="21"/>
          <w:szCs w:val="21"/>
        </w:rPr>
        <w:t xml:space="preserve">[同] </w:t>
      </w:r>
      <w:r>
        <w:rPr>
          <w:sz w:val="21"/>
          <w:szCs w:val="21"/>
        </w:rPr>
        <w:t>extend, lengthen, continue</w:t>
      </w:r>
    </w:p>
    <w:p w14:paraId="19082029">
      <w:pPr>
        <w:jc w:val="both"/>
        <w:rPr>
          <w:sz w:val="21"/>
          <w:szCs w:val="21"/>
        </w:rPr>
      </w:pPr>
      <w:r>
        <w:rPr>
          <w:sz w:val="21"/>
          <w:szCs w:val="21"/>
        </w:rPr>
        <w:t xml:space="preserve">    </w:t>
      </w:r>
      <w:r>
        <w:rPr>
          <w:i/>
          <w:sz w:val="21"/>
          <w:szCs w:val="21"/>
        </w:rPr>
        <w:t xml:space="preserve">e.g. </w:t>
      </w:r>
      <w:r>
        <w:rPr>
          <w:sz w:val="21"/>
          <w:szCs w:val="21"/>
        </w:rPr>
        <w:t xml:space="preserve">Savannas typically experience a rather </w:t>
      </w:r>
      <w:r>
        <w:rPr>
          <w:b/>
          <w:i/>
          <w:sz w:val="21"/>
          <w:szCs w:val="21"/>
        </w:rPr>
        <w:t>prolong</w:t>
      </w:r>
      <w:r>
        <w:rPr>
          <w:sz w:val="21"/>
          <w:szCs w:val="21"/>
        </w:rPr>
        <w:t>ed dry season.</w:t>
      </w:r>
    </w:p>
    <w:p w14:paraId="58806394">
      <w:pPr>
        <w:jc w:val="both"/>
        <w:rPr>
          <w:sz w:val="21"/>
          <w:szCs w:val="21"/>
        </w:rPr>
      </w:pPr>
      <w:r>
        <w:rPr>
          <w:b/>
          <w:color w:val="FF0000"/>
          <w:sz w:val="21"/>
          <w:szCs w:val="21"/>
        </w:rPr>
        <w:t>prominent</w:t>
      </w:r>
      <w:r>
        <w:rPr>
          <w:b/>
          <w:sz w:val="21"/>
          <w:szCs w:val="21"/>
        </w:rPr>
        <w:t xml:space="preserve"> </w:t>
      </w:r>
      <w:r>
        <w:rPr>
          <w:sz w:val="21"/>
          <w:szCs w:val="21"/>
        </w:rPr>
        <w:t>/ˈprɒmɪnənt/</w:t>
      </w:r>
    </w:p>
    <w:p w14:paraId="27520017">
      <w:pPr>
        <w:jc w:val="both"/>
        <w:rPr>
          <w:sz w:val="21"/>
          <w:szCs w:val="21"/>
        </w:rPr>
      </w:pPr>
      <w:r>
        <w:rPr>
          <w:sz w:val="21"/>
          <w:szCs w:val="21"/>
        </w:rPr>
        <w:t xml:space="preserve">    </w:t>
      </w:r>
      <w:r>
        <w:rPr>
          <w:i/>
          <w:sz w:val="21"/>
          <w:szCs w:val="21"/>
        </w:rPr>
        <w:t xml:space="preserve">adj. </w:t>
      </w:r>
      <w:r>
        <w:rPr>
          <w:sz w:val="21"/>
          <w:szCs w:val="21"/>
        </w:rPr>
        <w:t xml:space="preserve">著名的；突出的 </w:t>
      </w:r>
      <w:r>
        <w:rPr>
          <w:b/>
          <w:sz w:val="21"/>
          <w:szCs w:val="21"/>
        </w:rPr>
        <w:t xml:space="preserve">[同] </w:t>
      </w:r>
      <w:r>
        <w:rPr>
          <w:sz w:val="21"/>
          <w:szCs w:val="21"/>
        </w:rPr>
        <w:t>distinguished, notable, conspicuous</w:t>
      </w:r>
    </w:p>
    <w:p w14:paraId="090047D9">
      <w:pPr>
        <w:jc w:val="both"/>
        <w:rPr>
          <w:sz w:val="21"/>
          <w:szCs w:val="21"/>
        </w:rPr>
      </w:pPr>
      <w:r>
        <w:rPr>
          <w:sz w:val="21"/>
          <w:szCs w:val="21"/>
        </w:rPr>
        <w:t xml:space="preserve">    </w:t>
      </w:r>
      <w:r>
        <w:rPr>
          <w:i/>
          <w:sz w:val="21"/>
          <w:szCs w:val="21"/>
        </w:rPr>
        <w:t xml:space="preserve">e.g. </w:t>
      </w:r>
      <w:r>
        <w:rPr>
          <w:sz w:val="21"/>
          <w:szCs w:val="21"/>
        </w:rPr>
        <w:t xml:space="preserve">Another </w:t>
      </w:r>
      <w:r>
        <w:rPr>
          <w:b/>
          <w:i/>
          <w:sz w:val="21"/>
          <w:szCs w:val="21"/>
        </w:rPr>
        <w:t>prominent</w:t>
      </w:r>
      <w:r>
        <w:rPr>
          <w:sz w:val="21"/>
          <w:szCs w:val="21"/>
        </w:rPr>
        <w:t xml:space="preserve"> feature of Mars’s surface is cratering.</w:t>
      </w:r>
    </w:p>
    <w:p w14:paraId="1FD0C3BD">
      <w:pPr>
        <w:jc w:val="both"/>
        <w:rPr>
          <w:sz w:val="21"/>
          <w:szCs w:val="21"/>
        </w:rPr>
      </w:pPr>
      <w:r>
        <w:rPr>
          <w:b/>
          <w:sz w:val="21"/>
          <w:szCs w:val="21"/>
        </w:rPr>
        <w:t xml:space="preserve">prominence </w:t>
      </w:r>
      <w:r>
        <w:rPr>
          <w:sz w:val="21"/>
          <w:szCs w:val="21"/>
        </w:rPr>
        <w:t>/ˈprɒmɪnəns/</w:t>
      </w:r>
    </w:p>
    <w:p w14:paraId="37042263">
      <w:pPr>
        <w:jc w:val="both"/>
        <w:rPr>
          <w:sz w:val="21"/>
          <w:szCs w:val="21"/>
        </w:rPr>
      </w:pPr>
      <w:r>
        <w:rPr>
          <w:sz w:val="21"/>
          <w:szCs w:val="21"/>
        </w:rPr>
        <w:t xml:space="preserve">    </w:t>
      </w:r>
      <w:r>
        <w:rPr>
          <w:i/>
          <w:sz w:val="21"/>
          <w:szCs w:val="21"/>
        </w:rPr>
        <w:t xml:space="preserve">n. </w:t>
      </w:r>
      <w:r>
        <w:rPr>
          <w:sz w:val="21"/>
          <w:szCs w:val="21"/>
        </w:rPr>
        <w:t xml:space="preserve">显著；突出 </w:t>
      </w:r>
      <w:r>
        <w:rPr>
          <w:b/>
          <w:sz w:val="21"/>
          <w:szCs w:val="21"/>
        </w:rPr>
        <w:t xml:space="preserve">[同] </w:t>
      </w:r>
      <w:r>
        <w:rPr>
          <w:sz w:val="21"/>
          <w:szCs w:val="21"/>
        </w:rPr>
        <w:t>importance, distinction, notability</w:t>
      </w:r>
    </w:p>
    <w:p w14:paraId="571DCC6D">
      <w:pPr>
        <w:jc w:val="both"/>
        <w:rPr>
          <w:sz w:val="21"/>
          <w:szCs w:val="21"/>
        </w:rPr>
      </w:pPr>
      <w:r>
        <w:rPr>
          <w:sz w:val="21"/>
          <w:szCs w:val="21"/>
        </w:rPr>
        <w:t xml:space="preserve">    </w:t>
      </w:r>
      <w:r>
        <w:rPr>
          <w:i/>
          <w:sz w:val="21"/>
          <w:szCs w:val="21"/>
        </w:rPr>
        <w:t xml:space="preserve">e.g. </w:t>
      </w:r>
      <w:r>
        <w:rPr>
          <w:sz w:val="21"/>
          <w:szCs w:val="21"/>
        </w:rPr>
        <w:t xml:space="preserve">Their products, primarily silver plates and bowls, reflected their exalted status and testified to their customers' </w:t>
      </w:r>
      <w:r>
        <w:rPr>
          <w:b/>
          <w:i/>
          <w:sz w:val="21"/>
          <w:szCs w:val="21"/>
        </w:rPr>
        <w:t>prominence</w:t>
      </w:r>
      <w:r>
        <w:rPr>
          <w:sz w:val="21"/>
          <w:szCs w:val="21"/>
        </w:rPr>
        <w:t>.</w:t>
      </w:r>
    </w:p>
    <w:p w14:paraId="7ED29743">
      <w:pPr>
        <w:jc w:val="both"/>
        <w:rPr>
          <w:sz w:val="21"/>
          <w:szCs w:val="21"/>
        </w:rPr>
      </w:pPr>
      <w:r>
        <w:rPr>
          <w:b/>
          <w:color w:val="FF0000"/>
          <w:sz w:val="21"/>
          <w:szCs w:val="21"/>
        </w:rPr>
        <w:t>promising</w:t>
      </w:r>
      <w:r>
        <w:rPr>
          <w:b/>
          <w:sz w:val="21"/>
          <w:szCs w:val="21"/>
        </w:rPr>
        <w:t xml:space="preserve"> </w:t>
      </w:r>
      <w:r>
        <w:rPr>
          <w:sz w:val="21"/>
          <w:szCs w:val="21"/>
        </w:rPr>
        <w:t>/ˈprɒmɪsɪŋ/</w:t>
      </w:r>
    </w:p>
    <w:p w14:paraId="0A0C23FE">
      <w:pPr>
        <w:jc w:val="both"/>
        <w:rPr>
          <w:sz w:val="21"/>
          <w:szCs w:val="21"/>
        </w:rPr>
      </w:pPr>
      <w:r>
        <w:rPr>
          <w:sz w:val="21"/>
          <w:szCs w:val="21"/>
        </w:rPr>
        <w:t xml:space="preserve">    </w:t>
      </w:r>
      <w:r>
        <w:rPr>
          <w:i/>
          <w:sz w:val="21"/>
          <w:szCs w:val="21"/>
        </w:rPr>
        <w:t xml:space="preserve">adj. </w:t>
      </w:r>
      <w:r>
        <w:rPr>
          <w:sz w:val="21"/>
          <w:szCs w:val="21"/>
        </w:rPr>
        <w:t xml:space="preserve">有希望的；有前途的 </w:t>
      </w:r>
      <w:r>
        <w:rPr>
          <w:b/>
          <w:sz w:val="21"/>
          <w:szCs w:val="21"/>
        </w:rPr>
        <w:t xml:space="preserve">[同] </w:t>
      </w:r>
      <w:r>
        <w:rPr>
          <w:sz w:val="21"/>
          <w:szCs w:val="21"/>
        </w:rPr>
        <w:t>hopeful, encouraging, prospective</w:t>
      </w:r>
    </w:p>
    <w:p w14:paraId="3BDD913B">
      <w:pPr>
        <w:jc w:val="both"/>
        <w:rPr>
          <w:sz w:val="21"/>
          <w:szCs w:val="21"/>
        </w:rPr>
      </w:pPr>
      <w:r>
        <w:rPr>
          <w:sz w:val="21"/>
          <w:szCs w:val="21"/>
        </w:rPr>
        <w:t xml:space="preserve">    </w:t>
      </w:r>
      <w:r>
        <w:rPr>
          <w:i/>
          <w:sz w:val="21"/>
          <w:szCs w:val="21"/>
        </w:rPr>
        <w:t xml:space="preserve">e.g. </w:t>
      </w:r>
      <w:r>
        <w:rPr>
          <w:sz w:val="21"/>
          <w:szCs w:val="21"/>
        </w:rPr>
        <w:t xml:space="preserve">One award subsidizes a </w:t>
      </w:r>
      <w:r>
        <w:rPr>
          <w:b/>
          <w:i/>
          <w:sz w:val="21"/>
          <w:szCs w:val="21"/>
        </w:rPr>
        <w:t>promising</w:t>
      </w:r>
      <w:r>
        <w:rPr>
          <w:sz w:val="21"/>
          <w:szCs w:val="21"/>
        </w:rPr>
        <w:t xml:space="preserve"> American writer's visit to Rome.</w:t>
      </w:r>
    </w:p>
    <w:p w14:paraId="54807087">
      <w:pPr>
        <w:jc w:val="both"/>
        <w:rPr>
          <w:sz w:val="21"/>
          <w:szCs w:val="21"/>
        </w:rPr>
      </w:pPr>
      <w:r>
        <w:rPr>
          <w:b/>
          <w:color w:val="FF0000"/>
          <w:sz w:val="21"/>
          <w:szCs w:val="21"/>
        </w:rPr>
        <w:t>promote</w:t>
      </w:r>
      <w:r>
        <w:rPr>
          <w:b/>
          <w:sz w:val="21"/>
          <w:szCs w:val="21"/>
        </w:rPr>
        <w:t xml:space="preserve"> </w:t>
      </w:r>
      <w:r>
        <w:rPr>
          <w:sz w:val="21"/>
          <w:szCs w:val="21"/>
        </w:rPr>
        <w:t>/prəˈməʊt/</w:t>
      </w:r>
    </w:p>
    <w:p w14:paraId="028773BE">
      <w:pPr>
        <w:jc w:val="both"/>
        <w:rPr>
          <w:sz w:val="21"/>
          <w:szCs w:val="21"/>
        </w:rPr>
      </w:pPr>
      <w:r>
        <w:rPr>
          <w:sz w:val="21"/>
          <w:szCs w:val="21"/>
        </w:rPr>
        <w:t xml:space="preserve">    </w:t>
      </w:r>
      <w:r>
        <w:rPr>
          <w:i/>
          <w:sz w:val="21"/>
          <w:szCs w:val="21"/>
        </w:rPr>
        <w:t xml:space="preserve">vt. </w:t>
      </w:r>
      <w:r>
        <w:rPr>
          <w:sz w:val="21"/>
          <w:szCs w:val="21"/>
        </w:rPr>
        <w:t xml:space="preserve">促进；提升；晋升 </w:t>
      </w:r>
      <w:r>
        <w:rPr>
          <w:b/>
          <w:sz w:val="21"/>
          <w:szCs w:val="21"/>
        </w:rPr>
        <w:t xml:space="preserve">[同] </w:t>
      </w:r>
      <w:r>
        <w:rPr>
          <w:sz w:val="21"/>
          <w:szCs w:val="21"/>
        </w:rPr>
        <w:t>advance, encourage, foster</w:t>
      </w:r>
    </w:p>
    <w:p w14:paraId="5848A911">
      <w:pPr>
        <w:jc w:val="both"/>
        <w:rPr>
          <w:sz w:val="21"/>
          <w:szCs w:val="21"/>
        </w:rPr>
      </w:pPr>
      <w:r>
        <w:rPr>
          <w:sz w:val="21"/>
          <w:szCs w:val="21"/>
        </w:rPr>
        <w:t xml:space="preserve">    </w:t>
      </w:r>
      <w:r>
        <w:rPr>
          <w:i/>
          <w:sz w:val="21"/>
          <w:szCs w:val="21"/>
        </w:rPr>
        <w:t xml:space="preserve">e.g. </w:t>
      </w:r>
      <w:r>
        <w:rPr>
          <w:sz w:val="21"/>
          <w:szCs w:val="21"/>
        </w:rPr>
        <w:t xml:space="preserve">This forced </w:t>
      </w:r>
      <w:r>
        <w:rPr>
          <w:b/>
          <w:i/>
          <w:sz w:val="21"/>
          <w:szCs w:val="21"/>
        </w:rPr>
        <w:t>promote</w:t>
      </w:r>
      <w:r>
        <w:rPr>
          <w:sz w:val="21"/>
          <w:szCs w:val="21"/>
        </w:rPr>
        <w:t>d social bonds, which eventually led to domestication.</w:t>
      </w:r>
    </w:p>
    <w:p w14:paraId="59B72AF9">
      <w:pPr>
        <w:jc w:val="both"/>
        <w:rPr>
          <w:sz w:val="21"/>
          <w:szCs w:val="21"/>
        </w:rPr>
      </w:pPr>
      <w:r>
        <w:rPr>
          <w:b/>
          <w:sz w:val="21"/>
          <w:szCs w:val="21"/>
        </w:rPr>
        <w:t xml:space="preserve">promotion </w:t>
      </w:r>
      <w:r>
        <w:rPr>
          <w:sz w:val="21"/>
          <w:szCs w:val="21"/>
        </w:rPr>
        <w:t>/prəˈməʊʃn/</w:t>
      </w:r>
    </w:p>
    <w:p w14:paraId="16AA982A">
      <w:pPr>
        <w:jc w:val="both"/>
        <w:rPr>
          <w:sz w:val="21"/>
          <w:szCs w:val="21"/>
        </w:rPr>
      </w:pPr>
      <w:r>
        <w:rPr>
          <w:sz w:val="21"/>
          <w:szCs w:val="21"/>
        </w:rPr>
        <w:t xml:space="preserve">    </w:t>
      </w:r>
      <w:r>
        <w:rPr>
          <w:i/>
          <w:sz w:val="21"/>
          <w:szCs w:val="21"/>
        </w:rPr>
        <w:t xml:space="preserve">n. </w:t>
      </w:r>
      <w:r>
        <w:rPr>
          <w:sz w:val="21"/>
          <w:szCs w:val="21"/>
        </w:rPr>
        <w:t xml:space="preserve">促进；晋升；推广 </w:t>
      </w:r>
      <w:r>
        <w:rPr>
          <w:b/>
          <w:sz w:val="21"/>
          <w:szCs w:val="21"/>
        </w:rPr>
        <w:t xml:space="preserve">[同] </w:t>
      </w:r>
      <w:r>
        <w:rPr>
          <w:sz w:val="21"/>
          <w:szCs w:val="21"/>
        </w:rPr>
        <w:t>advancement, elevation, marketing</w:t>
      </w:r>
    </w:p>
    <w:p w14:paraId="385FC371">
      <w:pPr>
        <w:jc w:val="both"/>
        <w:rPr>
          <w:sz w:val="21"/>
          <w:szCs w:val="21"/>
        </w:rPr>
      </w:pPr>
      <w:r>
        <w:rPr>
          <w:sz w:val="21"/>
          <w:szCs w:val="21"/>
        </w:rPr>
        <w:t xml:space="preserve">    </w:t>
      </w:r>
      <w:r>
        <w:rPr>
          <w:i/>
          <w:sz w:val="21"/>
          <w:szCs w:val="21"/>
        </w:rPr>
        <w:t xml:space="preserve">e.g. </w:t>
      </w:r>
      <w:r>
        <w:rPr>
          <w:sz w:val="21"/>
          <w:szCs w:val="21"/>
        </w:rPr>
        <w:t xml:space="preserve">In December of that year, a group of thirty artists gathered in the studio of John Falconer in New York City and drafted both a constitution and bylaws, establishing The Society for the </w:t>
      </w:r>
      <w:r>
        <w:rPr>
          <w:b/>
          <w:i/>
          <w:sz w:val="21"/>
          <w:szCs w:val="21"/>
        </w:rPr>
        <w:t>Promotion</w:t>
      </w:r>
      <w:r>
        <w:rPr>
          <w:sz w:val="21"/>
          <w:szCs w:val="21"/>
        </w:rPr>
        <w:t xml:space="preserve"> of Painting in Water Color.</w:t>
      </w:r>
    </w:p>
    <w:p w14:paraId="1BB438D0">
      <w:pPr>
        <w:jc w:val="both"/>
        <w:rPr>
          <w:sz w:val="21"/>
          <w:szCs w:val="21"/>
        </w:rPr>
      </w:pPr>
      <w:r>
        <w:rPr>
          <w:b/>
          <w:color w:val="FF0000"/>
          <w:sz w:val="21"/>
          <w:szCs w:val="21"/>
        </w:rPr>
        <w:t>prompt</w:t>
      </w:r>
      <w:r>
        <w:rPr>
          <w:b/>
          <w:sz w:val="21"/>
          <w:szCs w:val="21"/>
        </w:rPr>
        <w:t xml:space="preserve"> </w:t>
      </w:r>
      <w:r>
        <w:rPr>
          <w:sz w:val="21"/>
          <w:szCs w:val="21"/>
        </w:rPr>
        <w:t>/prɒmpt/</w:t>
      </w:r>
    </w:p>
    <w:p w14:paraId="0ACF9381">
      <w:pPr>
        <w:jc w:val="both"/>
        <w:rPr>
          <w:sz w:val="21"/>
          <w:szCs w:val="21"/>
        </w:rPr>
      </w:pPr>
      <w:r>
        <w:rPr>
          <w:sz w:val="21"/>
          <w:szCs w:val="21"/>
        </w:rPr>
        <w:t xml:space="preserve">    </w:t>
      </w:r>
      <w:r>
        <w:rPr>
          <w:i/>
          <w:sz w:val="21"/>
          <w:szCs w:val="21"/>
        </w:rPr>
        <w:t xml:space="preserve">vt. </w:t>
      </w:r>
      <w:r>
        <w:rPr>
          <w:sz w:val="21"/>
          <w:szCs w:val="21"/>
        </w:rPr>
        <w:t xml:space="preserve">促使；鼓励 </w:t>
      </w:r>
      <w:r>
        <w:rPr>
          <w:b/>
          <w:sz w:val="21"/>
          <w:szCs w:val="21"/>
        </w:rPr>
        <w:t xml:space="preserve">[同] </w:t>
      </w:r>
      <w:r>
        <w:rPr>
          <w:sz w:val="21"/>
          <w:szCs w:val="21"/>
        </w:rPr>
        <w:t>motivate, encourage, induce</w:t>
      </w:r>
    </w:p>
    <w:p w14:paraId="41A0F763">
      <w:pPr>
        <w:jc w:val="both"/>
        <w:rPr>
          <w:sz w:val="21"/>
          <w:szCs w:val="21"/>
        </w:rPr>
      </w:pPr>
      <w:r>
        <w:rPr>
          <w:sz w:val="21"/>
          <w:szCs w:val="21"/>
        </w:rPr>
        <w:t xml:space="preserve">    </w:t>
      </w:r>
      <w:r>
        <w:rPr>
          <w:i/>
          <w:sz w:val="21"/>
          <w:szCs w:val="21"/>
        </w:rPr>
        <w:t xml:space="preserve">e.g. </w:t>
      </w:r>
      <w:r>
        <w:rPr>
          <w:sz w:val="21"/>
          <w:szCs w:val="21"/>
        </w:rPr>
        <w:t xml:space="preserve">Their different currencies </w:t>
      </w:r>
      <w:r>
        <w:rPr>
          <w:b/>
          <w:i/>
          <w:sz w:val="21"/>
          <w:szCs w:val="21"/>
        </w:rPr>
        <w:t>prompt</w:t>
      </w:r>
      <w:r>
        <w:rPr>
          <w:sz w:val="21"/>
          <w:szCs w:val="21"/>
        </w:rPr>
        <w:t>ed the first development of banking techniques.</w:t>
      </w:r>
    </w:p>
    <w:p w14:paraId="73BBC62E">
      <w:pPr>
        <w:jc w:val="both"/>
        <w:rPr>
          <w:sz w:val="21"/>
          <w:szCs w:val="21"/>
        </w:rPr>
      </w:pPr>
      <w:r>
        <w:rPr>
          <w:sz w:val="21"/>
          <w:szCs w:val="21"/>
        </w:rPr>
        <w:t xml:space="preserve">    </w:t>
      </w:r>
      <w:r>
        <w:rPr>
          <w:i/>
          <w:sz w:val="21"/>
          <w:szCs w:val="21"/>
        </w:rPr>
        <w:t xml:space="preserve">adj. </w:t>
      </w:r>
      <w:r>
        <w:rPr>
          <w:sz w:val="21"/>
          <w:szCs w:val="21"/>
        </w:rPr>
        <w:t xml:space="preserve">迅速的；及时的 </w:t>
      </w:r>
      <w:r>
        <w:rPr>
          <w:b/>
          <w:sz w:val="21"/>
          <w:szCs w:val="21"/>
        </w:rPr>
        <w:t xml:space="preserve">[同] </w:t>
      </w:r>
      <w:r>
        <w:rPr>
          <w:sz w:val="21"/>
          <w:szCs w:val="21"/>
        </w:rPr>
        <w:t>quick, punctual, immediate</w:t>
      </w:r>
    </w:p>
    <w:p w14:paraId="27F82817">
      <w:pPr>
        <w:jc w:val="both"/>
        <w:rPr>
          <w:sz w:val="21"/>
          <w:szCs w:val="21"/>
        </w:rPr>
      </w:pPr>
      <w:r>
        <w:rPr>
          <w:sz w:val="21"/>
          <w:szCs w:val="21"/>
        </w:rPr>
        <w:t xml:space="preserve">    </w:t>
      </w:r>
      <w:r>
        <w:rPr>
          <w:i/>
          <w:sz w:val="21"/>
          <w:szCs w:val="21"/>
        </w:rPr>
        <w:t xml:space="preserve">n. </w:t>
      </w:r>
      <w:r>
        <w:rPr>
          <w:sz w:val="21"/>
          <w:szCs w:val="21"/>
        </w:rPr>
        <w:t xml:space="preserve">提示；鼓励 </w:t>
      </w:r>
      <w:r>
        <w:rPr>
          <w:b/>
          <w:sz w:val="21"/>
          <w:szCs w:val="21"/>
        </w:rPr>
        <w:t xml:space="preserve">[同] </w:t>
      </w:r>
      <w:r>
        <w:rPr>
          <w:sz w:val="21"/>
          <w:szCs w:val="21"/>
        </w:rPr>
        <w:t>cue, reminder, signal</w:t>
      </w:r>
    </w:p>
    <w:p w14:paraId="562AAA72">
      <w:pPr>
        <w:jc w:val="both"/>
        <w:rPr>
          <w:sz w:val="21"/>
          <w:szCs w:val="21"/>
        </w:rPr>
      </w:pPr>
      <w:r>
        <w:rPr>
          <w:sz w:val="21"/>
          <w:szCs w:val="21"/>
        </w:rPr>
        <w:t xml:space="preserve"> </w:t>
      </w:r>
      <w:r>
        <w:rPr>
          <w:b/>
          <w:color w:val="FF0000"/>
          <w:sz w:val="21"/>
          <w:szCs w:val="21"/>
        </w:rPr>
        <w:t>prone</w:t>
      </w:r>
      <w:r>
        <w:rPr>
          <w:b/>
          <w:sz w:val="21"/>
          <w:szCs w:val="21"/>
        </w:rPr>
        <w:t xml:space="preserve"> </w:t>
      </w:r>
      <w:r>
        <w:rPr>
          <w:sz w:val="21"/>
          <w:szCs w:val="21"/>
        </w:rPr>
        <w:t>/prəʊn/</w:t>
      </w:r>
    </w:p>
    <w:p w14:paraId="2C27ACA8">
      <w:pPr>
        <w:jc w:val="both"/>
        <w:rPr>
          <w:sz w:val="21"/>
          <w:szCs w:val="21"/>
        </w:rPr>
      </w:pPr>
      <w:r>
        <w:rPr>
          <w:sz w:val="21"/>
          <w:szCs w:val="21"/>
        </w:rPr>
        <w:t xml:space="preserve">    </w:t>
      </w:r>
      <w:r>
        <w:rPr>
          <w:i/>
          <w:sz w:val="21"/>
          <w:szCs w:val="21"/>
        </w:rPr>
        <w:t xml:space="preserve">adj. </w:t>
      </w:r>
      <w:r>
        <w:rPr>
          <w:sz w:val="21"/>
          <w:szCs w:val="21"/>
        </w:rPr>
        <w:t xml:space="preserve">易于…的；倾向于…的 </w:t>
      </w:r>
      <w:r>
        <w:rPr>
          <w:b/>
          <w:sz w:val="21"/>
          <w:szCs w:val="21"/>
        </w:rPr>
        <w:t xml:space="preserve">[同] </w:t>
      </w:r>
      <w:r>
        <w:rPr>
          <w:sz w:val="21"/>
          <w:szCs w:val="21"/>
        </w:rPr>
        <w:t>liable, inclined, susceptible</w:t>
      </w:r>
    </w:p>
    <w:p w14:paraId="78B60BF6">
      <w:pPr>
        <w:jc w:val="both"/>
        <w:rPr>
          <w:sz w:val="21"/>
          <w:szCs w:val="21"/>
        </w:rPr>
      </w:pPr>
      <w:r>
        <w:rPr>
          <w:sz w:val="21"/>
          <w:szCs w:val="21"/>
        </w:rPr>
        <w:t xml:space="preserve">    </w:t>
      </w:r>
      <w:r>
        <w:rPr>
          <w:i/>
          <w:sz w:val="21"/>
          <w:szCs w:val="21"/>
        </w:rPr>
        <w:t xml:space="preserve">e.g. </w:t>
      </w:r>
      <w:r>
        <w:rPr>
          <w:sz w:val="21"/>
          <w:szCs w:val="21"/>
        </w:rPr>
        <w:t xml:space="preserve">Some men are in a </w:t>
      </w:r>
      <w:r>
        <w:rPr>
          <w:b/>
          <w:i/>
          <w:sz w:val="21"/>
          <w:szCs w:val="21"/>
        </w:rPr>
        <w:t>prone</w:t>
      </w:r>
      <w:r>
        <w:rPr>
          <w:sz w:val="21"/>
          <w:szCs w:val="21"/>
        </w:rPr>
        <w:t xml:space="preserve"> position and some have bird or animal heads.</w:t>
      </w:r>
    </w:p>
    <w:p w14:paraId="33EEEEB0">
      <w:pPr>
        <w:jc w:val="both"/>
        <w:rPr>
          <w:sz w:val="21"/>
          <w:szCs w:val="21"/>
        </w:rPr>
      </w:pPr>
      <w:r>
        <w:rPr>
          <w:b/>
          <w:color w:val="FF0000"/>
          <w:sz w:val="21"/>
          <w:szCs w:val="21"/>
        </w:rPr>
        <w:t>pronounced</w:t>
      </w:r>
      <w:r>
        <w:rPr>
          <w:b/>
          <w:sz w:val="21"/>
          <w:szCs w:val="21"/>
        </w:rPr>
        <w:t xml:space="preserve"> </w:t>
      </w:r>
      <w:r>
        <w:rPr>
          <w:sz w:val="21"/>
          <w:szCs w:val="21"/>
        </w:rPr>
        <w:t>/prəˈnaʊnst/</w:t>
      </w:r>
    </w:p>
    <w:p w14:paraId="433F8976">
      <w:pPr>
        <w:jc w:val="both"/>
        <w:rPr>
          <w:sz w:val="21"/>
          <w:szCs w:val="21"/>
        </w:rPr>
      </w:pPr>
      <w:r>
        <w:rPr>
          <w:sz w:val="21"/>
          <w:szCs w:val="21"/>
        </w:rPr>
        <w:t xml:space="preserve">    </w:t>
      </w:r>
      <w:r>
        <w:rPr>
          <w:i/>
          <w:sz w:val="21"/>
          <w:szCs w:val="21"/>
        </w:rPr>
        <w:t xml:space="preserve">adj. </w:t>
      </w:r>
      <w:r>
        <w:rPr>
          <w:sz w:val="21"/>
          <w:szCs w:val="21"/>
        </w:rPr>
        <w:t xml:space="preserve">明显的；显著的 </w:t>
      </w:r>
      <w:r>
        <w:rPr>
          <w:b/>
          <w:sz w:val="21"/>
          <w:szCs w:val="21"/>
        </w:rPr>
        <w:t xml:space="preserve">[同] </w:t>
      </w:r>
      <w:r>
        <w:rPr>
          <w:sz w:val="21"/>
          <w:szCs w:val="21"/>
        </w:rPr>
        <w:t>marked, distinct, evident</w:t>
      </w:r>
    </w:p>
    <w:p w14:paraId="374D7667">
      <w:pPr>
        <w:jc w:val="both"/>
        <w:rPr>
          <w:sz w:val="21"/>
          <w:szCs w:val="21"/>
        </w:rPr>
      </w:pPr>
      <w:r>
        <w:rPr>
          <w:sz w:val="21"/>
          <w:szCs w:val="21"/>
        </w:rPr>
        <w:t xml:space="preserve">    </w:t>
      </w:r>
      <w:r>
        <w:rPr>
          <w:i/>
          <w:sz w:val="21"/>
          <w:szCs w:val="21"/>
        </w:rPr>
        <w:t xml:space="preserve">e.g. </w:t>
      </w:r>
      <w:r>
        <w:rPr>
          <w:sz w:val="21"/>
          <w:szCs w:val="21"/>
        </w:rPr>
        <w:t xml:space="preserve">Its behavior displays </w:t>
      </w:r>
      <w:r>
        <w:rPr>
          <w:b/>
          <w:i/>
          <w:sz w:val="21"/>
          <w:szCs w:val="21"/>
        </w:rPr>
        <w:t>pronounced</w:t>
      </w:r>
      <w:r>
        <w:rPr>
          <w:sz w:val="21"/>
          <w:szCs w:val="21"/>
        </w:rPr>
        <w:t xml:space="preserve"> swings between a warm state—El Nino— and a relatively cool one—La Nina.</w:t>
      </w:r>
    </w:p>
    <w:p w14:paraId="433F5283">
      <w:pPr>
        <w:jc w:val="both"/>
        <w:rPr>
          <w:sz w:val="21"/>
          <w:szCs w:val="21"/>
        </w:rPr>
      </w:pPr>
      <w:r>
        <w:rPr>
          <w:b/>
          <w:color w:val="FF0000"/>
          <w:sz w:val="21"/>
          <w:szCs w:val="21"/>
        </w:rPr>
        <w:t>propagate</w:t>
      </w:r>
      <w:r>
        <w:rPr>
          <w:b/>
          <w:sz w:val="21"/>
          <w:szCs w:val="21"/>
        </w:rPr>
        <w:t xml:space="preserve"> </w:t>
      </w:r>
      <w:r>
        <w:rPr>
          <w:sz w:val="21"/>
          <w:szCs w:val="21"/>
        </w:rPr>
        <w:t>/ˈprɒpəɡeɪt/</w:t>
      </w:r>
    </w:p>
    <w:p w14:paraId="5BAFD332">
      <w:pPr>
        <w:jc w:val="both"/>
        <w:rPr>
          <w:sz w:val="21"/>
          <w:szCs w:val="21"/>
        </w:rPr>
      </w:pPr>
      <w:r>
        <w:rPr>
          <w:sz w:val="21"/>
          <w:szCs w:val="21"/>
        </w:rPr>
        <w:t xml:space="preserve">    </w:t>
      </w:r>
      <w:r>
        <w:rPr>
          <w:i/>
          <w:sz w:val="21"/>
          <w:szCs w:val="21"/>
        </w:rPr>
        <w:t xml:space="preserve">vt./vi. </w:t>
      </w:r>
      <w:r>
        <w:rPr>
          <w:sz w:val="21"/>
          <w:szCs w:val="21"/>
        </w:rPr>
        <w:t xml:space="preserve">繁殖；传播 </w:t>
      </w:r>
      <w:r>
        <w:rPr>
          <w:b/>
          <w:sz w:val="21"/>
          <w:szCs w:val="21"/>
        </w:rPr>
        <w:t xml:space="preserve">[同] </w:t>
      </w:r>
      <w:r>
        <w:rPr>
          <w:sz w:val="21"/>
          <w:szCs w:val="21"/>
        </w:rPr>
        <w:t>spread, disseminate, reproduce</w:t>
      </w:r>
    </w:p>
    <w:p w14:paraId="5F610EBD">
      <w:pPr>
        <w:jc w:val="both"/>
        <w:rPr>
          <w:sz w:val="21"/>
          <w:szCs w:val="21"/>
        </w:rPr>
      </w:pPr>
      <w:r>
        <w:rPr>
          <w:sz w:val="21"/>
          <w:szCs w:val="21"/>
        </w:rPr>
        <w:t xml:space="preserve">    </w:t>
      </w:r>
      <w:r>
        <w:rPr>
          <w:i/>
          <w:sz w:val="21"/>
          <w:szCs w:val="21"/>
        </w:rPr>
        <w:t xml:space="preserve">e.g. </w:t>
      </w:r>
      <w:r>
        <w:rPr>
          <w:sz w:val="21"/>
          <w:szCs w:val="21"/>
        </w:rPr>
        <w:t xml:space="preserve">Plants died for lack of sunlight, and effects </w:t>
      </w:r>
      <w:r>
        <w:rPr>
          <w:b/>
          <w:i/>
          <w:sz w:val="21"/>
          <w:szCs w:val="21"/>
        </w:rPr>
        <w:t>propagate</w:t>
      </w:r>
      <w:r>
        <w:rPr>
          <w:sz w:val="21"/>
          <w:szCs w:val="21"/>
        </w:rPr>
        <w:t>d throughout the food chain.</w:t>
      </w:r>
    </w:p>
    <w:p w14:paraId="7CF98920">
      <w:pPr>
        <w:jc w:val="both"/>
        <w:rPr>
          <w:sz w:val="21"/>
          <w:szCs w:val="21"/>
        </w:rPr>
      </w:pPr>
      <w:r>
        <w:rPr>
          <w:b/>
          <w:sz w:val="21"/>
          <w:szCs w:val="21"/>
        </w:rPr>
        <w:t xml:space="preserve">propagation </w:t>
      </w:r>
      <w:r>
        <w:rPr>
          <w:sz w:val="21"/>
          <w:szCs w:val="21"/>
        </w:rPr>
        <w:t>/ˌprɒpəˈɡeɪʃn/</w:t>
      </w:r>
    </w:p>
    <w:p w14:paraId="31204B3A">
      <w:pPr>
        <w:jc w:val="both"/>
        <w:rPr>
          <w:sz w:val="21"/>
          <w:szCs w:val="21"/>
        </w:rPr>
      </w:pPr>
      <w:r>
        <w:rPr>
          <w:sz w:val="21"/>
          <w:szCs w:val="21"/>
        </w:rPr>
        <w:t xml:space="preserve">    </w:t>
      </w:r>
      <w:r>
        <w:rPr>
          <w:i/>
          <w:sz w:val="21"/>
          <w:szCs w:val="21"/>
        </w:rPr>
        <w:t xml:space="preserve">n. </w:t>
      </w:r>
      <w:r>
        <w:rPr>
          <w:sz w:val="21"/>
          <w:szCs w:val="21"/>
        </w:rPr>
        <w:t xml:space="preserve">传播；繁殖 </w:t>
      </w:r>
      <w:r>
        <w:rPr>
          <w:b/>
          <w:sz w:val="21"/>
          <w:szCs w:val="21"/>
        </w:rPr>
        <w:t xml:space="preserve">[同] </w:t>
      </w:r>
      <w:r>
        <w:rPr>
          <w:sz w:val="21"/>
          <w:szCs w:val="21"/>
        </w:rPr>
        <w:t>spread, dissemination, reproduction</w:t>
      </w:r>
    </w:p>
    <w:p w14:paraId="2C448CD4">
      <w:pPr>
        <w:jc w:val="both"/>
        <w:rPr>
          <w:sz w:val="21"/>
          <w:szCs w:val="21"/>
        </w:rPr>
      </w:pPr>
      <w:r>
        <w:rPr>
          <w:sz w:val="21"/>
          <w:szCs w:val="21"/>
        </w:rPr>
        <w:t xml:space="preserve">    </w:t>
      </w:r>
      <w:r>
        <w:rPr>
          <w:i/>
          <w:sz w:val="21"/>
          <w:szCs w:val="21"/>
        </w:rPr>
        <w:t xml:space="preserve">e.g. </w:t>
      </w:r>
      <w:r>
        <w:rPr>
          <w:sz w:val="21"/>
          <w:szCs w:val="21"/>
        </w:rPr>
        <w:t>Shedding branches can also be useful for self-</w:t>
      </w:r>
      <w:r>
        <w:rPr>
          <w:b/>
          <w:i/>
          <w:sz w:val="21"/>
          <w:szCs w:val="21"/>
        </w:rPr>
        <w:t>propagation</w:t>
      </w:r>
      <w:r>
        <w:rPr>
          <w:sz w:val="21"/>
          <w:szCs w:val="21"/>
        </w:rPr>
        <w:t>.</w:t>
      </w:r>
    </w:p>
    <w:p w14:paraId="350E28E7">
      <w:pPr>
        <w:jc w:val="both"/>
        <w:rPr>
          <w:sz w:val="21"/>
          <w:szCs w:val="21"/>
        </w:rPr>
      </w:pPr>
      <w:r>
        <w:rPr>
          <w:b/>
          <w:color w:val="FF0000"/>
          <w:sz w:val="21"/>
          <w:szCs w:val="21"/>
        </w:rPr>
        <w:t>propel</w:t>
      </w:r>
      <w:r>
        <w:rPr>
          <w:b/>
          <w:sz w:val="21"/>
          <w:szCs w:val="21"/>
        </w:rPr>
        <w:t xml:space="preserve"> </w:t>
      </w:r>
      <w:r>
        <w:rPr>
          <w:sz w:val="21"/>
          <w:szCs w:val="21"/>
        </w:rPr>
        <w:t>/prəˈpel/</w:t>
      </w:r>
    </w:p>
    <w:p w14:paraId="78AB42F9">
      <w:pPr>
        <w:jc w:val="both"/>
        <w:rPr>
          <w:sz w:val="21"/>
          <w:szCs w:val="21"/>
        </w:rPr>
      </w:pPr>
      <w:r>
        <w:rPr>
          <w:sz w:val="21"/>
          <w:szCs w:val="21"/>
        </w:rPr>
        <w:t xml:space="preserve">    </w:t>
      </w:r>
      <w:r>
        <w:rPr>
          <w:i/>
          <w:sz w:val="21"/>
          <w:szCs w:val="21"/>
        </w:rPr>
        <w:t xml:space="preserve">vt. </w:t>
      </w:r>
      <w:r>
        <w:rPr>
          <w:sz w:val="21"/>
          <w:szCs w:val="21"/>
        </w:rPr>
        <w:t xml:space="preserve">推动；驱使 </w:t>
      </w:r>
      <w:r>
        <w:rPr>
          <w:b/>
          <w:sz w:val="21"/>
          <w:szCs w:val="21"/>
        </w:rPr>
        <w:t xml:space="preserve">[同] </w:t>
      </w:r>
      <w:r>
        <w:rPr>
          <w:sz w:val="21"/>
          <w:szCs w:val="21"/>
        </w:rPr>
        <w:t>drive, thrust, push</w:t>
      </w:r>
    </w:p>
    <w:p w14:paraId="2536CB4D">
      <w:pPr>
        <w:jc w:val="both"/>
        <w:rPr>
          <w:sz w:val="21"/>
          <w:szCs w:val="21"/>
        </w:rPr>
      </w:pPr>
      <w:r>
        <w:rPr>
          <w:sz w:val="21"/>
          <w:szCs w:val="21"/>
        </w:rPr>
        <w:t xml:space="preserve">    </w:t>
      </w:r>
      <w:r>
        <w:rPr>
          <w:i/>
          <w:sz w:val="21"/>
          <w:szCs w:val="21"/>
        </w:rPr>
        <w:t xml:space="preserve">e.g. </w:t>
      </w:r>
      <w:r>
        <w:rPr>
          <w:sz w:val="21"/>
          <w:szCs w:val="21"/>
        </w:rPr>
        <w:t xml:space="preserve">Railroads also </w:t>
      </w:r>
      <w:r>
        <w:rPr>
          <w:b/>
          <w:i/>
          <w:sz w:val="21"/>
          <w:szCs w:val="21"/>
        </w:rPr>
        <w:t>propel</w:t>
      </w:r>
      <w:r>
        <w:rPr>
          <w:sz w:val="21"/>
          <w:szCs w:val="21"/>
        </w:rPr>
        <w:t>led the growth of small towns along their routes.</w:t>
      </w:r>
    </w:p>
    <w:p w14:paraId="17FFABE2">
      <w:pPr>
        <w:jc w:val="both"/>
        <w:rPr>
          <w:sz w:val="21"/>
          <w:szCs w:val="21"/>
        </w:rPr>
      </w:pPr>
      <w:r>
        <w:rPr>
          <w:b/>
          <w:sz w:val="21"/>
          <w:szCs w:val="21"/>
        </w:rPr>
        <w:t xml:space="preserve">propensity </w:t>
      </w:r>
      <w:r>
        <w:rPr>
          <w:sz w:val="21"/>
          <w:szCs w:val="21"/>
        </w:rPr>
        <w:t>/prəˈpensəti/</w:t>
      </w:r>
    </w:p>
    <w:p w14:paraId="38B29411">
      <w:pPr>
        <w:jc w:val="both"/>
        <w:rPr>
          <w:sz w:val="21"/>
          <w:szCs w:val="21"/>
        </w:rPr>
      </w:pPr>
      <w:r>
        <w:rPr>
          <w:sz w:val="21"/>
          <w:szCs w:val="21"/>
        </w:rPr>
        <w:t xml:space="preserve">    </w:t>
      </w:r>
      <w:r>
        <w:rPr>
          <w:i/>
          <w:sz w:val="21"/>
          <w:szCs w:val="21"/>
        </w:rPr>
        <w:t xml:space="preserve">n. </w:t>
      </w:r>
      <w:r>
        <w:rPr>
          <w:sz w:val="21"/>
          <w:szCs w:val="21"/>
        </w:rPr>
        <w:t xml:space="preserve">倾向；癖性 </w:t>
      </w:r>
      <w:r>
        <w:rPr>
          <w:b/>
          <w:sz w:val="21"/>
          <w:szCs w:val="21"/>
        </w:rPr>
        <w:t xml:space="preserve">[同] </w:t>
      </w:r>
      <w:r>
        <w:rPr>
          <w:sz w:val="21"/>
          <w:szCs w:val="21"/>
        </w:rPr>
        <w:t>inclination, tendency, predisposition</w:t>
      </w:r>
    </w:p>
    <w:p w14:paraId="353A38E6">
      <w:pPr>
        <w:jc w:val="both"/>
        <w:rPr>
          <w:sz w:val="21"/>
          <w:szCs w:val="21"/>
        </w:rPr>
      </w:pPr>
      <w:r>
        <w:rPr>
          <w:sz w:val="21"/>
          <w:szCs w:val="21"/>
        </w:rPr>
        <w:t xml:space="preserve">    </w:t>
      </w:r>
      <w:r>
        <w:rPr>
          <w:i/>
          <w:sz w:val="21"/>
          <w:szCs w:val="21"/>
        </w:rPr>
        <w:t xml:space="preserve">e.g. </w:t>
      </w:r>
      <w:r>
        <w:rPr>
          <w:sz w:val="21"/>
          <w:szCs w:val="21"/>
        </w:rPr>
        <w:t xml:space="preserve">Recent studies have found considerable heterogeneity among workers in their </w:t>
      </w:r>
      <w:r>
        <w:rPr>
          <w:b/>
          <w:i/>
          <w:sz w:val="21"/>
          <w:szCs w:val="21"/>
        </w:rPr>
        <w:t>propensity</w:t>
      </w:r>
      <w:r>
        <w:rPr>
          <w:sz w:val="21"/>
          <w:szCs w:val="21"/>
        </w:rPr>
        <w:t xml:space="preserve"> to change jobs.</w:t>
      </w:r>
    </w:p>
    <w:p w14:paraId="4DBDEEB9">
      <w:pPr>
        <w:jc w:val="both"/>
        <w:rPr>
          <w:sz w:val="21"/>
          <w:szCs w:val="21"/>
        </w:rPr>
      </w:pPr>
      <w:r>
        <w:rPr>
          <w:b/>
          <w:color w:val="FF0000"/>
          <w:sz w:val="21"/>
          <w:szCs w:val="21"/>
        </w:rPr>
        <w:t>property</w:t>
      </w:r>
      <w:r>
        <w:rPr>
          <w:b/>
          <w:sz w:val="21"/>
          <w:szCs w:val="21"/>
        </w:rPr>
        <w:t xml:space="preserve"> </w:t>
      </w:r>
      <w:r>
        <w:rPr>
          <w:sz w:val="21"/>
          <w:szCs w:val="21"/>
        </w:rPr>
        <w:t>/ˈprɒpəti/</w:t>
      </w:r>
    </w:p>
    <w:p w14:paraId="21DB6D24">
      <w:pPr>
        <w:jc w:val="both"/>
        <w:rPr>
          <w:sz w:val="21"/>
          <w:szCs w:val="21"/>
        </w:rPr>
      </w:pPr>
      <w:r>
        <w:rPr>
          <w:sz w:val="21"/>
          <w:szCs w:val="21"/>
        </w:rPr>
        <w:t xml:space="preserve">    </w:t>
      </w:r>
      <w:r>
        <w:rPr>
          <w:i/>
          <w:sz w:val="21"/>
          <w:szCs w:val="21"/>
        </w:rPr>
        <w:t xml:space="preserve">n. </w:t>
      </w:r>
      <w:r>
        <w:rPr>
          <w:sz w:val="21"/>
          <w:szCs w:val="21"/>
        </w:rPr>
        <w:t xml:space="preserve">财产；性质；特性 </w:t>
      </w:r>
      <w:r>
        <w:rPr>
          <w:b/>
          <w:sz w:val="21"/>
          <w:szCs w:val="21"/>
        </w:rPr>
        <w:t xml:space="preserve">[同] </w:t>
      </w:r>
      <w:r>
        <w:rPr>
          <w:sz w:val="21"/>
          <w:szCs w:val="21"/>
        </w:rPr>
        <w:t>possession, attribute, characteristic</w:t>
      </w:r>
    </w:p>
    <w:p w14:paraId="1C11343D">
      <w:pPr>
        <w:jc w:val="both"/>
        <w:rPr>
          <w:sz w:val="21"/>
          <w:szCs w:val="21"/>
        </w:rPr>
      </w:pPr>
      <w:r>
        <w:rPr>
          <w:sz w:val="21"/>
          <w:szCs w:val="21"/>
        </w:rPr>
        <w:t xml:space="preserve">    </w:t>
      </w:r>
      <w:r>
        <w:rPr>
          <w:i/>
          <w:sz w:val="21"/>
          <w:szCs w:val="21"/>
        </w:rPr>
        <w:t xml:space="preserve">e.g. </w:t>
      </w:r>
      <w:r>
        <w:rPr>
          <w:sz w:val="21"/>
          <w:szCs w:val="21"/>
        </w:rPr>
        <w:t xml:space="preserve">No one had ever isolated it and experimentally determined its </w:t>
      </w:r>
      <w:r>
        <w:rPr>
          <w:b/>
          <w:bCs/>
          <w:i/>
          <w:iCs/>
          <w:sz w:val="21"/>
          <w:szCs w:val="21"/>
        </w:rPr>
        <w:t>properties</w:t>
      </w:r>
      <w:r>
        <w:rPr>
          <w:sz w:val="21"/>
          <w:szCs w:val="21"/>
        </w:rPr>
        <w:t>.</w:t>
      </w:r>
    </w:p>
    <w:p w14:paraId="2B1C0BAA">
      <w:pPr>
        <w:jc w:val="both"/>
        <w:rPr>
          <w:sz w:val="21"/>
          <w:szCs w:val="21"/>
        </w:rPr>
      </w:pPr>
      <w:r>
        <w:rPr>
          <w:b/>
          <w:color w:val="FF0000"/>
          <w:sz w:val="21"/>
          <w:szCs w:val="21"/>
        </w:rPr>
        <w:t>proponent</w:t>
      </w:r>
      <w:r>
        <w:rPr>
          <w:b/>
          <w:sz w:val="21"/>
          <w:szCs w:val="21"/>
        </w:rPr>
        <w:t xml:space="preserve"> </w:t>
      </w:r>
      <w:r>
        <w:rPr>
          <w:sz w:val="21"/>
          <w:szCs w:val="21"/>
        </w:rPr>
        <w:t>/prəˈpəʊnənt/</w:t>
      </w:r>
    </w:p>
    <w:p w14:paraId="7C1258DB">
      <w:pPr>
        <w:jc w:val="both"/>
        <w:rPr>
          <w:sz w:val="21"/>
          <w:szCs w:val="21"/>
        </w:rPr>
      </w:pPr>
      <w:r>
        <w:rPr>
          <w:sz w:val="21"/>
          <w:szCs w:val="21"/>
        </w:rPr>
        <w:t xml:space="preserve">    </w:t>
      </w:r>
      <w:r>
        <w:rPr>
          <w:i/>
          <w:sz w:val="21"/>
          <w:szCs w:val="21"/>
        </w:rPr>
        <w:t xml:space="preserve">n. </w:t>
      </w:r>
      <w:r>
        <w:rPr>
          <w:sz w:val="21"/>
          <w:szCs w:val="21"/>
        </w:rPr>
        <w:t xml:space="preserve">支持者；拥护者 </w:t>
      </w:r>
      <w:r>
        <w:rPr>
          <w:b/>
          <w:sz w:val="21"/>
          <w:szCs w:val="21"/>
        </w:rPr>
        <w:t xml:space="preserve">[同] </w:t>
      </w:r>
      <w:r>
        <w:rPr>
          <w:sz w:val="21"/>
          <w:szCs w:val="21"/>
        </w:rPr>
        <w:t>advocate, supporter, champion</w:t>
      </w:r>
    </w:p>
    <w:p w14:paraId="2B599D48">
      <w:pPr>
        <w:jc w:val="both"/>
        <w:rPr>
          <w:sz w:val="21"/>
          <w:szCs w:val="21"/>
        </w:rPr>
      </w:pPr>
      <w:r>
        <w:rPr>
          <w:sz w:val="21"/>
          <w:szCs w:val="21"/>
        </w:rPr>
        <w:t xml:space="preserve">    </w:t>
      </w:r>
      <w:r>
        <w:rPr>
          <w:i/>
          <w:sz w:val="21"/>
          <w:szCs w:val="21"/>
        </w:rPr>
        <w:t xml:space="preserve">e.g. </w:t>
      </w:r>
      <w:r>
        <w:rPr>
          <w:sz w:val="21"/>
          <w:szCs w:val="21"/>
        </w:rPr>
        <w:t xml:space="preserve">The most influential </w:t>
      </w:r>
      <w:r>
        <w:rPr>
          <w:b/>
          <w:i/>
          <w:sz w:val="21"/>
          <w:szCs w:val="21"/>
        </w:rPr>
        <w:t>proponent</w:t>
      </w:r>
      <w:r>
        <w:rPr>
          <w:sz w:val="21"/>
          <w:szCs w:val="21"/>
        </w:rPr>
        <w:t xml:space="preserve"> of the coastal migration route has been Canadian archaeologist Knut Fladmark.</w:t>
      </w:r>
    </w:p>
    <w:p w14:paraId="4BE1AF71">
      <w:pPr>
        <w:jc w:val="both"/>
        <w:rPr>
          <w:sz w:val="21"/>
          <w:szCs w:val="21"/>
        </w:rPr>
      </w:pPr>
      <w:r>
        <w:rPr>
          <w:b/>
          <w:color w:val="FF0000"/>
          <w:sz w:val="21"/>
          <w:szCs w:val="21"/>
        </w:rPr>
        <w:t>proportion</w:t>
      </w:r>
      <w:r>
        <w:rPr>
          <w:b/>
          <w:sz w:val="21"/>
          <w:szCs w:val="21"/>
        </w:rPr>
        <w:t xml:space="preserve"> </w:t>
      </w:r>
      <w:r>
        <w:rPr>
          <w:sz w:val="21"/>
          <w:szCs w:val="21"/>
        </w:rPr>
        <w:t>/prəˈpɔːʃn/</w:t>
      </w:r>
    </w:p>
    <w:p w14:paraId="3BC659BD">
      <w:pPr>
        <w:jc w:val="both"/>
        <w:rPr>
          <w:sz w:val="21"/>
          <w:szCs w:val="21"/>
        </w:rPr>
      </w:pPr>
      <w:r>
        <w:rPr>
          <w:sz w:val="21"/>
          <w:szCs w:val="21"/>
        </w:rPr>
        <w:t xml:space="preserve">    </w:t>
      </w:r>
      <w:r>
        <w:rPr>
          <w:i/>
          <w:sz w:val="21"/>
          <w:szCs w:val="21"/>
        </w:rPr>
        <w:t xml:space="preserve">n. </w:t>
      </w:r>
      <w:r>
        <w:rPr>
          <w:sz w:val="21"/>
          <w:szCs w:val="21"/>
        </w:rPr>
        <w:t xml:space="preserve">比例；部分 </w:t>
      </w:r>
      <w:r>
        <w:rPr>
          <w:b/>
          <w:sz w:val="21"/>
          <w:szCs w:val="21"/>
        </w:rPr>
        <w:t xml:space="preserve">[同] </w:t>
      </w:r>
      <w:r>
        <w:rPr>
          <w:sz w:val="21"/>
          <w:szCs w:val="21"/>
        </w:rPr>
        <w:t>ratio, fraction, share</w:t>
      </w:r>
    </w:p>
    <w:p w14:paraId="69800DFD">
      <w:pPr>
        <w:jc w:val="both"/>
        <w:rPr>
          <w:sz w:val="21"/>
          <w:szCs w:val="21"/>
        </w:rPr>
      </w:pPr>
      <w:r>
        <w:rPr>
          <w:sz w:val="21"/>
          <w:szCs w:val="21"/>
        </w:rPr>
        <w:t xml:space="preserve">    </w:t>
      </w:r>
      <w:r>
        <w:rPr>
          <w:i/>
          <w:sz w:val="21"/>
          <w:szCs w:val="21"/>
        </w:rPr>
        <w:t xml:space="preserve">e.g. </w:t>
      </w:r>
      <w:r>
        <w:rPr>
          <w:sz w:val="21"/>
          <w:szCs w:val="21"/>
        </w:rPr>
        <w:t xml:space="preserve">Scientists have tried to quantify this </w:t>
      </w:r>
      <w:r>
        <w:rPr>
          <w:b/>
          <w:i/>
          <w:sz w:val="21"/>
          <w:szCs w:val="21"/>
        </w:rPr>
        <w:t>proportion</w:t>
      </w:r>
      <w:r>
        <w:rPr>
          <w:sz w:val="21"/>
          <w:szCs w:val="21"/>
        </w:rPr>
        <w:t xml:space="preserve"> of the Sun's energy.</w:t>
      </w:r>
    </w:p>
    <w:p w14:paraId="060C5EDB">
      <w:pPr>
        <w:jc w:val="both"/>
        <w:rPr>
          <w:sz w:val="21"/>
          <w:szCs w:val="21"/>
        </w:rPr>
      </w:pPr>
      <w:r>
        <w:rPr>
          <w:b/>
          <w:color w:val="FF0000"/>
          <w:sz w:val="21"/>
          <w:szCs w:val="21"/>
        </w:rPr>
        <w:t>propose</w:t>
      </w:r>
      <w:r>
        <w:rPr>
          <w:b/>
          <w:sz w:val="21"/>
          <w:szCs w:val="21"/>
        </w:rPr>
        <w:t xml:space="preserve"> </w:t>
      </w:r>
      <w:r>
        <w:rPr>
          <w:sz w:val="21"/>
          <w:szCs w:val="21"/>
        </w:rPr>
        <w:t>/prəˈpəʊz/</w:t>
      </w:r>
    </w:p>
    <w:p w14:paraId="18494F7B">
      <w:pPr>
        <w:jc w:val="both"/>
        <w:rPr>
          <w:sz w:val="21"/>
          <w:szCs w:val="21"/>
        </w:rPr>
      </w:pPr>
      <w:r>
        <w:rPr>
          <w:sz w:val="21"/>
          <w:szCs w:val="21"/>
        </w:rPr>
        <w:t xml:space="preserve">    </w:t>
      </w:r>
      <w:r>
        <w:rPr>
          <w:i/>
          <w:sz w:val="21"/>
          <w:szCs w:val="21"/>
        </w:rPr>
        <w:t xml:space="preserve">vt. </w:t>
      </w:r>
      <w:r>
        <w:rPr>
          <w:sz w:val="21"/>
          <w:szCs w:val="21"/>
        </w:rPr>
        <w:t xml:space="preserve">提议；提出 </w:t>
      </w:r>
      <w:r>
        <w:rPr>
          <w:b/>
          <w:sz w:val="21"/>
          <w:szCs w:val="21"/>
        </w:rPr>
        <w:t xml:space="preserve">[同] </w:t>
      </w:r>
      <w:r>
        <w:rPr>
          <w:sz w:val="21"/>
          <w:szCs w:val="21"/>
        </w:rPr>
        <w:t>suggest, recommend, put forward</w:t>
      </w:r>
    </w:p>
    <w:p w14:paraId="28C1CD95">
      <w:pPr>
        <w:jc w:val="both"/>
        <w:rPr>
          <w:sz w:val="21"/>
          <w:szCs w:val="21"/>
        </w:rPr>
      </w:pPr>
      <w:r>
        <w:rPr>
          <w:sz w:val="21"/>
          <w:szCs w:val="21"/>
        </w:rPr>
        <w:t xml:space="preserve">    </w:t>
      </w:r>
      <w:r>
        <w:rPr>
          <w:i/>
          <w:sz w:val="21"/>
          <w:szCs w:val="21"/>
        </w:rPr>
        <w:t xml:space="preserve">e.g. </w:t>
      </w:r>
      <w:r>
        <w:rPr>
          <w:sz w:val="21"/>
          <w:szCs w:val="21"/>
        </w:rPr>
        <w:t xml:space="preserve">In 1962, Schachter and Singer </w:t>
      </w:r>
      <w:r>
        <w:rPr>
          <w:b/>
          <w:i/>
          <w:sz w:val="21"/>
          <w:szCs w:val="21"/>
        </w:rPr>
        <w:t>propose</w:t>
      </w:r>
      <w:r>
        <w:rPr>
          <w:sz w:val="21"/>
          <w:szCs w:val="21"/>
        </w:rPr>
        <w:t>d a two-factor theory.</w:t>
      </w:r>
    </w:p>
    <w:p w14:paraId="48DF762A">
      <w:pPr>
        <w:jc w:val="both"/>
        <w:rPr>
          <w:sz w:val="21"/>
          <w:szCs w:val="21"/>
        </w:rPr>
      </w:pPr>
      <w:r>
        <w:rPr>
          <w:b/>
          <w:color w:val="FF0000"/>
          <w:sz w:val="21"/>
          <w:szCs w:val="21"/>
        </w:rPr>
        <w:t>proposal</w:t>
      </w:r>
      <w:r>
        <w:rPr>
          <w:b/>
          <w:sz w:val="21"/>
          <w:szCs w:val="21"/>
        </w:rPr>
        <w:t xml:space="preserve"> </w:t>
      </w:r>
      <w:r>
        <w:rPr>
          <w:sz w:val="21"/>
          <w:szCs w:val="21"/>
        </w:rPr>
        <w:t>/prəˈpəʊzl/</w:t>
      </w:r>
    </w:p>
    <w:p w14:paraId="3EFF9A22">
      <w:pPr>
        <w:jc w:val="both"/>
        <w:rPr>
          <w:sz w:val="21"/>
          <w:szCs w:val="21"/>
        </w:rPr>
      </w:pPr>
      <w:r>
        <w:rPr>
          <w:sz w:val="21"/>
          <w:szCs w:val="21"/>
        </w:rPr>
        <w:t xml:space="preserve">    </w:t>
      </w:r>
      <w:r>
        <w:rPr>
          <w:i/>
          <w:sz w:val="21"/>
          <w:szCs w:val="21"/>
        </w:rPr>
        <w:t xml:space="preserve">n. </w:t>
      </w:r>
      <w:r>
        <w:rPr>
          <w:sz w:val="21"/>
          <w:szCs w:val="21"/>
        </w:rPr>
        <w:t xml:space="preserve">提议；建议 </w:t>
      </w:r>
      <w:r>
        <w:rPr>
          <w:b/>
          <w:sz w:val="21"/>
          <w:szCs w:val="21"/>
        </w:rPr>
        <w:t xml:space="preserve">[同] </w:t>
      </w:r>
      <w:r>
        <w:rPr>
          <w:sz w:val="21"/>
          <w:szCs w:val="21"/>
        </w:rPr>
        <w:t>suggestion, plan, offer</w:t>
      </w:r>
    </w:p>
    <w:p w14:paraId="2B7F713A">
      <w:pPr>
        <w:jc w:val="both"/>
        <w:rPr>
          <w:sz w:val="21"/>
          <w:szCs w:val="21"/>
        </w:rPr>
      </w:pPr>
      <w:r>
        <w:rPr>
          <w:sz w:val="21"/>
          <w:szCs w:val="21"/>
        </w:rPr>
        <w:t xml:space="preserve">    </w:t>
      </w:r>
      <w:r>
        <w:rPr>
          <w:i/>
          <w:sz w:val="21"/>
          <w:szCs w:val="21"/>
        </w:rPr>
        <w:t xml:space="preserve">e.g. </w:t>
      </w:r>
      <w:r>
        <w:rPr>
          <w:sz w:val="21"/>
          <w:szCs w:val="21"/>
        </w:rPr>
        <w:t xml:space="preserve">Various </w:t>
      </w:r>
      <w:r>
        <w:rPr>
          <w:b/>
          <w:i/>
          <w:sz w:val="21"/>
          <w:szCs w:val="21"/>
        </w:rPr>
        <w:t>proposal</w:t>
      </w:r>
      <w:r>
        <w:rPr>
          <w:sz w:val="21"/>
          <w:szCs w:val="21"/>
        </w:rPr>
        <w:t>s were put forth to arrange the elements into groups based on similarities in chemical and physical properties.</w:t>
      </w:r>
    </w:p>
    <w:p w14:paraId="4CE80B48">
      <w:pPr>
        <w:jc w:val="both"/>
        <w:rPr>
          <w:sz w:val="21"/>
          <w:szCs w:val="21"/>
        </w:rPr>
      </w:pPr>
      <w:r>
        <w:rPr>
          <w:b/>
          <w:sz w:val="21"/>
          <w:szCs w:val="21"/>
        </w:rPr>
        <w:t xml:space="preserve">proposition </w:t>
      </w:r>
      <w:r>
        <w:rPr>
          <w:sz w:val="21"/>
          <w:szCs w:val="21"/>
        </w:rPr>
        <w:t>/ˌprɒpəˈzɪʃn/</w:t>
      </w:r>
    </w:p>
    <w:p w14:paraId="0A28A830">
      <w:pPr>
        <w:jc w:val="both"/>
        <w:rPr>
          <w:sz w:val="21"/>
          <w:szCs w:val="21"/>
        </w:rPr>
      </w:pPr>
      <w:r>
        <w:rPr>
          <w:sz w:val="21"/>
          <w:szCs w:val="21"/>
        </w:rPr>
        <w:t xml:space="preserve">    </w:t>
      </w:r>
      <w:r>
        <w:rPr>
          <w:i/>
          <w:sz w:val="21"/>
          <w:szCs w:val="21"/>
        </w:rPr>
        <w:t xml:space="preserve">n. </w:t>
      </w:r>
      <w:r>
        <w:rPr>
          <w:sz w:val="21"/>
          <w:szCs w:val="21"/>
        </w:rPr>
        <w:t xml:space="preserve">主张；命题；提议 </w:t>
      </w:r>
      <w:r>
        <w:rPr>
          <w:b/>
          <w:sz w:val="21"/>
          <w:szCs w:val="21"/>
        </w:rPr>
        <w:t xml:space="preserve">[同] </w:t>
      </w:r>
      <w:r>
        <w:rPr>
          <w:sz w:val="21"/>
          <w:szCs w:val="21"/>
        </w:rPr>
        <w:t>statement, proposal, assertion</w:t>
      </w:r>
    </w:p>
    <w:p w14:paraId="1950BED8">
      <w:pPr>
        <w:jc w:val="both"/>
        <w:rPr>
          <w:sz w:val="21"/>
          <w:szCs w:val="21"/>
        </w:rPr>
      </w:pPr>
      <w:r>
        <w:rPr>
          <w:sz w:val="21"/>
          <w:szCs w:val="21"/>
        </w:rPr>
        <w:t xml:space="preserve">    </w:t>
      </w:r>
      <w:r>
        <w:rPr>
          <w:i/>
          <w:sz w:val="21"/>
          <w:szCs w:val="21"/>
        </w:rPr>
        <w:t xml:space="preserve">e.g. </w:t>
      </w:r>
      <w:r>
        <w:rPr>
          <w:sz w:val="21"/>
          <w:szCs w:val="21"/>
        </w:rPr>
        <w:t xml:space="preserve">In 1890, James went on to claim that "people feel sorry because they cry, furious because they strike, afraid because they shudder." Simultaneously with James' </w:t>
      </w:r>
      <w:r>
        <w:rPr>
          <w:b/>
          <w:i/>
          <w:sz w:val="21"/>
          <w:szCs w:val="21"/>
        </w:rPr>
        <w:t>proposition</w:t>
      </w:r>
      <w:r>
        <w:rPr>
          <w:sz w:val="21"/>
          <w:szCs w:val="21"/>
        </w:rPr>
        <w:t>, Carl Lange, a Danish physiologist and psychologist, independently formulated virtually similar theory.</w:t>
      </w:r>
    </w:p>
    <w:p w14:paraId="69B8037C">
      <w:pPr>
        <w:jc w:val="both"/>
        <w:rPr>
          <w:sz w:val="21"/>
          <w:szCs w:val="21"/>
        </w:rPr>
      </w:pPr>
      <w:r>
        <w:rPr>
          <w:b/>
          <w:sz w:val="21"/>
          <w:szCs w:val="21"/>
        </w:rPr>
        <w:t xml:space="preserve">propriety </w:t>
      </w:r>
      <w:r>
        <w:rPr>
          <w:sz w:val="21"/>
          <w:szCs w:val="21"/>
        </w:rPr>
        <w:t>/prəˈpraɪəti/</w:t>
      </w:r>
    </w:p>
    <w:p w14:paraId="3D82B42D">
      <w:pPr>
        <w:jc w:val="both"/>
        <w:rPr>
          <w:sz w:val="21"/>
          <w:szCs w:val="21"/>
        </w:rPr>
      </w:pPr>
      <w:r>
        <w:rPr>
          <w:sz w:val="21"/>
          <w:szCs w:val="21"/>
        </w:rPr>
        <w:t xml:space="preserve">    </w:t>
      </w:r>
      <w:r>
        <w:rPr>
          <w:i/>
          <w:sz w:val="21"/>
          <w:szCs w:val="21"/>
        </w:rPr>
        <w:t xml:space="preserve">n. </w:t>
      </w:r>
      <w:r>
        <w:rPr>
          <w:sz w:val="21"/>
          <w:szCs w:val="21"/>
        </w:rPr>
        <w:t xml:space="preserve">得体；适当 </w:t>
      </w:r>
      <w:r>
        <w:rPr>
          <w:b/>
          <w:sz w:val="21"/>
          <w:szCs w:val="21"/>
        </w:rPr>
        <w:t xml:space="preserve">[同] </w:t>
      </w:r>
      <w:r>
        <w:rPr>
          <w:sz w:val="21"/>
          <w:szCs w:val="21"/>
        </w:rPr>
        <w:t>decorum, appropriateness, correctness</w:t>
      </w:r>
    </w:p>
    <w:p w14:paraId="6EDA8C40">
      <w:pPr>
        <w:jc w:val="both"/>
        <w:rPr>
          <w:sz w:val="21"/>
          <w:szCs w:val="21"/>
        </w:rPr>
      </w:pPr>
      <w:r>
        <w:rPr>
          <w:sz w:val="21"/>
          <w:szCs w:val="21"/>
        </w:rPr>
        <w:t xml:space="preserve">    </w:t>
      </w:r>
      <w:r>
        <w:rPr>
          <w:i/>
          <w:sz w:val="21"/>
          <w:szCs w:val="21"/>
        </w:rPr>
        <w:t xml:space="preserve">e.g. </w:t>
      </w:r>
      <w:r>
        <w:rPr>
          <w:sz w:val="21"/>
          <w:szCs w:val="21"/>
        </w:rPr>
        <w:t xml:space="preserve">They were taught to develop </w:t>
      </w:r>
      <w:r>
        <w:rPr>
          <w:b/>
          <w:i/>
          <w:sz w:val="21"/>
          <w:szCs w:val="21"/>
        </w:rPr>
        <w:t>propriety</w:t>
      </w:r>
      <w:r>
        <w:rPr>
          <w:sz w:val="21"/>
          <w:szCs w:val="21"/>
        </w:rPr>
        <w:t xml:space="preserve"> and good manners, cleanliness and neatness of appearance, diligence, and self-improvement through education and savings.</w:t>
      </w:r>
    </w:p>
    <w:p w14:paraId="41F8E9D5">
      <w:pPr>
        <w:jc w:val="both"/>
        <w:rPr>
          <w:sz w:val="21"/>
          <w:szCs w:val="21"/>
        </w:rPr>
      </w:pPr>
      <w:r>
        <w:rPr>
          <w:b/>
          <w:sz w:val="21"/>
          <w:szCs w:val="21"/>
        </w:rPr>
        <w:t xml:space="preserve">propulsion </w:t>
      </w:r>
      <w:r>
        <w:rPr>
          <w:sz w:val="21"/>
          <w:szCs w:val="21"/>
        </w:rPr>
        <w:t>/prəˈpʌlʃn/</w:t>
      </w:r>
    </w:p>
    <w:p w14:paraId="6A25E3ED">
      <w:pPr>
        <w:jc w:val="both"/>
        <w:rPr>
          <w:sz w:val="21"/>
          <w:szCs w:val="21"/>
        </w:rPr>
      </w:pPr>
      <w:r>
        <w:rPr>
          <w:sz w:val="21"/>
          <w:szCs w:val="21"/>
        </w:rPr>
        <w:t xml:space="preserve">    </w:t>
      </w:r>
      <w:r>
        <w:rPr>
          <w:i/>
          <w:sz w:val="21"/>
          <w:szCs w:val="21"/>
        </w:rPr>
        <w:t xml:space="preserve">n. </w:t>
      </w:r>
      <w:r>
        <w:rPr>
          <w:sz w:val="21"/>
          <w:szCs w:val="21"/>
        </w:rPr>
        <w:t xml:space="preserve">推进；推进力 </w:t>
      </w:r>
      <w:r>
        <w:rPr>
          <w:b/>
          <w:sz w:val="21"/>
          <w:szCs w:val="21"/>
        </w:rPr>
        <w:t xml:space="preserve">[同] </w:t>
      </w:r>
      <w:r>
        <w:rPr>
          <w:sz w:val="21"/>
          <w:szCs w:val="21"/>
        </w:rPr>
        <w:t>thrust, drive, motive power</w:t>
      </w:r>
    </w:p>
    <w:p w14:paraId="1D3A1E81">
      <w:pPr>
        <w:jc w:val="both"/>
        <w:rPr>
          <w:sz w:val="21"/>
          <w:szCs w:val="21"/>
        </w:rPr>
      </w:pPr>
      <w:r>
        <w:rPr>
          <w:sz w:val="21"/>
          <w:szCs w:val="21"/>
        </w:rPr>
        <w:t xml:space="preserve">    </w:t>
      </w:r>
      <w:r>
        <w:rPr>
          <w:i/>
          <w:sz w:val="21"/>
          <w:szCs w:val="21"/>
        </w:rPr>
        <w:t xml:space="preserve">e.g. </w:t>
      </w:r>
      <w:r>
        <w:rPr>
          <w:sz w:val="21"/>
          <w:szCs w:val="21"/>
        </w:rPr>
        <w:t xml:space="preserve">The large hind legs were used for </w:t>
      </w:r>
      <w:r>
        <w:rPr>
          <w:b/>
          <w:i/>
          <w:sz w:val="21"/>
          <w:szCs w:val="21"/>
        </w:rPr>
        <w:t>propulsion</w:t>
      </w:r>
      <w:r>
        <w:rPr>
          <w:sz w:val="21"/>
          <w:szCs w:val="21"/>
        </w:rPr>
        <w:t xml:space="preserve"> in water.</w:t>
      </w:r>
    </w:p>
    <w:p w14:paraId="4536DA4B">
      <w:pPr>
        <w:jc w:val="both"/>
        <w:rPr>
          <w:sz w:val="21"/>
          <w:szCs w:val="21"/>
        </w:rPr>
      </w:pPr>
      <w:r>
        <w:rPr>
          <w:b/>
          <w:sz w:val="21"/>
          <w:szCs w:val="21"/>
        </w:rPr>
        <w:t xml:space="preserve">prose </w:t>
      </w:r>
      <w:r>
        <w:rPr>
          <w:sz w:val="21"/>
          <w:szCs w:val="21"/>
        </w:rPr>
        <w:t>/prəʊz/</w:t>
      </w:r>
    </w:p>
    <w:p w14:paraId="64DC987A">
      <w:pPr>
        <w:jc w:val="both"/>
        <w:rPr>
          <w:sz w:val="21"/>
          <w:szCs w:val="21"/>
        </w:rPr>
      </w:pPr>
      <w:r>
        <w:rPr>
          <w:sz w:val="21"/>
          <w:szCs w:val="21"/>
        </w:rPr>
        <w:t xml:space="preserve">    </w:t>
      </w:r>
      <w:r>
        <w:rPr>
          <w:i/>
          <w:sz w:val="21"/>
          <w:szCs w:val="21"/>
        </w:rPr>
        <w:t xml:space="preserve">n. </w:t>
      </w:r>
      <w:r>
        <w:rPr>
          <w:sz w:val="21"/>
          <w:szCs w:val="21"/>
        </w:rPr>
        <w:t xml:space="preserve">散文 </w:t>
      </w:r>
      <w:r>
        <w:rPr>
          <w:b/>
          <w:sz w:val="21"/>
          <w:szCs w:val="21"/>
        </w:rPr>
        <w:t xml:space="preserve">[同] </w:t>
      </w:r>
      <w:r>
        <w:rPr>
          <w:sz w:val="21"/>
          <w:szCs w:val="21"/>
        </w:rPr>
        <w:t>nonfiction, prose writing</w:t>
      </w:r>
    </w:p>
    <w:p w14:paraId="4D293A89">
      <w:pPr>
        <w:jc w:val="both"/>
        <w:rPr>
          <w:sz w:val="21"/>
          <w:szCs w:val="21"/>
        </w:rPr>
      </w:pPr>
      <w:r>
        <w:rPr>
          <w:sz w:val="21"/>
          <w:szCs w:val="21"/>
        </w:rPr>
        <w:t xml:space="preserve">    </w:t>
      </w:r>
      <w:r>
        <w:rPr>
          <w:i/>
          <w:sz w:val="21"/>
          <w:szCs w:val="21"/>
        </w:rPr>
        <w:t xml:space="preserve">e.g. </w:t>
      </w:r>
      <w:r>
        <w:rPr>
          <w:sz w:val="21"/>
          <w:szCs w:val="21"/>
        </w:rPr>
        <w:t xml:space="preserve">In his stories and novels, Twain drew on his own experiences and used dialect and common speech instead of literary language, touching off a major change in American </w:t>
      </w:r>
      <w:r>
        <w:rPr>
          <w:b/>
          <w:i/>
          <w:sz w:val="21"/>
          <w:szCs w:val="21"/>
        </w:rPr>
        <w:t>prose</w:t>
      </w:r>
      <w:r>
        <w:rPr>
          <w:sz w:val="21"/>
          <w:szCs w:val="21"/>
        </w:rPr>
        <w:t xml:space="preserve"> style.</w:t>
      </w:r>
    </w:p>
    <w:p w14:paraId="6DA96748">
      <w:pPr>
        <w:jc w:val="both"/>
        <w:rPr>
          <w:sz w:val="21"/>
          <w:szCs w:val="21"/>
        </w:rPr>
      </w:pPr>
      <w:r>
        <w:rPr>
          <w:b/>
          <w:color w:val="FF0000"/>
          <w:sz w:val="21"/>
          <w:szCs w:val="21"/>
        </w:rPr>
        <w:t>prospect</w:t>
      </w:r>
      <w:r>
        <w:rPr>
          <w:b/>
          <w:sz w:val="21"/>
          <w:szCs w:val="21"/>
        </w:rPr>
        <w:t xml:space="preserve"> </w:t>
      </w:r>
      <w:r>
        <w:rPr>
          <w:sz w:val="21"/>
          <w:szCs w:val="21"/>
        </w:rPr>
        <w:t>/ˈprɒspekt/</w:t>
      </w:r>
    </w:p>
    <w:p w14:paraId="2E11E80D">
      <w:pPr>
        <w:jc w:val="both"/>
        <w:rPr>
          <w:sz w:val="21"/>
          <w:szCs w:val="21"/>
        </w:rPr>
      </w:pPr>
      <w:r>
        <w:rPr>
          <w:sz w:val="21"/>
          <w:szCs w:val="21"/>
        </w:rPr>
        <w:t xml:space="preserve">    </w:t>
      </w:r>
      <w:r>
        <w:rPr>
          <w:i/>
          <w:sz w:val="21"/>
          <w:szCs w:val="21"/>
        </w:rPr>
        <w:t xml:space="preserve">n. </w:t>
      </w:r>
      <w:r>
        <w:rPr>
          <w:sz w:val="21"/>
          <w:szCs w:val="21"/>
        </w:rPr>
        <w:t xml:space="preserve">前景；可能性 </w:t>
      </w:r>
      <w:r>
        <w:rPr>
          <w:b/>
          <w:sz w:val="21"/>
          <w:szCs w:val="21"/>
        </w:rPr>
        <w:t xml:space="preserve">[同] </w:t>
      </w:r>
      <w:r>
        <w:rPr>
          <w:sz w:val="21"/>
          <w:szCs w:val="21"/>
        </w:rPr>
        <w:t>outlook, expectation, possibility</w:t>
      </w:r>
    </w:p>
    <w:p w14:paraId="3AFB0DEA">
      <w:pPr>
        <w:jc w:val="both"/>
        <w:rPr>
          <w:sz w:val="21"/>
          <w:szCs w:val="21"/>
        </w:rPr>
      </w:pPr>
      <w:r>
        <w:rPr>
          <w:sz w:val="21"/>
          <w:szCs w:val="21"/>
        </w:rPr>
        <w:t xml:space="preserve">    </w:t>
      </w:r>
      <w:r>
        <w:rPr>
          <w:i/>
          <w:sz w:val="21"/>
          <w:szCs w:val="21"/>
        </w:rPr>
        <w:t xml:space="preserve">e.g. </w:t>
      </w:r>
      <w:r>
        <w:rPr>
          <w:sz w:val="21"/>
          <w:szCs w:val="21"/>
        </w:rPr>
        <w:t xml:space="preserve">Although it is certainly true that the possession of hard parts enhances the </w:t>
      </w:r>
      <w:r>
        <w:rPr>
          <w:b/>
          <w:i/>
          <w:sz w:val="21"/>
          <w:szCs w:val="21"/>
        </w:rPr>
        <w:t>prospect</w:t>
      </w:r>
      <w:r>
        <w:rPr>
          <w:sz w:val="21"/>
          <w:szCs w:val="21"/>
        </w:rPr>
        <w:t xml:space="preserve"> of preservation, organisms having soft tissues and organs are also occasionally preserved.</w:t>
      </w:r>
    </w:p>
    <w:p w14:paraId="0E7720D4">
      <w:pPr>
        <w:jc w:val="both"/>
        <w:rPr>
          <w:sz w:val="21"/>
          <w:szCs w:val="21"/>
        </w:rPr>
      </w:pPr>
      <w:r>
        <w:rPr>
          <w:sz w:val="21"/>
          <w:szCs w:val="21"/>
        </w:rPr>
        <w:t xml:space="preserve">   /prəˈspekt/ </w:t>
      </w:r>
      <w:r>
        <w:rPr>
          <w:i/>
          <w:sz w:val="21"/>
          <w:szCs w:val="21"/>
        </w:rPr>
        <w:t xml:space="preserve">v. </w:t>
      </w:r>
      <w:r>
        <w:rPr>
          <w:sz w:val="21"/>
          <w:szCs w:val="21"/>
        </w:rPr>
        <w:t xml:space="preserve">勘探；寻找 </w:t>
      </w:r>
      <w:r>
        <w:rPr>
          <w:b/>
          <w:sz w:val="21"/>
          <w:szCs w:val="21"/>
        </w:rPr>
        <w:t xml:space="preserve">[同] </w:t>
      </w:r>
      <w:r>
        <w:rPr>
          <w:sz w:val="21"/>
          <w:szCs w:val="21"/>
        </w:rPr>
        <w:t>explore, search</w:t>
      </w:r>
    </w:p>
    <w:p w14:paraId="42B68F36">
      <w:pPr>
        <w:jc w:val="both"/>
        <w:rPr>
          <w:sz w:val="21"/>
          <w:szCs w:val="21"/>
        </w:rPr>
      </w:pPr>
      <w:r>
        <w:rPr>
          <w:b/>
          <w:color w:val="FF0000"/>
          <w:sz w:val="21"/>
          <w:szCs w:val="21"/>
        </w:rPr>
        <w:t>prospective</w:t>
      </w:r>
      <w:r>
        <w:rPr>
          <w:b/>
          <w:sz w:val="21"/>
          <w:szCs w:val="21"/>
        </w:rPr>
        <w:t xml:space="preserve"> </w:t>
      </w:r>
      <w:r>
        <w:rPr>
          <w:sz w:val="21"/>
          <w:szCs w:val="21"/>
        </w:rPr>
        <w:t>/prəˈspektɪv/</w:t>
      </w:r>
    </w:p>
    <w:p w14:paraId="74EBB7FC">
      <w:pPr>
        <w:jc w:val="both"/>
        <w:rPr>
          <w:sz w:val="21"/>
          <w:szCs w:val="21"/>
        </w:rPr>
      </w:pPr>
      <w:r>
        <w:rPr>
          <w:sz w:val="21"/>
          <w:szCs w:val="21"/>
        </w:rPr>
        <w:t xml:space="preserve">    </w:t>
      </w:r>
      <w:r>
        <w:rPr>
          <w:i/>
          <w:sz w:val="21"/>
          <w:szCs w:val="21"/>
        </w:rPr>
        <w:t xml:space="preserve">adj. </w:t>
      </w:r>
      <w:r>
        <w:rPr>
          <w:sz w:val="21"/>
          <w:szCs w:val="21"/>
        </w:rPr>
        <w:t xml:space="preserve">未来的；预期的 </w:t>
      </w:r>
      <w:r>
        <w:rPr>
          <w:b/>
          <w:sz w:val="21"/>
          <w:szCs w:val="21"/>
        </w:rPr>
        <w:t xml:space="preserve">[同] </w:t>
      </w:r>
      <w:r>
        <w:rPr>
          <w:sz w:val="21"/>
          <w:szCs w:val="21"/>
        </w:rPr>
        <w:t>potential, future, expected</w:t>
      </w:r>
    </w:p>
    <w:p w14:paraId="0BE3F2BA">
      <w:pPr>
        <w:jc w:val="both"/>
        <w:rPr>
          <w:sz w:val="21"/>
          <w:szCs w:val="21"/>
        </w:rPr>
      </w:pPr>
      <w:r>
        <w:rPr>
          <w:sz w:val="21"/>
          <w:szCs w:val="21"/>
        </w:rPr>
        <w:t xml:space="preserve">    </w:t>
      </w:r>
      <w:r>
        <w:rPr>
          <w:i/>
          <w:sz w:val="21"/>
          <w:szCs w:val="21"/>
        </w:rPr>
        <w:t xml:space="preserve">e.g. </w:t>
      </w:r>
      <w:r>
        <w:rPr>
          <w:sz w:val="21"/>
          <w:szCs w:val="21"/>
        </w:rPr>
        <w:t xml:space="preserve">If workers from two different colonies arrive at the </w:t>
      </w:r>
      <w:r>
        <w:rPr>
          <w:b/>
          <w:i/>
          <w:sz w:val="21"/>
          <w:szCs w:val="21"/>
        </w:rPr>
        <w:t>prospective</w:t>
      </w:r>
      <w:r>
        <w:rPr>
          <w:sz w:val="21"/>
          <w:szCs w:val="21"/>
        </w:rPr>
        <w:t xml:space="preserve"> nest at the same time, they may fight for possession.</w:t>
      </w:r>
    </w:p>
    <w:p w14:paraId="63F4638F">
      <w:pPr>
        <w:jc w:val="both"/>
        <w:rPr>
          <w:sz w:val="21"/>
          <w:szCs w:val="21"/>
        </w:rPr>
      </w:pPr>
      <w:r>
        <w:rPr>
          <w:b/>
          <w:color w:val="FF0000"/>
          <w:sz w:val="21"/>
          <w:szCs w:val="21"/>
        </w:rPr>
        <w:t>prosper</w:t>
      </w:r>
      <w:r>
        <w:rPr>
          <w:b/>
          <w:sz w:val="21"/>
          <w:szCs w:val="21"/>
        </w:rPr>
        <w:t xml:space="preserve"> </w:t>
      </w:r>
      <w:r>
        <w:rPr>
          <w:sz w:val="21"/>
          <w:szCs w:val="21"/>
        </w:rPr>
        <w:t>/ˈprɒspə(r)/</w:t>
      </w:r>
    </w:p>
    <w:p w14:paraId="0456B980">
      <w:pPr>
        <w:jc w:val="both"/>
        <w:rPr>
          <w:sz w:val="21"/>
          <w:szCs w:val="21"/>
        </w:rPr>
      </w:pPr>
      <w:r>
        <w:rPr>
          <w:sz w:val="21"/>
          <w:szCs w:val="21"/>
        </w:rPr>
        <w:t xml:space="preserve">    </w:t>
      </w:r>
      <w:r>
        <w:rPr>
          <w:i/>
          <w:sz w:val="21"/>
          <w:szCs w:val="21"/>
        </w:rPr>
        <w:t xml:space="preserve">vi. </w:t>
      </w:r>
      <w:r>
        <w:rPr>
          <w:sz w:val="21"/>
          <w:szCs w:val="21"/>
        </w:rPr>
        <w:t xml:space="preserve">繁荣；成功 </w:t>
      </w:r>
      <w:r>
        <w:rPr>
          <w:b/>
          <w:sz w:val="21"/>
          <w:szCs w:val="21"/>
        </w:rPr>
        <w:t xml:space="preserve">[同] </w:t>
      </w:r>
      <w:r>
        <w:rPr>
          <w:sz w:val="21"/>
          <w:szCs w:val="21"/>
        </w:rPr>
        <w:t>flourish, thrive, succeed</w:t>
      </w:r>
    </w:p>
    <w:p w14:paraId="4D0BC35A">
      <w:pPr>
        <w:jc w:val="both"/>
        <w:rPr>
          <w:sz w:val="21"/>
          <w:szCs w:val="21"/>
        </w:rPr>
      </w:pPr>
      <w:r>
        <w:rPr>
          <w:sz w:val="21"/>
          <w:szCs w:val="21"/>
        </w:rPr>
        <w:t xml:space="preserve">    </w:t>
      </w:r>
      <w:r>
        <w:rPr>
          <w:i/>
          <w:sz w:val="21"/>
          <w:szCs w:val="21"/>
        </w:rPr>
        <w:t xml:space="preserve">e.g. </w:t>
      </w:r>
      <w:r>
        <w:rPr>
          <w:sz w:val="21"/>
          <w:szCs w:val="21"/>
        </w:rPr>
        <w:t xml:space="preserve">Holding a large stake in the community, they exercised power to make it </w:t>
      </w:r>
      <w:r>
        <w:rPr>
          <w:b/>
          <w:i/>
          <w:sz w:val="21"/>
          <w:szCs w:val="21"/>
        </w:rPr>
        <w:t>prosper</w:t>
      </w:r>
      <w:r>
        <w:rPr>
          <w:sz w:val="21"/>
          <w:szCs w:val="21"/>
        </w:rPr>
        <w:t>.</w:t>
      </w:r>
    </w:p>
    <w:p w14:paraId="385EEAF1">
      <w:pPr>
        <w:jc w:val="both"/>
        <w:rPr>
          <w:sz w:val="21"/>
          <w:szCs w:val="21"/>
        </w:rPr>
      </w:pPr>
      <w:r>
        <w:rPr>
          <w:b/>
          <w:color w:val="FF0000"/>
          <w:sz w:val="21"/>
          <w:szCs w:val="21"/>
        </w:rPr>
        <w:t>prosperity</w:t>
      </w:r>
      <w:r>
        <w:rPr>
          <w:b/>
          <w:sz w:val="21"/>
          <w:szCs w:val="21"/>
        </w:rPr>
        <w:t xml:space="preserve"> </w:t>
      </w:r>
      <w:r>
        <w:rPr>
          <w:sz w:val="21"/>
          <w:szCs w:val="21"/>
        </w:rPr>
        <w:t>/prɒˈsperəti/</w:t>
      </w:r>
    </w:p>
    <w:p w14:paraId="0FA235B6">
      <w:pPr>
        <w:jc w:val="both"/>
        <w:rPr>
          <w:sz w:val="21"/>
          <w:szCs w:val="21"/>
        </w:rPr>
      </w:pPr>
      <w:r>
        <w:rPr>
          <w:sz w:val="21"/>
          <w:szCs w:val="21"/>
        </w:rPr>
        <w:t xml:space="preserve">    </w:t>
      </w:r>
      <w:r>
        <w:rPr>
          <w:i/>
          <w:sz w:val="21"/>
          <w:szCs w:val="21"/>
        </w:rPr>
        <w:t xml:space="preserve">n. </w:t>
      </w:r>
      <w:r>
        <w:rPr>
          <w:sz w:val="21"/>
          <w:szCs w:val="21"/>
        </w:rPr>
        <w:t xml:space="preserve">繁荣；兴旺 </w:t>
      </w:r>
      <w:r>
        <w:rPr>
          <w:b/>
          <w:sz w:val="21"/>
          <w:szCs w:val="21"/>
        </w:rPr>
        <w:t xml:space="preserve">[同] </w:t>
      </w:r>
      <w:r>
        <w:rPr>
          <w:sz w:val="21"/>
          <w:szCs w:val="21"/>
        </w:rPr>
        <w:t>wealth, success, affluence</w:t>
      </w:r>
    </w:p>
    <w:p w14:paraId="00114AAD">
      <w:pPr>
        <w:jc w:val="both"/>
        <w:rPr>
          <w:sz w:val="21"/>
          <w:szCs w:val="21"/>
        </w:rPr>
      </w:pPr>
      <w:r>
        <w:rPr>
          <w:sz w:val="21"/>
          <w:szCs w:val="21"/>
        </w:rPr>
        <w:t xml:space="preserve">    </w:t>
      </w:r>
      <w:r>
        <w:rPr>
          <w:i/>
          <w:sz w:val="21"/>
          <w:szCs w:val="21"/>
        </w:rPr>
        <w:t xml:space="preserve">e.g. </w:t>
      </w:r>
      <w:r>
        <w:rPr>
          <w:sz w:val="21"/>
          <w:szCs w:val="21"/>
        </w:rPr>
        <w:t xml:space="preserve">At the height of its </w:t>
      </w:r>
      <w:r>
        <w:rPr>
          <w:b/>
          <w:i/>
          <w:sz w:val="21"/>
          <w:szCs w:val="21"/>
        </w:rPr>
        <w:t>prosperity</w:t>
      </w:r>
      <w:r>
        <w:rPr>
          <w:sz w:val="21"/>
          <w:szCs w:val="21"/>
        </w:rPr>
        <w:t xml:space="preserve"> at the end of the sixteenth century. on the other hand.</w:t>
      </w:r>
    </w:p>
    <w:p w14:paraId="1FF717A6">
      <w:pPr>
        <w:jc w:val="both"/>
        <w:rPr>
          <w:sz w:val="21"/>
          <w:szCs w:val="21"/>
        </w:rPr>
      </w:pPr>
      <w:r>
        <w:rPr>
          <w:b/>
          <w:color w:val="FF0000"/>
          <w:sz w:val="21"/>
          <w:szCs w:val="21"/>
        </w:rPr>
        <w:t>prosperous</w:t>
      </w:r>
      <w:r>
        <w:rPr>
          <w:b/>
          <w:sz w:val="21"/>
          <w:szCs w:val="21"/>
        </w:rPr>
        <w:t xml:space="preserve"> </w:t>
      </w:r>
      <w:r>
        <w:rPr>
          <w:sz w:val="21"/>
          <w:szCs w:val="21"/>
        </w:rPr>
        <w:t>/ˈprɒspərəs/</w:t>
      </w:r>
    </w:p>
    <w:p w14:paraId="7C45F0C7">
      <w:pPr>
        <w:jc w:val="both"/>
        <w:rPr>
          <w:sz w:val="21"/>
          <w:szCs w:val="21"/>
        </w:rPr>
      </w:pPr>
      <w:r>
        <w:rPr>
          <w:sz w:val="21"/>
          <w:szCs w:val="21"/>
        </w:rPr>
        <w:t xml:space="preserve">    </w:t>
      </w:r>
      <w:r>
        <w:rPr>
          <w:i/>
          <w:sz w:val="21"/>
          <w:szCs w:val="21"/>
        </w:rPr>
        <w:t xml:space="preserve">adj. </w:t>
      </w:r>
      <w:r>
        <w:rPr>
          <w:sz w:val="21"/>
          <w:szCs w:val="21"/>
        </w:rPr>
        <w:t xml:space="preserve">繁荣的 </w:t>
      </w:r>
      <w:r>
        <w:rPr>
          <w:b/>
          <w:sz w:val="21"/>
          <w:szCs w:val="21"/>
        </w:rPr>
        <w:t xml:space="preserve">[同] </w:t>
      </w:r>
      <w:r>
        <w:rPr>
          <w:sz w:val="21"/>
          <w:szCs w:val="21"/>
        </w:rPr>
        <w:t>wealthy, successful, thriving</w:t>
      </w:r>
    </w:p>
    <w:p w14:paraId="675F841A">
      <w:pPr>
        <w:jc w:val="both"/>
        <w:rPr>
          <w:sz w:val="21"/>
          <w:szCs w:val="21"/>
        </w:rPr>
      </w:pPr>
      <w:r>
        <w:rPr>
          <w:sz w:val="21"/>
          <w:szCs w:val="21"/>
        </w:rPr>
        <w:t xml:space="preserve">    </w:t>
      </w:r>
      <w:r>
        <w:rPr>
          <w:i/>
          <w:sz w:val="21"/>
          <w:szCs w:val="21"/>
        </w:rPr>
        <w:t xml:space="preserve">e.g. </w:t>
      </w:r>
      <w:r>
        <w:rPr>
          <w:sz w:val="21"/>
          <w:szCs w:val="21"/>
        </w:rPr>
        <w:t xml:space="preserve">They handled the most expensive materials and possessed direct connections to </w:t>
      </w:r>
      <w:r>
        <w:rPr>
          <w:b/>
          <w:i/>
          <w:sz w:val="21"/>
          <w:szCs w:val="21"/>
        </w:rPr>
        <w:t>prosperous</w:t>
      </w:r>
      <w:r>
        <w:rPr>
          <w:sz w:val="21"/>
          <w:szCs w:val="21"/>
        </w:rPr>
        <w:t xml:space="preserve"> colonies merchants.</w:t>
      </w:r>
    </w:p>
    <w:p w14:paraId="09411811">
      <w:pPr>
        <w:jc w:val="both"/>
        <w:rPr>
          <w:sz w:val="21"/>
          <w:szCs w:val="21"/>
        </w:rPr>
      </w:pPr>
      <w:r>
        <w:rPr>
          <w:b/>
          <w:color w:val="FF0000"/>
          <w:sz w:val="21"/>
          <w:szCs w:val="21"/>
        </w:rPr>
        <w:t>protein</w:t>
      </w:r>
      <w:r>
        <w:rPr>
          <w:b/>
          <w:sz w:val="21"/>
          <w:szCs w:val="21"/>
        </w:rPr>
        <w:t xml:space="preserve"> </w:t>
      </w:r>
      <w:r>
        <w:rPr>
          <w:sz w:val="21"/>
          <w:szCs w:val="21"/>
        </w:rPr>
        <w:t>/ˈprəʊtiːn/</w:t>
      </w:r>
    </w:p>
    <w:p w14:paraId="453BBEC6">
      <w:pPr>
        <w:jc w:val="both"/>
        <w:rPr>
          <w:sz w:val="21"/>
          <w:szCs w:val="21"/>
        </w:rPr>
      </w:pPr>
      <w:r>
        <w:rPr>
          <w:sz w:val="21"/>
          <w:szCs w:val="21"/>
        </w:rPr>
        <w:t xml:space="preserve">    </w:t>
      </w:r>
      <w:r>
        <w:rPr>
          <w:i/>
          <w:sz w:val="21"/>
          <w:szCs w:val="21"/>
        </w:rPr>
        <w:t xml:space="preserve">n. </w:t>
      </w:r>
      <w:r>
        <w:rPr>
          <w:sz w:val="21"/>
          <w:szCs w:val="21"/>
        </w:rPr>
        <w:t xml:space="preserve">蛋白质 </w:t>
      </w:r>
    </w:p>
    <w:p w14:paraId="20573FD7">
      <w:pPr>
        <w:jc w:val="both"/>
        <w:rPr>
          <w:sz w:val="21"/>
          <w:szCs w:val="21"/>
        </w:rPr>
      </w:pPr>
      <w:r>
        <w:rPr>
          <w:sz w:val="21"/>
          <w:szCs w:val="21"/>
        </w:rPr>
        <w:t xml:space="preserve">    </w:t>
      </w:r>
      <w:r>
        <w:rPr>
          <w:i/>
          <w:sz w:val="21"/>
          <w:szCs w:val="21"/>
        </w:rPr>
        <w:t xml:space="preserve">e.g. </w:t>
      </w:r>
      <w:r>
        <w:rPr>
          <w:sz w:val="21"/>
          <w:szCs w:val="21"/>
        </w:rPr>
        <w:t xml:space="preserve">Herb leaves typically contain even more </w:t>
      </w:r>
      <w:r>
        <w:rPr>
          <w:b/>
          <w:i/>
          <w:sz w:val="21"/>
          <w:szCs w:val="21"/>
        </w:rPr>
        <w:t>protein</w:t>
      </w:r>
      <w:r>
        <w:rPr>
          <w:sz w:val="21"/>
          <w:szCs w:val="21"/>
        </w:rPr>
        <w:t xml:space="preserve"> and energy than grass leaves.</w:t>
      </w:r>
    </w:p>
    <w:p w14:paraId="222B0607">
      <w:pPr>
        <w:jc w:val="both"/>
        <w:rPr>
          <w:sz w:val="21"/>
          <w:szCs w:val="21"/>
        </w:rPr>
      </w:pPr>
      <w:r>
        <w:rPr>
          <w:b/>
          <w:color w:val="000000" w:themeColor="text1"/>
          <w:sz w:val="21"/>
          <w:szCs w:val="21"/>
          <w14:textFill>
            <w14:solidFill>
              <w14:schemeClr w14:val="tx1"/>
            </w14:solidFill>
          </w14:textFill>
        </w:rPr>
        <w:t xml:space="preserve">proton </w:t>
      </w:r>
      <w:r>
        <w:rPr>
          <w:sz w:val="21"/>
          <w:szCs w:val="21"/>
        </w:rPr>
        <w:t>/ˈprəʊtɒn/</w:t>
      </w:r>
    </w:p>
    <w:p w14:paraId="5BDA1B9B">
      <w:pPr>
        <w:jc w:val="both"/>
        <w:rPr>
          <w:sz w:val="21"/>
          <w:szCs w:val="21"/>
        </w:rPr>
      </w:pPr>
      <w:r>
        <w:rPr>
          <w:sz w:val="21"/>
          <w:szCs w:val="21"/>
        </w:rPr>
        <w:t xml:space="preserve">    </w:t>
      </w:r>
      <w:r>
        <w:rPr>
          <w:i/>
          <w:sz w:val="21"/>
          <w:szCs w:val="21"/>
        </w:rPr>
        <w:t xml:space="preserve">n. </w:t>
      </w:r>
      <w:r>
        <w:rPr>
          <w:sz w:val="21"/>
          <w:szCs w:val="21"/>
        </w:rPr>
        <w:t xml:space="preserve">质子 </w:t>
      </w:r>
      <w:r>
        <w:rPr>
          <w:b/>
          <w:sz w:val="21"/>
          <w:szCs w:val="21"/>
        </w:rPr>
        <w:t xml:space="preserve">[同] </w:t>
      </w:r>
      <w:r>
        <w:rPr>
          <w:sz w:val="21"/>
          <w:szCs w:val="21"/>
        </w:rPr>
        <w:t>particle</w:t>
      </w:r>
    </w:p>
    <w:p w14:paraId="3C507D0A">
      <w:pPr>
        <w:jc w:val="both"/>
        <w:rPr>
          <w:sz w:val="21"/>
          <w:szCs w:val="21"/>
        </w:rPr>
      </w:pPr>
      <w:r>
        <w:rPr>
          <w:sz w:val="21"/>
          <w:szCs w:val="21"/>
        </w:rPr>
        <w:t xml:space="preserve">    </w:t>
      </w:r>
      <w:r>
        <w:rPr>
          <w:i/>
          <w:sz w:val="21"/>
          <w:szCs w:val="21"/>
        </w:rPr>
        <w:t xml:space="preserve">e.g. </w:t>
      </w:r>
      <w:r>
        <w:rPr>
          <w:sz w:val="21"/>
          <w:szCs w:val="21"/>
        </w:rPr>
        <w:t xml:space="preserve">Deuterons readily combine with additional </w:t>
      </w:r>
      <w:r>
        <w:rPr>
          <w:b/>
          <w:i/>
          <w:sz w:val="21"/>
          <w:szCs w:val="21"/>
        </w:rPr>
        <w:t>proton</w:t>
      </w:r>
      <w:r>
        <w:rPr>
          <w:sz w:val="21"/>
          <w:szCs w:val="21"/>
        </w:rPr>
        <w:t>s to form helium.</w:t>
      </w:r>
    </w:p>
    <w:p w14:paraId="381BEE31">
      <w:pPr>
        <w:jc w:val="both"/>
        <w:rPr>
          <w:sz w:val="21"/>
          <w:szCs w:val="21"/>
        </w:rPr>
      </w:pPr>
      <w:r>
        <w:rPr>
          <w:b/>
          <w:sz w:val="21"/>
          <w:szCs w:val="21"/>
        </w:rPr>
        <w:t xml:space="preserve">protrude </w:t>
      </w:r>
      <w:r>
        <w:rPr>
          <w:sz w:val="21"/>
          <w:szCs w:val="21"/>
        </w:rPr>
        <w:t>/prəˈtruːd/</w:t>
      </w:r>
    </w:p>
    <w:p w14:paraId="50AA50E0">
      <w:pPr>
        <w:jc w:val="both"/>
        <w:rPr>
          <w:sz w:val="21"/>
          <w:szCs w:val="21"/>
        </w:rPr>
      </w:pPr>
      <w:r>
        <w:rPr>
          <w:sz w:val="21"/>
          <w:szCs w:val="21"/>
        </w:rPr>
        <w:t xml:space="preserve">    </w:t>
      </w:r>
      <w:r>
        <w:rPr>
          <w:i/>
          <w:sz w:val="21"/>
          <w:szCs w:val="21"/>
        </w:rPr>
        <w:t xml:space="preserve">vi. </w:t>
      </w:r>
      <w:r>
        <w:rPr>
          <w:sz w:val="21"/>
          <w:szCs w:val="21"/>
        </w:rPr>
        <w:t xml:space="preserve">突出；伸出 </w:t>
      </w:r>
      <w:r>
        <w:rPr>
          <w:b/>
          <w:sz w:val="21"/>
          <w:szCs w:val="21"/>
        </w:rPr>
        <w:t xml:space="preserve">[同] </w:t>
      </w:r>
      <w:r>
        <w:rPr>
          <w:sz w:val="21"/>
          <w:szCs w:val="21"/>
        </w:rPr>
        <w:t>jut, stick out, project</w:t>
      </w:r>
    </w:p>
    <w:p w14:paraId="4BFEEE3C">
      <w:pPr>
        <w:jc w:val="both"/>
        <w:rPr>
          <w:sz w:val="21"/>
          <w:szCs w:val="21"/>
        </w:rPr>
      </w:pPr>
      <w:r>
        <w:rPr>
          <w:sz w:val="21"/>
          <w:szCs w:val="21"/>
        </w:rPr>
        <w:t xml:space="preserve">    </w:t>
      </w:r>
      <w:r>
        <w:rPr>
          <w:i/>
          <w:sz w:val="21"/>
          <w:szCs w:val="21"/>
        </w:rPr>
        <w:t xml:space="preserve">e.g. </w:t>
      </w:r>
      <w:r>
        <w:rPr>
          <w:sz w:val="21"/>
          <w:szCs w:val="21"/>
        </w:rPr>
        <w:t xml:space="preserve">The eyes lie flush with the body and do not </w:t>
      </w:r>
      <w:r>
        <w:rPr>
          <w:b/>
          <w:i/>
          <w:sz w:val="21"/>
          <w:szCs w:val="21"/>
        </w:rPr>
        <w:t>protrude</w:t>
      </w:r>
      <w:r>
        <w:rPr>
          <w:sz w:val="21"/>
          <w:szCs w:val="21"/>
        </w:rPr>
        <w:t xml:space="preserve"> at all.</w:t>
      </w:r>
    </w:p>
    <w:p w14:paraId="44FB0A68">
      <w:pPr>
        <w:jc w:val="both"/>
        <w:rPr>
          <w:sz w:val="21"/>
          <w:szCs w:val="21"/>
        </w:rPr>
      </w:pPr>
      <w:r>
        <w:rPr>
          <w:b/>
          <w:sz w:val="21"/>
          <w:szCs w:val="21"/>
        </w:rPr>
        <w:t xml:space="preserve">providence </w:t>
      </w:r>
      <w:r>
        <w:rPr>
          <w:sz w:val="21"/>
          <w:szCs w:val="21"/>
        </w:rPr>
        <w:t>/ˈprɒvɪdəns/</w:t>
      </w:r>
    </w:p>
    <w:p w14:paraId="32EB983D">
      <w:pPr>
        <w:jc w:val="both"/>
        <w:rPr>
          <w:sz w:val="21"/>
          <w:szCs w:val="21"/>
        </w:rPr>
      </w:pPr>
      <w:r>
        <w:rPr>
          <w:sz w:val="21"/>
          <w:szCs w:val="21"/>
        </w:rPr>
        <w:t xml:space="preserve">    </w:t>
      </w:r>
      <w:r>
        <w:rPr>
          <w:i/>
          <w:sz w:val="21"/>
          <w:szCs w:val="21"/>
        </w:rPr>
        <w:t xml:space="preserve">n. </w:t>
      </w:r>
      <w:r>
        <w:rPr>
          <w:sz w:val="21"/>
          <w:szCs w:val="21"/>
        </w:rPr>
        <w:t xml:space="preserve">天意；远见 </w:t>
      </w:r>
      <w:r>
        <w:rPr>
          <w:b/>
          <w:sz w:val="21"/>
          <w:szCs w:val="21"/>
        </w:rPr>
        <w:t xml:space="preserve">[同] </w:t>
      </w:r>
      <w:r>
        <w:rPr>
          <w:sz w:val="21"/>
          <w:szCs w:val="21"/>
        </w:rPr>
        <w:t>foresight, destiny</w:t>
      </w:r>
    </w:p>
    <w:p w14:paraId="466B0B09">
      <w:pPr>
        <w:jc w:val="both"/>
        <w:rPr>
          <w:sz w:val="21"/>
          <w:szCs w:val="21"/>
        </w:rPr>
      </w:pPr>
      <w:r>
        <w:rPr>
          <w:sz w:val="21"/>
          <w:szCs w:val="21"/>
        </w:rPr>
        <w:t xml:space="preserve">    </w:t>
      </w:r>
      <w:r>
        <w:rPr>
          <w:i/>
          <w:sz w:val="21"/>
          <w:szCs w:val="21"/>
        </w:rPr>
        <w:t xml:space="preserve">e.g. </w:t>
      </w:r>
      <w:r>
        <w:rPr>
          <w:sz w:val="21"/>
          <w:szCs w:val="21"/>
        </w:rPr>
        <w:t xml:space="preserve">In 1765 they began publishing the </w:t>
      </w:r>
      <w:r>
        <w:rPr>
          <w:b/>
          <w:i/>
          <w:sz w:val="21"/>
          <w:szCs w:val="21"/>
        </w:rPr>
        <w:t>Providence</w:t>
      </w:r>
      <w:r>
        <w:rPr>
          <w:sz w:val="21"/>
          <w:szCs w:val="21"/>
        </w:rPr>
        <w:t xml:space="preserve"> Gazette, a weekly newspaper.</w:t>
      </w:r>
    </w:p>
    <w:p w14:paraId="16689E6F">
      <w:pPr>
        <w:jc w:val="both"/>
        <w:rPr>
          <w:sz w:val="21"/>
          <w:szCs w:val="21"/>
        </w:rPr>
      </w:pPr>
      <w:r>
        <w:rPr>
          <w:b/>
          <w:color w:val="000000" w:themeColor="text1"/>
          <w:sz w:val="21"/>
          <w:szCs w:val="21"/>
          <w14:textFill>
            <w14:solidFill>
              <w14:schemeClr w14:val="tx1"/>
            </w14:solidFill>
          </w14:textFill>
        </w:rPr>
        <w:t>provision</w:t>
      </w:r>
      <w:r>
        <w:rPr>
          <w:b/>
          <w:sz w:val="21"/>
          <w:szCs w:val="21"/>
        </w:rPr>
        <w:t xml:space="preserve"> </w:t>
      </w:r>
      <w:r>
        <w:rPr>
          <w:sz w:val="21"/>
          <w:szCs w:val="21"/>
        </w:rPr>
        <w:t>/prəˈvɪʒn/</w:t>
      </w:r>
    </w:p>
    <w:p w14:paraId="7480C497">
      <w:pPr>
        <w:jc w:val="both"/>
        <w:rPr>
          <w:sz w:val="21"/>
          <w:szCs w:val="21"/>
        </w:rPr>
      </w:pPr>
      <w:r>
        <w:rPr>
          <w:sz w:val="21"/>
          <w:szCs w:val="21"/>
        </w:rPr>
        <w:t xml:space="preserve">    </w:t>
      </w:r>
      <w:r>
        <w:rPr>
          <w:i/>
          <w:sz w:val="21"/>
          <w:szCs w:val="21"/>
        </w:rPr>
        <w:t xml:space="preserve">n. </w:t>
      </w:r>
      <w:r>
        <w:rPr>
          <w:sz w:val="21"/>
          <w:szCs w:val="21"/>
        </w:rPr>
        <w:t xml:space="preserve">供应；条款 </w:t>
      </w:r>
      <w:r>
        <w:rPr>
          <w:b/>
          <w:sz w:val="21"/>
          <w:szCs w:val="21"/>
        </w:rPr>
        <w:t xml:space="preserve">[同] </w:t>
      </w:r>
      <w:r>
        <w:rPr>
          <w:sz w:val="21"/>
          <w:szCs w:val="21"/>
        </w:rPr>
        <w:t>supply, arrangement, clause</w:t>
      </w:r>
    </w:p>
    <w:p w14:paraId="33830342">
      <w:pPr>
        <w:jc w:val="both"/>
        <w:rPr>
          <w:sz w:val="21"/>
          <w:szCs w:val="21"/>
        </w:rPr>
      </w:pPr>
      <w:r>
        <w:rPr>
          <w:sz w:val="21"/>
          <w:szCs w:val="21"/>
        </w:rPr>
        <w:t xml:space="preserve">    </w:t>
      </w:r>
      <w:r>
        <w:rPr>
          <w:i/>
          <w:sz w:val="21"/>
          <w:szCs w:val="21"/>
        </w:rPr>
        <w:t xml:space="preserve">e.g. </w:t>
      </w:r>
      <w:r>
        <w:rPr>
          <w:sz w:val="21"/>
          <w:szCs w:val="21"/>
        </w:rPr>
        <w:t xml:space="preserve">Gradually, public health </w:t>
      </w:r>
      <w:r>
        <w:rPr>
          <w:b/>
          <w:i/>
          <w:sz w:val="21"/>
          <w:szCs w:val="21"/>
        </w:rPr>
        <w:t>provision</w:t>
      </w:r>
      <w:r>
        <w:rPr>
          <w:sz w:val="21"/>
          <w:szCs w:val="21"/>
        </w:rPr>
        <w:t>s began to cut into customary urban mortality rates.</w:t>
      </w:r>
    </w:p>
    <w:p w14:paraId="3269BE1C">
      <w:pPr>
        <w:jc w:val="both"/>
        <w:rPr>
          <w:sz w:val="21"/>
          <w:szCs w:val="21"/>
        </w:rPr>
      </w:pPr>
      <w:r>
        <w:rPr>
          <w:sz w:val="21"/>
          <w:szCs w:val="21"/>
        </w:rPr>
        <w:t xml:space="preserve">    </w:t>
      </w:r>
      <w:r>
        <w:rPr>
          <w:i/>
          <w:sz w:val="21"/>
          <w:szCs w:val="21"/>
        </w:rPr>
        <w:t xml:space="preserve">vt. </w:t>
      </w:r>
      <w:r>
        <w:rPr>
          <w:sz w:val="21"/>
          <w:szCs w:val="21"/>
        </w:rPr>
        <w:t xml:space="preserve">为…提供补给 </w:t>
      </w:r>
      <w:r>
        <w:rPr>
          <w:b/>
          <w:sz w:val="21"/>
          <w:szCs w:val="21"/>
        </w:rPr>
        <w:t xml:space="preserve">[同] </w:t>
      </w:r>
      <w:r>
        <w:rPr>
          <w:sz w:val="21"/>
          <w:szCs w:val="21"/>
        </w:rPr>
        <w:t>supply, equip, furnish</w:t>
      </w:r>
    </w:p>
    <w:p w14:paraId="6A3E2F27">
      <w:pPr>
        <w:jc w:val="both"/>
        <w:rPr>
          <w:sz w:val="21"/>
          <w:szCs w:val="21"/>
        </w:rPr>
      </w:pPr>
      <w:r>
        <w:rPr>
          <w:b/>
          <w:color w:val="000000" w:themeColor="text1"/>
          <w:sz w:val="21"/>
          <w:szCs w:val="21"/>
          <w14:textFill>
            <w14:solidFill>
              <w14:schemeClr w14:val="tx1"/>
            </w14:solidFill>
          </w14:textFill>
        </w:rPr>
        <w:t>proximity</w:t>
      </w:r>
      <w:r>
        <w:rPr>
          <w:b/>
          <w:sz w:val="21"/>
          <w:szCs w:val="21"/>
        </w:rPr>
        <w:t xml:space="preserve"> </w:t>
      </w:r>
      <w:r>
        <w:rPr>
          <w:sz w:val="21"/>
          <w:szCs w:val="21"/>
        </w:rPr>
        <w:t>/prɒkˈsɪməti/</w:t>
      </w:r>
    </w:p>
    <w:p w14:paraId="5198D535">
      <w:pPr>
        <w:jc w:val="both"/>
        <w:rPr>
          <w:sz w:val="21"/>
          <w:szCs w:val="21"/>
        </w:rPr>
      </w:pPr>
      <w:r>
        <w:rPr>
          <w:sz w:val="21"/>
          <w:szCs w:val="21"/>
        </w:rPr>
        <w:t xml:space="preserve">    </w:t>
      </w:r>
      <w:r>
        <w:rPr>
          <w:i/>
          <w:sz w:val="21"/>
          <w:szCs w:val="21"/>
        </w:rPr>
        <w:t xml:space="preserve">n. </w:t>
      </w:r>
      <w:r>
        <w:rPr>
          <w:sz w:val="21"/>
          <w:szCs w:val="21"/>
        </w:rPr>
        <w:t xml:space="preserve">接近；邻近 </w:t>
      </w:r>
      <w:r>
        <w:rPr>
          <w:b/>
          <w:sz w:val="21"/>
          <w:szCs w:val="21"/>
        </w:rPr>
        <w:t xml:space="preserve">[同] </w:t>
      </w:r>
      <w:r>
        <w:rPr>
          <w:sz w:val="21"/>
          <w:szCs w:val="21"/>
        </w:rPr>
        <w:t>nearness, closeness</w:t>
      </w:r>
    </w:p>
    <w:p w14:paraId="6563DF69">
      <w:pPr>
        <w:jc w:val="both"/>
        <w:rPr>
          <w:sz w:val="21"/>
          <w:szCs w:val="21"/>
        </w:rPr>
      </w:pPr>
      <w:r>
        <w:rPr>
          <w:sz w:val="21"/>
          <w:szCs w:val="21"/>
        </w:rPr>
        <w:t xml:space="preserve">    </w:t>
      </w:r>
      <w:r>
        <w:rPr>
          <w:i/>
          <w:sz w:val="21"/>
          <w:szCs w:val="21"/>
        </w:rPr>
        <w:t xml:space="preserve">e.g. </w:t>
      </w:r>
      <w:r>
        <w:rPr>
          <w:sz w:val="21"/>
          <w:szCs w:val="21"/>
        </w:rPr>
        <w:t xml:space="preserve">Seeing and talking with one another in close physical </w:t>
      </w:r>
      <w:r>
        <w:rPr>
          <w:b/>
          <w:i/>
          <w:sz w:val="21"/>
          <w:szCs w:val="21"/>
        </w:rPr>
        <w:t>proximity</w:t>
      </w:r>
      <w:r>
        <w:rPr>
          <w:sz w:val="21"/>
          <w:szCs w:val="21"/>
        </w:rPr>
        <w:t xml:space="preserve"> makes possible a subtle exchange of ideas and feelings.</w:t>
      </w:r>
    </w:p>
    <w:p w14:paraId="03E5CB07">
      <w:pPr>
        <w:jc w:val="both"/>
        <w:rPr>
          <w:sz w:val="21"/>
          <w:szCs w:val="21"/>
        </w:rPr>
      </w:pPr>
      <w:r>
        <w:rPr>
          <w:b/>
          <w:sz w:val="21"/>
          <w:szCs w:val="21"/>
        </w:rPr>
        <w:t xml:space="preserve">prudent </w:t>
      </w:r>
      <w:r>
        <w:rPr>
          <w:sz w:val="21"/>
          <w:szCs w:val="21"/>
        </w:rPr>
        <w:t>/ˈpruːdnt/</w:t>
      </w:r>
    </w:p>
    <w:p w14:paraId="25E18D3B">
      <w:pPr>
        <w:jc w:val="both"/>
        <w:rPr>
          <w:sz w:val="21"/>
          <w:szCs w:val="21"/>
        </w:rPr>
      </w:pPr>
      <w:r>
        <w:rPr>
          <w:sz w:val="21"/>
          <w:szCs w:val="21"/>
        </w:rPr>
        <w:t xml:space="preserve">    </w:t>
      </w:r>
      <w:r>
        <w:rPr>
          <w:i/>
          <w:sz w:val="21"/>
          <w:szCs w:val="21"/>
        </w:rPr>
        <w:t xml:space="preserve">adj. </w:t>
      </w:r>
      <w:r>
        <w:rPr>
          <w:sz w:val="21"/>
          <w:szCs w:val="21"/>
        </w:rPr>
        <w:t xml:space="preserve">谨慎的 </w:t>
      </w:r>
      <w:r>
        <w:rPr>
          <w:b/>
          <w:sz w:val="21"/>
          <w:szCs w:val="21"/>
        </w:rPr>
        <w:t xml:space="preserve">[同] </w:t>
      </w:r>
      <w:r>
        <w:rPr>
          <w:sz w:val="21"/>
          <w:szCs w:val="21"/>
        </w:rPr>
        <w:t>wise, cautious, sensible</w:t>
      </w:r>
    </w:p>
    <w:p w14:paraId="29701E7B">
      <w:pPr>
        <w:jc w:val="both"/>
        <w:rPr>
          <w:sz w:val="21"/>
          <w:szCs w:val="21"/>
        </w:rPr>
      </w:pPr>
      <w:r>
        <w:rPr>
          <w:sz w:val="21"/>
          <w:szCs w:val="21"/>
        </w:rPr>
        <w:t xml:space="preserve">    </w:t>
      </w:r>
      <w:r>
        <w:rPr>
          <w:i/>
          <w:sz w:val="21"/>
          <w:szCs w:val="21"/>
        </w:rPr>
        <w:t xml:space="preserve">e.g. </w:t>
      </w:r>
      <w:r>
        <w:rPr>
          <w:sz w:val="21"/>
          <w:szCs w:val="21"/>
        </w:rPr>
        <w:t xml:space="preserve">This was a colossal sum for those days but one that a </w:t>
      </w:r>
      <w:r>
        <w:rPr>
          <w:b/>
          <w:i/>
          <w:sz w:val="21"/>
          <w:szCs w:val="21"/>
        </w:rPr>
        <w:t>prudent</w:t>
      </w:r>
      <w:r>
        <w:rPr>
          <w:sz w:val="21"/>
          <w:szCs w:val="21"/>
        </w:rPr>
        <w:t xml:space="preserve"> government could pay.</w:t>
      </w:r>
    </w:p>
    <w:p w14:paraId="3F63EFAF">
      <w:pPr>
        <w:jc w:val="both"/>
        <w:rPr>
          <w:sz w:val="21"/>
          <w:szCs w:val="21"/>
        </w:rPr>
      </w:pPr>
      <w:r>
        <w:rPr>
          <w:b/>
          <w:color w:val="000000" w:themeColor="text1"/>
          <w:sz w:val="21"/>
          <w:szCs w:val="21"/>
          <w14:textFill>
            <w14:solidFill>
              <w14:schemeClr w14:val="tx1"/>
            </w14:solidFill>
          </w14:textFill>
        </w:rPr>
        <w:t>pry</w:t>
      </w:r>
      <w:r>
        <w:rPr>
          <w:b/>
          <w:sz w:val="21"/>
          <w:szCs w:val="21"/>
        </w:rPr>
        <w:t xml:space="preserve"> </w:t>
      </w:r>
      <w:r>
        <w:rPr>
          <w:sz w:val="21"/>
          <w:szCs w:val="21"/>
        </w:rPr>
        <w:t>/praɪ/</w:t>
      </w:r>
    </w:p>
    <w:p w14:paraId="73A247B8">
      <w:pPr>
        <w:jc w:val="both"/>
        <w:rPr>
          <w:sz w:val="21"/>
          <w:szCs w:val="21"/>
        </w:rPr>
      </w:pPr>
      <w:r>
        <w:rPr>
          <w:sz w:val="21"/>
          <w:szCs w:val="21"/>
        </w:rPr>
        <w:t xml:space="preserve">    </w:t>
      </w:r>
      <w:r>
        <w:rPr>
          <w:i/>
          <w:sz w:val="21"/>
          <w:szCs w:val="21"/>
        </w:rPr>
        <w:t xml:space="preserve">vi. </w:t>
      </w:r>
      <w:r>
        <w:rPr>
          <w:sz w:val="21"/>
          <w:szCs w:val="21"/>
        </w:rPr>
        <w:t xml:space="preserve">窥探；打听 </w:t>
      </w:r>
      <w:r>
        <w:rPr>
          <w:b/>
          <w:sz w:val="21"/>
          <w:szCs w:val="21"/>
        </w:rPr>
        <w:t xml:space="preserve">[同] </w:t>
      </w:r>
      <w:r>
        <w:rPr>
          <w:sz w:val="21"/>
          <w:szCs w:val="21"/>
        </w:rPr>
        <w:t>snoop, inquire, investigate</w:t>
      </w:r>
    </w:p>
    <w:p w14:paraId="16EC80F2">
      <w:pPr>
        <w:jc w:val="both"/>
        <w:rPr>
          <w:sz w:val="21"/>
          <w:szCs w:val="21"/>
        </w:rPr>
      </w:pPr>
      <w:r>
        <w:rPr>
          <w:sz w:val="21"/>
          <w:szCs w:val="21"/>
        </w:rPr>
        <w:t xml:space="preserve">    </w:t>
      </w:r>
      <w:r>
        <w:rPr>
          <w:i/>
          <w:sz w:val="21"/>
          <w:szCs w:val="21"/>
        </w:rPr>
        <w:t xml:space="preserve">e.g. </w:t>
      </w:r>
      <w:r>
        <w:rPr>
          <w:sz w:val="21"/>
          <w:szCs w:val="21"/>
        </w:rPr>
        <w:t xml:space="preserve">Salt breaks rocks apart principally by a process called crystal </w:t>
      </w:r>
      <w:r>
        <w:rPr>
          <w:b/>
          <w:i/>
          <w:sz w:val="21"/>
          <w:szCs w:val="21"/>
        </w:rPr>
        <w:t>pry</w:t>
      </w:r>
      <w:r>
        <w:rPr>
          <w:sz w:val="21"/>
          <w:szCs w:val="21"/>
        </w:rPr>
        <w:t>ing and wedging.</w:t>
      </w:r>
    </w:p>
    <w:p w14:paraId="1141A0DF">
      <w:pPr>
        <w:jc w:val="both"/>
        <w:rPr>
          <w:sz w:val="21"/>
          <w:szCs w:val="21"/>
        </w:rPr>
      </w:pPr>
      <w:r>
        <w:rPr>
          <w:b/>
          <w:sz w:val="21"/>
          <w:szCs w:val="21"/>
        </w:rPr>
        <w:t xml:space="preserve">psychology </w:t>
      </w:r>
      <w:r>
        <w:rPr>
          <w:sz w:val="21"/>
          <w:szCs w:val="21"/>
        </w:rPr>
        <w:t>/saɪˈkɒlədʒi/</w:t>
      </w:r>
    </w:p>
    <w:p w14:paraId="4F74B46F">
      <w:pPr>
        <w:jc w:val="both"/>
        <w:rPr>
          <w:sz w:val="21"/>
          <w:szCs w:val="21"/>
        </w:rPr>
      </w:pPr>
      <w:r>
        <w:rPr>
          <w:sz w:val="21"/>
          <w:szCs w:val="21"/>
        </w:rPr>
        <w:t xml:space="preserve">    </w:t>
      </w:r>
      <w:r>
        <w:rPr>
          <w:i/>
          <w:sz w:val="21"/>
          <w:szCs w:val="21"/>
        </w:rPr>
        <w:t xml:space="preserve">n. </w:t>
      </w:r>
      <w:r>
        <w:rPr>
          <w:sz w:val="21"/>
          <w:szCs w:val="21"/>
        </w:rPr>
        <w:t xml:space="preserve">心理学 </w:t>
      </w:r>
      <w:r>
        <w:rPr>
          <w:b/>
          <w:sz w:val="21"/>
          <w:szCs w:val="21"/>
        </w:rPr>
        <w:t xml:space="preserve">[同] </w:t>
      </w:r>
      <w:r>
        <w:rPr>
          <w:sz w:val="21"/>
          <w:szCs w:val="21"/>
        </w:rPr>
        <w:t>behavioral science</w:t>
      </w:r>
    </w:p>
    <w:p w14:paraId="266EA77B">
      <w:pPr>
        <w:jc w:val="both"/>
        <w:rPr>
          <w:sz w:val="21"/>
          <w:szCs w:val="21"/>
        </w:rPr>
      </w:pPr>
      <w:r>
        <w:rPr>
          <w:sz w:val="21"/>
          <w:szCs w:val="21"/>
        </w:rPr>
        <w:t xml:space="preserve">    </w:t>
      </w:r>
      <w:r>
        <w:rPr>
          <w:i/>
          <w:sz w:val="21"/>
          <w:szCs w:val="21"/>
        </w:rPr>
        <w:t xml:space="preserve">e.g. </w:t>
      </w:r>
      <w:r>
        <w:rPr>
          <w:b/>
          <w:i/>
          <w:sz w:val="21"/>
          <w:szCs w:val="21"/>
        </w:rPr>
        <w:t>Psychology</w:t>
      </w:r>
      <w:r>
        <w:rPr>
          <w:sz w:val="21"/>
          <w:szCs w:val="21"/>
        </w:rPr>
        <w:t xml:space="preserve"> professor Carolyn Rovee-Collier argues that the onset of independent locomotion at around nine months old marks an important transition in memory development.</w:t>
      </w:r>
    </w:p>
    <w:p w14:paraId="6C89A1DC">
      <w:pPr>
        <w:jc w:val="both"/>
        <w:rPr>
          <w:sz w:val="21"/>
          <w:szCs w:val="21"/>
        </w:rPr>
      </w:pPr>
      <w:r>
        <w:rPr>
          <w:b/>
          <w:sz w:val="21"/>
          <w:szCs w:val="21"/>
        </w:rPr>
        <w:t xml:space="preserve">publicize </w:t>
      </w:r>
      <w:r>
        <w:rPr>
          <w:sz w:val="21"/>
          <w:szCs w:val="21"/>
        </w:rPr>
        <w:t>/ˈpʌblɪsaɪz/</w:t>
      </w:r>
    </w:p>
    <w:p w14:paraId="03E339CB">
      <w:pPr>
        <w:jc w:val="both"/>
        <w:rPr>
          <w:sz w:val="21"/>
          <w:szCs w:val="21"/>
        </w:rPr>
      </w:pPr>
      <w:r>
        <w:rPr>
          <w:sz w:val="21"/>
          <w:szCs w:val="21"/>
        </w:rPr>
        <w:t xml:space="preserve">    </w:t>
      </w:r>
      <w:r>
        <w:rPr>
          <w:i/>
          <w:sz w:val="21"/>
          <w:szCs w:val="21"/>
        </w:rPr>
        <w:t xml:space="preserve">vt. </w:t>
      </w:r>
      <w:r>
        <w:rPr>
          <w:sz w:val="21"/>
          <w:szCs w:val="21"/>
        </w:rPr>
        <w:t xml:space="preserve">宣传；公布 </w:t>
      </w:r>
      <w:r>
        <w:rPr>
          <w:b/>
          <w:sz w:val="21"/>
          <w:szCs w:val="21"/>
        </w:rPr>
        <w:t xml:space="preserve">[同] </w:t>
      </w:r>
      <w:r>
        <w:rPr>
          <w:sz w:val="21"/>
          <w:szCs w:val="21"/>
        </w:rPr>
        <w:t>advertise, promote, announce</w:t>
      </w:r>
    </w:p>
    <w:p w14:paraId="3CE292ED">
      <w:pPr>
        <w:jc w:val="both"/>
        <w:rPr>
          <w:sz w:val="21"/>
          <w:szCs w:val="21"/>
        </w:rPr>
      </w:pPr>
      <w:r>
        <w:rPr>
          <w:sz w:val="21"/>
          <w:szCs w:val="21"/>
        </w:rPr>
        <w:t xml:space="preserve">    </w:t>
      </w:r>
      <w:r>
        <w:rPr>
          <w:i/>
          <w:sz w:val="21"/>
          <w:szCs w:val="21"/>
        </w:rPr>
        <w:t xml:space="preserve">e.g. </w:t>
      </w:r>
      <w:r>
        <w:rPr>
          <w:sz w:val="21"/>
          <w:szCs w:val="21"/>
        </w:rPr>
        <w:t xml:space="preserve">After a theory has been </w:t>
      </w:r>
      <w:r>
        <w:rPr>
          <w:b/>
          <w:i/>
          <w:sz w:val="21"/>
          <w:szCs w:val="21"/>
        </w:rPr>
        <w:t>publicize</w:t>
      </w:r>
      <w:r>
        <w:rPr>
          <w:sz w:val="21"/>
          <w:szCs w:val="21"/>
        </w:rPr>
        <w:t>d, scientists design experiments to test the theory.</w:t>
      </w:r>
    </w:p>
    <w:p w14:paraId="4EBE9F5C">
      <w:pPr>
        <w:jc w:val="both"/>
        <w:rPr>
          <w:sz w:val="21"/>
          <w:szCs w:val="21"/>
        </w:rPr>
      </w:pPr>
      <w:r>
        <w:rPr>
          <w:b/>
          <w:sz w:val="21"/>
          <w:szCs w:val="21"/>
        </w:rPr>
        <w:t xml:space="preserve">publicity </w:t>
      </w:r>
      <w:r>
        <w:rPr>
          <w:sz w:val="21"/>
          <w:szCs w:val="21"/>
        </w:rPr>
        <w:t>/pʌbˈlɪsəti/</w:t>
      </w:r>
    </w:p>
    <w:p w14:paraId="37C91AFA">
      <w:pPr>
        <w:jc w:val="both"/>
        <w:rPr>
          <w:sz w:val="21"/>
          <w:szCs w:val="21"/>
        </w:rPr>
      </w:pPr>
      <w:r>
        <w:rPr>
          <w:sz w:val="21"/>
          <w:szCs w:val="21"/>
        </w:rPr>
        <w:t xml:space="preserve">    </w:t>
      </w:r>
      <w:r>
        <w:rPr>
          <w:i/>
          <w:sz w:val="21"/>
          <w:szCs w:val="21"/>
        </w:rPr>
        <w:t xml:space="preserve">n. </w:t>
      </w:r>
      <w:r>
        <w:rPr>
          <w:sz w:val="21"/>
          <w:szCs w:val="21"/>
        </w:rPr>
        <w:t xml:space="preserve">宣传；公众关注 </w:t>
      </w:r>
      <w:r>
        <w:rPr>
          <w:b/>
          <w:sz w:val="21"/>
          <w:szCs w:val="21"/>
        </w:rPr>
        <w:t xml:space="preserve">[同] </w:t>
      </w:r>
      <w:r>
        <w:rPr>
          <w:sz w:val="21"/>
          <w:szCs w:val="21"/>
        </w:rPr>
        <w:t>promotion, exposure</w:t>
      </w:r>
    </w:p>
    <w:p w14:paraId="437999A6">
      <w:pPr>
        <w:jc w:val="both"/>
        <w:rPr>
          <w:sz w:val="21"/>
          <w:szCs w:val="21"/>
        </w:rPr>
      </w:pPr>
      <w:r>
        <w:rPr>
          <w:sz w:val="21"/>
          <w:szCs w:val="21"/>
        </w:rPr>
        <w:t xml:space="preserve">    </w:t>
      </w:r>
      <w:r>
        <w:rPr>
          <w:i/>
          <w:sz w:val="21"/>
          <w:szCs w:val="21"/>
        </w:rPr>
        <w:t xml:space="preserve">e.g. </w:t>
      </w:r>
      <w:r>
        <w:rPr>
          <w:sz w:val="21"/>
          <w:szCs w:val="21"/>
        </w:rPr>
        <w:t xml:space="preserve">The discovery received widespread </w:t>
      </w:r>
      <w:r>
        <w:rPr>
          <w:b/>
          <w:i/>
          <w:sz w:val="21"/>
          <w:szCs w:val="21"/>
        </w:rPr>
        <w:t>publicity</w:t>
      </w:r>
      <w:r>
        <w:rPr>
          <w:sz w:val="21"/>
          <w:szCs w:val="21"/>
        </w:rPr>
        <w:t xml:space="preserve"> and attracted the attention of researchers worldwide.</w:t>
      </w:r>
    </w:p>
    <w:p w14:paraId="41AA9919">
      <w:pPr>
        <w:jc w:val="both"/>
        <w:rPr>
          <w:sz w:val="21"/>
          <w:szCs w:val="21"/>
        </w:rPr>
      </w:pPr>
      <w:r>
        <w:rPr>
          <w:b/>
          <w:color w:val="000000" w:themeColor="text1"/>
          <w:sz w:val="21"/>
          <w:szCs w:val="21"/>
          <w14:textFill>
            <w14:solidFill>
              <w14:schemeClr w14:val="tx1"/>
            </w14:solidFill>
          </w14:textFill>
        </w:rPr>
        <w:t>pulp</w:t>
      </w:r>
      <w:r>
        <w:rPr>
          <w:b/>
          <w:sz w:val="21"/>
          <w:szCs w:val="21"/>
        </w:rPr>
        <w:t xml:space="preserve"> </w:t>
      </w:r>
      <w:r>
        <w:rPr>
          <w:sz w:val="21"/>
          <w:szCs w:val="21"/>
        </w:rPr>
        <w:t>/pʌlp/</w:t>
      </w:r>
    </w:p>
    <w:p w14:paraId="5F39B4C8">
      <w:pPr>
        <w:jc w:val="both"/>
        <w:rPr>
          <w:sz w:val="21"/>
          <w:szCs w:val="21"/>
        </w:rPr>
      </w:pPr>
      <w:r>
        <w:rPr>
          <w:sz w:val="21"/>
          <w:szCs w:val="21"/>
        </w:rPr>
        <w:t xml:space="preserve">    </w:t>
      </w:r>
      <w:r>
        <w:rPr>
          <w:i/>
          <w:sz w:val="21"/>
          <w:szCs w:val="21"/>
        </w:rPr>
        <w:t xml:space="preserve">n. </w:t>
      </w:r>
      <w:r>
        <w:rPr>
          <w:sz w:val="21"/>
          <w:szCs w:val="21"/>
        </w:rPr>
        <w:t xml:space="preserve">纸浆；果肉 </w:t>
      </w:r>
      <w:r>
        <w:rPr>
          <w:b/>
          <w:sz w:val="21"/>
          <w:szCs w:val="21"/>
        </w:rPr>
        <w:t xml:space="preserve">[同] </w:t>
      </w:r>
      <w:r>
        <w:rPr>
          <w:sz w:val="21"/>
          <w:szCs w:val="21"/>
        </w:rPr>
        <w:t>mash, fibre</w:t>
      </w:r>
    </w:p>
    <w:p w14:paraId="574B113A">
      <w:pPr>
        <w:jc w:val="both"/>
        <w:rPr>
          <w:sz w:val="21"/>
          <w:szCs w:val="21"/>
        </w:rPr>
      </w:pPr>
      <w:r>
        <w:rPr>
          <w:sz w:val="21"/>
          <w:szCs w:val="21"/>
        </w:rPr>
        <w:t xml:space="preserve">    </w:t>
      </w:r>
      <w:r>
        <w:rPr>
          <w:i/>
          <w:sz w:val="21"/>
          <w:szCs w:val="21"/>
        </w:rPr>
        <w:t xml:space="preserve">e.g. </w:t>
      </w:r>
      <w:r>
        <w:rPr>
          <w:sz w:val="21"/>
          <w:szCs w:val="21"/>
        </w:rPr>
        <w:t xml:space="preserve">The leaf fragments are then chewed to a </w:t>
      </w:r>
      <w:r>
        <w:rPr>
          <w:b/>
          <w:i/>
          <w:sz w:val="21"/>
          <w:szCs w:val="21"/>
        </w:rPr>
        <w:t>pulp</w:t>
      </w:r>
      <w:r>
        <w:rPr>
          <w:sz w:val="21"/>
          <w:szCs w:val="21"/>
        </w:rPr>
        <w:t>, placed in the fungus garden, and mixed into the fungus structure.</w:t>
      </w:r>
    </w:p>
    <w:p w14:paraId="43C963C2">
      <w:pPr>
        <w:jc w:val="both"/>
        <w:rPr>
          <w:sz w:val="21"/>
          <w:szCs w:val="21"/>
        </w:rPr>
      </w:pPr>
      <w:r>
        <w:rPr>
          <w:b/>
          <w:color w:val="FF0000"/>
          <w:sz w:val="21"/>
          <w:szCs w:val="21"/>
        </w:rPr>
        <w:t>pulse</w:t>
      </w:r>
      <w:r>
        <w:rPr>
          <w:b/>
          <w:sz w:val="21"/>
          <w:szCs w:val="21"/>
        </w:rPr>
        <w:t xml:space="preserve"> </w:t>
      </w:r>
      <w:r>
        <w:rPr>
          <w:sz w:val="21"/>
          <w:szCs w:val="21"/>
        </w:rPr>
        <w:t>/pʌls/</w:t>
      </w:r>
    </w:p>
    <w:p w14:paraId="7443C7A7">
      <w:pPr>
        <w:jc w:val="both"/>
        <w:rPr>
          <w:sz w:val="21"/>
          <w:szCs w:val="21"/>
        </w:rPr>
      </w:pPr>
      <w:r>
        <w:rPr>
          <w:sz w:val="21"/>
          <w:szCs w:val="21"/>
        </w:rPr>
        <w:t xml:space="preserve">    </w:t>
      </w:r>
      <w:r>
        <w:rPr>
          <w:i/>
          <w:sz w:val="21"/>
          <w:szCs w:val="21"/>
        </w:rPr>
        <w:t xml:space="preserve">n. </w:t>
      </w:r>
      <w:r>
        <w:rPr>
          <w:sz w:val="21"/>
          <w:szCs w:val="21"/>
        </w:rPr>
        <w:t xml:space="preserve">脉搏；脉冲 </w:t>
      </w:r>
      <w:r>
        <w:rPr>
          <w:b/>
          <w:sz w:val="21"/>
          <w:szCs w:val="21"/>
        </w:rPr>
        <w:t xml:space="preserve">[同] </w:t>
      </w:r>
      <w:r>
        <w:rPr>
          <w:sz w:val="21"/>
          <w:szCs w:val="21"/>
        </w:rPr>
        <w:t>heartbeat, beat</w:t>
      </w:r>
    </w:p>
    <w:p w14:paraId="47270AE5">
      <w:pPr>
        <w:jc w:val="both"/>
        <w:rPr>
          <w:sz w:val="21"/>
          <w:szCs w:val="21"/>
        </w:rPr>
      </w:pPr>
      <w:r>
        <w:rPr>
          <w:sz w:val="21"/>
          <w:szCs w:val="21"/>
        </w:rPr>
        <w:t xml:space="preserve">    </w:t>
      </w:r>
      <w:r>
        <w:rPr>
          <w:i/>
          <w:sz w:val="21"/>
          <w:szCs w:val="21"/>
        </w:rPr>
        <w:t xml:space="preserve">e.g. </w:t>
      </w:r>
      <w:r>
        <w:rPr>
          <w:sz w:val="21"/>
          <w:szCs w:val="21"/>
        </w:rPr>
        <w:t xml:space="preserve">It was found that grasslands respond more strongly to </w:t>
      </w:r>
      <w:r>
        <w:rPr>
          <w:b/>
          <w:i/>
          <w:sz w:val="21"/>
          <w:szCs w:val="21"/>
        </w:rPr>
        <w:t>pulse</w:t>
      </w:r>
      <w:r>
        <w:rPr>
          <w:sz w:val="21"/>
          <w:szCs w:val="21"/>
        </w:rPr>
        <w:t>s in rainfall than any other ecosystem.</w:t>
      </w:r>
    </w:p>
    <w:p w14:paraId="3F45C5C6">
      <w:pPr>
        <w:jc w:val="both"/>
        <w:rPr>
          <w:sz w:val="21"/>
          <w:szCs w:val="21"/>
        </w:rPr>
      </w:pPr>
      <w:r>
        <w:rPr>
          <w:b/>
          <w:color w:val="FF0000"/>
          <w:sz w:val="21"/>
          <w:szCs w:val="21"/>
        </w:rPr>
        <w:t>pump</w:t>
      </w:r>
      <w:r>
        <w:rPr>
          <w:b/>
          <w:sz w:val="21"/>
          <w:szCs w:val="21"/>
        </w:rPr>
        <w:t xml:space="preserve"> </w:t>
      </w:r>
      <w:r>
        <w:rPr>
          <w:sz w:val="21"/>
          <w:szCs w:val="21"/>
        </w:rPr>
        <w:t>/pʌmp/</w:t>
      </w:r>
    </w:p>
    <w:p w14:paraId="768EDD54">
      <w:pPr>
        <w:jc w:val="both"/>
        <w:rPr>
          <w:sz w:val="21"/>
          <w:szCs w:val="21"/>
        </w:rPr>
      </w:pPr>
      <w:r>
        <w:rPr>
          <w:sz w:val="21"/>
          <w:szCs w:val="21"/>
        </w:rPr>
        <w:t xml:space="preserve">    </w:t>
      </w:r>
      <w:r>
        <w:rPr>
          <w:i/>
          <w:sz w:val="21"/>
          <w:szCs w:val="21"/>
        </w:rPr>
        <w:t xml:space="preserve">n./v. </w:t>
      </w:r>
      <w:r>
        <w:rPr>
          <w:sz w:val="21"/>
          <w:szCs w:val="21"/>
        </w:rPr>
        <w:t xml:space="preserve">泵；抽送 </w:t>
      </w:r>
      <w:r>
        <w:rPr>
          <w:b/>
          <w:sz w:val="21"/>
          <w:szCs w:val="21"/>
        </w:rPr>
        <w:t xml:space="preserve">[同] </w:t>
      </w:r>
      <w:r>
        <w:rPr>
          <w:sz w:val="21"/>
          <w:szCs w:val="21"/>
        </w:rPr>
        <w:t>inject, force, pump</w:t>
      </w:r>
    </w:p>
    <w:p w14:paraId="483EECF3">
      <w:pPr>
        <w:jc w:val="both"/>
        <w:rPr>
          <w:sz w:val="21"/>
          <w:szCs w:val="21"/>
        </w:rPr>
      </w:pPr>
      <w:r>
        <w:rPr>
          <w:sz w:val="21"/>
          <w:szCs w:val="21"/>
        </w:rPr>
        <w:t xml:space="preserve">    </w:t>
      </w:r>
      <w:r>
        <w:rPr>
          <w:i/>
          <w:sz w:val="21"/>
          <w:szCs w:val="21"/>
        </w:rPr>
        <w:t xml:space="preserve">e.g. </w:t>
      </w:r>
      <w:r>
        <w:rPr>
          <w:sz w:val="21"/>
          <w:szCs w:val="21"/>
        </w:rPr>
        <w:t xml:space="preserve">On a broader scale, heavy </w:t>
      </w:r>
      <w:r>
        <w:rPr>
          <w:b/>
          <w:i/>
          <w:sz w:val="21"/>
          <w:szCs w:val="21"/>
        </w:rPr>
        <w:t>pump</w:t>
      </w:r>
      <w:r>
        <w:rPr>
          <w:sz w:val="21"/>
          <w:szCs w:val="21"/>
        </w:rPr>
        <w:t>ing can deplete a whole aquifer.</w:t>
      </w:r>
    </w:p>
    <w:p w14:paraId="6546AA6A">
      <w:pPr>
        <w:jc w:val="both"/>
        <w:rPr>
          <w:sz w:val="21"/>
          <w:szCs w:val="21"/>
        </w:rPr>
      </w:pPr>
      <w:r>
        <w:rPr>
          <w:b/>
          <w:sz w:val="21"/>
          <w:szCs w:val="21"/>
        </w:rPr>
        <w:t xml:space="preserve">puncture </w:t>
      </w:r>
      <w:r>
        <w:rPr>
          <w:sz w:val="21"/>
          <w:szCs w:val="21"/>
        </w:rPr>
        <w:t>/ˈpʌŋktʃə(r)/</w:t>
      </w:r>
    </w:p>
    <w:p w14:paraId="41539AC0">
      <w:pPr>
        <w:jc w:val="both"/>
        <w:rPr>
          <w:sz w:val="21"/>
          <w:szCs w:val="21"/>
        </w:rPr>
      </w:pPr>
      <w:r>
        <w:rPr>
          <w:sz w:val="21"/>
          <w:szCs w:val="21"/>
        </w:rPr>
        <w:t xml:space="preserve">    </w:t>
      </w:r>
      <w:r>
        <w:rPr>
          <w:i/>
          <w:sz w:val="21"/>
          <w:szCs w:val="21"/>
        </w:rPr>
        <w:t xml:space="preserve">n./v. </w:t>
      </w:r>
      <w:r>
        <w:rPr>
          <w:sz w:val="21"/>
          <w:szCs w:val="21"/>
        </w:rPr>
        <w:t xml:space="preserve">刺孔；刺穿 </w:t>
      </w:r>
      <w:r>
        <w:rPr>
          <w:b/>
          <w:sz w:val="21"/>
          <w:szCs w:val="21"/>
        </w:rPr>
        <w:t xml:space="preserve">[同] </w:t>
      </w:r>
      <w:r>
        <w:rPr>
          <w:sz w:val="21"/>
          <w:szCs w:val="21"/>
        </w:rPr>
        <w:t>pierce, perforate</w:t>
      </w:r>
    </w:p>
    <w:p w14:paraId="619953A5">
      <w:pPr>
        <w:jc w:val="both"/>
        <w:rPr>
          <w:sz w:val="21"/>
          <w:szCs w:val="21"/>
        </w:rPr>
      </w:pPr>
      <w:r>
        <w:rPr>
          <w:sz w:val="21"/>
          <w:szCs w:val="21"/>
        </w:rPr>
        <w:t xml:space="preserve">    </w:t>
      </w:r>
      <w:r>
        <w:rPr>
          <w:i/>
          <w:sz w:val="21"/>
          <w:szCs w:val="21"/>
        </w:rPr>
        <w:t xml:space="preserve">e.g. </w:t>
      </w:r>
      <w:r>
        <w:rPr>
          <w:sz w:val="21"/>
          <w:szCs w:val="21"/>
        </w:rPr>
        <w:t xml:space="preserve">The external surfaces of plants, in addition to being covered by an epidermis and a waxy cuticle, often carry spiky hairs known as trichomes, which either prevent feeding by insects or may even </w:t>
      </w:r>
      <w:r>
        <w:rPr>
          <w:b/>
          <w:i/>
          <w:sz w:val="21"/>
          <w:szCs w:val="21"/>
        </w:rPr>
        <w:t>puncture</w:t>
      </w:r>
      <w:r>
        <w:rPr>
          <w:sz w:val="21"/>
          <w:szCs w:val="21"/>
        </w:rPr>
        <w:t xml:space="preserve"> and kill insect larvae.</w:t>
      </w:r>
    </w:p>
    <w:p w14:paraId="7F7B3A76">
      <w:pPr>
        <w:jc w:val="both"/>
        <w:rPr>
          <w:sz w:val="21"/>
          <w:szCs w:val="21"/>
        </w:rPr>
      </w:pPr>
      <w:r>
        <w:rPr>
          <w:b/>
          <w:sz w:val="21"/>
          <w:szCs w:val="21"/>
        </w:rPr>
        <w:t xml:space="preserve">punctuation </w:t>
      </w:r>
      <w:r>
        <w:rPr>
          <w:sz w:val="21"/>
          <w:szCs w:val="21"/>
        </w:rPr>
        <w:t>/ˌpʌŋktʃuˈeɪʃn/</w:t>
      </w:r>
    </w:p>
    <w:p w14:paraId="770D0435">
      <w:pPr>
        <w:jc w:val="both"/>
        <w:rPr>
          <w:sz w:val="21"/>
          <w:szCs w:val="21"/>
        </w:rPr>
      </w:pPr>
      <w:r>
        <w:rPr>
          <w:sz w:val="21"/>
          <w:szCs w:val="21"/>
        </w:rPr>
        <w:t xml:space="preserve">    </w:t>
      </w:r>
      <w:r>
        <w:rPr>
          <w:i/>
          <w:sz w:val="21"/>
          <w:szCs w:val="21"/>
        </w:rPr>
        <w:t xml:space="preserve">n. </w:t>
      </w:r>
      <w:r>
        <w:rPr>
          <w:sz w:val="21"/>
          <w:szCs w:val="21"/>
        </w:rPr>
        <w:t xml:space="preserve">标点符号 </w:t>
      </w:r>
      <w:r>
        <w:rPr>
          <w:b/>
          <w:sz w:val="21"/>
          <w:szCs w:val="21"/>
        </w:rPr>
        <w:t xml:space="preserve">[同] </w:t>
      </w:r>
      <w:r>
        <w:rPr>
          <w:sz w:val="21"/>
          <w:szCs w:val="21"/>
        </w:rPr>
        <w:t>marks, punctuation marks</w:t>
      </w:r>
    </w:p>
    <w:p w14:paraId="61F136A5">
      <w:pPr>
        <w:jc w:val="both"/>
        <w:rPr>
          <w:sz w:val="21"/>
          <w:szCs w:val="21"/>
        </w:rPr>
      </w:pPr>
      <w:r>
        <w:rPr>
          <w:sz w:val="21"/>
          <w:szCs w:val="21"/>
        </w:rPr>
        <w:t xml:space="preserve">    </w:t>
      </w:r>
      <w:r>
        <w:rPr>
          <w:i/>
          <w:sz w:val="21"/>
          <w:szCs w:val="21"/>
        </w:rPr>
        <w:t xml:space="preserve">e.g. </w:t>
      </w:r>
      <w:r>
        <w:rPr>
          <w:sz w:val="21"/>
          <w:szCs w:val="21"/>
        </w:rPr>
        <w:t xml:space="preserve">The clock provided the </w:t>
      </w:r>
      <w:r>
        <w:rPr>
          <w:b/>
          <w:i/>
          <w:sz w:val="21"/>
          <w:szCs w:val="21"/>
        </w:rPr>
        <w:t>punctuation</w:t>
      </w:r>
      <w:r>
        <w:rPr>
          <w:sz w:val="21"/>
          <w:szCs w:val="21"/>
        </w:rPr>
        <w:t xml:space="preserve"> marks for group activity, while enabling individuals to order their own work (and that of others) so as to enhance productivity.</w:t>
      </w:r>
    </w:p>
    <w:p w14:paraId="24601ED2">
      <w:pPr>
        <w:jc w:val="both"/>
        <w:rPr>
          <w:sz w:val="21"/>
          <w:szCs w:val="21"/>
        </w:rPr>
      </w:pPr>
      <w:r>
        <w:rPr>
          <w:b/>
          <w:sz w:val="21"/>
          <w:szCs w:val="21"/>
        </w:rPr>
        <w:t xml:space="preserve">pungent </w:t>
      </w:r>
      <w:r>
        <w:rPr>
          <w:sz w:val="21"/>
          <w:szCs w:val="21"/>
        </w:rPr>
        <w:t>/ˈpʌndʒənt/</w:t>
      </w:r>
    </w:p>
    <w:p w14:paraId="1B3D318F">
      <w:pPr>
        <w:jc w:val="both"/>
        <w:rPr>
          <w:sz w:val="21"/>
          <w:szCs w:val="21"/>
        </w:rPr>
      </w:pPr>
      <w:r>
        <w:rPr>
          <w:sz w:val="21"/>
          <w:szCs w:val="21"/>
        </w:rPr>
        <w:t xml:space="preserve">    </w:t>
      </w:r>
      <w:r>
        <w:rPr>
          <w:i/>
          <w:sz w:val="21"/>
          <w:szCs w:val="21"/>
        </w:rPr>
        <w:t xml:space="preserve">adj. </w:t>
      </w:r>
      <w:r>
        <w:rPr>
          <w:sz w:val="21"/>
          <w:szCs w:val="21"/>
        </w:rPr>
        <w:t xml:space="preserve">刺激性的；辛辣的 </w:t>
      </w:r>
      <w:r>
        <w:rPr>
          <w:b/>
          <w:sz w:val="21"/>
          <w:szCs w:val="21"/>
        </w:rPr>
        <w:t xml:space="preserve">[同] </w:t>
      </w:r>
      <w:r>
        <w:rPr>
          <w:sz w:val="21"/>
          <w:szCs w:val="21"/>
        </w:rPr>
        <w:t>sharp, acrid, strong</w:t>
      </w:r>
    </w:p>
    <w:p w14:paraId="5500F4C2">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pungent</w:t>
      </w:r>
      <w:r>
        <w:rPr>
          <w:sz w:val="21"/>
          <w:szCs w:val="21"/>
        </w:rPr>
        <w:t xml:space="preserve"> odor released by the plant helped deter insects and other herbivores.</w:t>
      </w:r>
    </w:p>
    <w:p w14:paraId="1BDA2B32">
      <w:pPr>
        <w:jc w:val="both"/>
        <w:rPr>
          <w:sz w:val="21"/>
          <w:szCs w:val="21"/>
        </w:rPr>
      </w:pPr>
      <w:r>
        <w:rPr>
          <w:b/>
          <w:color w:val="FF0000"/>
          <w:sz w:val="21"/>
          <w:szCs w:val="21"/>
        </w:rPr>
        <w:t>purify</w:t>
      </w:r>
      <w:r>
        <w:rPr>
          <w:b/>
          <w:sz w:val="21"/>
          <w:szCs w:val="21"/>
        </w:rPr>
        <w:t xml:space="preserve"> </w:t>
      </w:r>
      <w:r>
        <w:rPr>
          <w:sz w:val="21"/>
          <w:szCs w:val="21"/>
        </w:rPr>
        <w:t>/ˈpjʊərɪfaɪ/</w:t>
      </w:r>
    </w:p>
    <w:p w14:paraId="467C2D6B">
      <w:pPr>
        <w:jc w:val="both"/>
        <w:rPr>
          <w:sz w:val="21"/>
          <w:szCs w:val="21"/>
        </w:rPr>
      </w:pPr>
      <w:r>
        <w:rPr>
          <w:sz w:val="21"/>
          <w:szCs w:val="21"/>
        </w:rPr>
        <w:t xml:space="preserve">    </w:t>
      </w:r>
      <w:r>
        <w:rPr>
          <w:i/>
          <w:sz w:val="21"/>
          <w:szCs w:val="21"/>
        </w:rPr>
        <w:t xml:space="preserve">vt. </w:t>
      </w:r>
      <w:r>
        <w:rPr>
          <w:sz w:val="21"/>
          <w:szCs w:val="21"/>
        </w:rPr>
        <w:t xml:space="preserve">净化 </w:t>
      </w:r>
      <w:r>
        <w:rPr>
          <w:b/>
          <w:sz w:val="21"/>
          <w:szCs w:val="21"/>
        </w:rPr>
        <w:t xml:space="preserve">[同] </w:t>
      </w:r>
      <w:r>
        <w:rPr>
          <w:sz w:val="21"/>
          <w:szCs w:val="21"/>
        </w:rPr>
        <w:t>cleanse, refine, purify</w:t>
      </w:r>
    </w:p>
    <w:p w14:paraId="231DED92">
      <w:pPr>
        <w:jc w:val="both"/>
        <w:rPr>
          <w:sz w:val="21"/>
          <w:szCs w:val="21"/>
        </w:rPr>
      </w:pPr>
      <w:r>
        <w:rPr>
          <w:sz w:val="21"/>
          <w:szCs w:val="21"/>
        </w:rPr>
        <w:t xml:space="preserve">    </w:t>
      </w:r>
      <w:r>
        <w:rPr>
          <w:i/>
          <w:sz w:val="21"/>
          <w:szCs w:val="21"/>
        </w:rPr>
        <w:t xml:space="preserve">e.g. </w:t>
      </w:r>
      <w:r>
        <w:rPr>
          <w:sz w:val="21"/>
          <w:szCs w:val="21"/>
        </w:rPr>
        <w:t xml:space="preserve">Thereafter metallurgy, the technology of separating metals from their ores and </w:t>
      </w:r>
      <w:r>
        <w:rPr>
          <w:b/>
          <w:i/>
          <w:sz w:val="21"/>
          <w:szCs w:val="21"/>
        </w:rPr>
        <w:t>purify</w:t>
      </w:r>
      <w:r>
        <w:rPr>
          <w:sz w:val="21"/>
          <w:szCs w:val="21"/>
        </w:rPr>
        <w:t>ing them, was regarded as one of the hallmarks of civilization.</w:t>
      </w:r>
    </w:p>
    <w:p w14:paraId="269DD7AB">
      <w:pPr>
        <w:jc w:val="both"/>
        <w:rPr>
          <w:sz w:val="21"/>
          <w:szCs w:val="21"/>
        </w:rPr>
      </w:pPr>
      <w:r>
        <w:rPr>
          <w:b/>
          <w:sz w:val="21"/>
          <w:szCs w:val="21"/>
        </w:rPr>
        <w:t xml:space="preserve">purification </w:t>
      </w:r>
      <w:r>
        <w:rPr>
          <w:sz w:val="21"/>
          <w:szCs w:val="21"/>
        </w:rPr>
        <w:t>/ˌpjʊərɪfɪˈkeɪʃn/</w:t>
      </w:r>
    </w:p>
    <w:p w14:paraId="7178000C">
      <w:pPr>
        <w:jc w:val="both"/>
        <w:rPr>
          <w:sz w:val="21"/>
          <w:szCs w:val="21"/>
        </w:rPr>
      </w:pPr>
      <w:r>
        <w:rPr>
          <w:sz w:val="21"/>
          <w:szCs w:val="21"/>
        </w:rPr>
        <w:t xml:space="preserve">    </w:t>
      </w:r>
      <w:r>
        <w:rPr>
          <w:i/>
          <w:sz w:val="21"/>
          <w:szCs w:val="21"/>
        </w:rPr>
        <w:t xml:space="preserve">n. </w:t>
      </w:r>
      <w:r>
        <w:rPr>
          <w:sz w:val="21"/>
          <w:szCs w:val="21"/>
        </w:rPr>
        <w:t xml:space="preserve">净化 </w:t>
      </w:r>
      <w:r>
        <w:rPr>
          <w:b/>
          <w:sz w:val="21"/>
          <w:szCs w:val="21"/>
        </w:rPr>
        <w:t xml:space="preserve">[同] </w:t>
      </w:r>
      <w:r>
        <w:rPr>
          <w:sz w:val="21"/>
          <w:szCs w:val="21"/>
        </w:rPr>
        <w:t>cleansing, refinement</w:t>
      </w:r>
    </w:p>
    <w:p w14:paraId="19E2A0E3">
      <w:pPr>
        <w:jc w:val="both"/>
        <w:rPr>
          <w:sz w:val="21"/>
          <w:szCs w:val="21"/>
        </w:rPr>
      </w:pPr>
      <w:r>
        <w:rPr>
          <w:sz w:val="21"/>
          <w:szCs w:val="21"/>
        </w:rPr>
        <w:t xml:space="preserve">    </w:t>
      </w:r>
      <w:r>
        <w:rPr>
          <w:i/>
          <w:sz w:val="21"/>
          <w:szCs w:val="21"/>
        </w:rPr>
        <w:t xml:space="preserve">e.g. </w:t>
      </w:r>
      <w:r>
        <w:rPr>
          <w:sz w:val="21"/>
          <w:szCs w:val="21"/>
        </w:rPr>
        <w:t xml:space="preserve">These serve as an air </w:t>
      </w:r>
      <w:r>
        <w:rPr>
          <w:b/>
          <w:i/>
          <w:sz w:val="21"/>
          <w:szCs w:val="21"/>
        </w:rPr>
        <w:t>purification</w:t>
      </w:r>
      <w:r>
        <w:rPr>
          <w:sz w:val="21"/>
          <w:szCs w:val="21"/>
        </w:rPr>
        <w:t xml:space="preserve"> scheme by allowing the compounds to move from the air to the water or soil on a global basis, nature's output of these compounds dwarfs that resulting from human activities.</w:t>
      </w:r>
    </w:p>
    <w:p w14:paraId="436CAD27">
      <w:pPr>
        <w:jc w:val="both"/>
        <w:rPr>
          <w:sz w:val="21"/>
          <w:szCs w:val="21"/>
        </w:rPr>
      </w:pPr>
      <w:r>
        <w:rPr>
          <w:b/>
          <w:color w:val="FF0000"/>
          <w:sz w:val="21"/>
          <w:szCs w:val="21"/>
        </w:rPr>
        <w:t>pursuit</w:t>
      </w:r>
      <w:r>
        <w:rPr>
          <w:b/>
          <w:sz w:val="21"/>
          <w:szCs w:val="21"/>
        </w:rPr>
        <w:t xml:space="preserve"> </w:t>
      </w:r>
      <w:r>
        <w:rPr>
          <w:sz w:val="21"/>
          <w:szCs w:val="21"/>
        </w:rPr>
        <w:t>/pəˈsjuːt/</w:t>
      </w:r>
    </w:p>
    <w:p w14:paraId="25405F32">
      <w:pPr>
        <w:jc w:val="both"/>
        <w:rPr>
          <w:sz w:val="21"/>
          <w:szCs w:val="21"/>
        </w:rPr>
      </w:pPr>
      <w:r>
        <w:rPr>
          <w:sz w:val="21"/>
          <w:szCs w:val="21"/>
        </w:rPr>
        <w:t xml:space="preserve">    </w:t>
      </w:r>
      <w:r>
        <w:rPr>
          <w:i/>
          <w:sz w:val="21"/>
          <w:szCs w:val="21"/>
        </w:rPr>
        <w:t xml:space="preserve">n. </w:t>
      </w:r>
      <w:r>
        <w:rPr>
          <w:sz w:val="21"/>
          <w:szCs w:val="21"/>
        </w:rPr>
        <w:t xml:space="preserve">追求；追赶 </w:t>
      </w:r>
      <w:r>
        <w:rPr>
          <w:b/>
          <w:sz w:val="21"/>
          <w:szCs w:val="21"/>
        </w:rPr>
        <w:t xml:space="preserve">[同] </w:t>
      </w:r>
      <w:r>
        <w:rPr>
          <w:sz w:val="21"/>
          <w:szCs w:val="21"/>
        </w:rPr>
        <w:t>quest, chase, pursuit</w:t>
      </w:r>
    </w:p>
    <w:p w14:paraId="6538E876">
      <w:pPr>
        <w:jc w:val="both"/>
        <w:rPr>
          <w:sz w:val="21"/>
          <w:szCs w:val="21"/>
        </w:rPr>
      </w:pPr>
      <w:r>
        <w:rPr>
          <w:sz w:val="21"/>
          <w:szCs w:val="21"/>
        </w:rPr>
        <w:t xml:space="preserve">    </w:t>
      </w:r>
      <w:r>
        <w:rPr>
          <w:i/>
          <w:sz w:val="21"/>
          <w:szCs w:val="21"/>
        </w:rPr>
        <w:t xml:space="preserve">e.g. </w:t>
      </w:r>
      <w:r>
        <w:rPr>
          <w:sz w:val="21"/>
          <w:szCs w:val="21"/>
        </w:rPr>
        <w:t xml:space="preserve">City and country dwellers. of course. conducted this </w:t>
      </w:r>
      <w:r>
        <w:rPr>
          <w:b/>
          <w:i/>
          <w:sz w:val="21"/>
          <w:szCs w:val="21"/>
        </w:rPr>
        <w:t>pursuit</w:t>
      </w:r>
      <w:r>
        <w:rPr>
          <w:sz w:val="21"/>
          <w:szCs w:val="21"/>
        </w:rPr>
        <w:t xml:space="preserve"> in different ways.</w:t>
      </w:r>
    </w:p>
    <w:p w14:paraId="24EE719A">
      <w:pPr>
        <w:jc w:val="both"/>
        <w:rPr>
          <w:sz w:val="21"/>
          <w:szCs w:val="21"/>
        </w:rPr>
      </w:pPr>
      <w:r>
        <w:rPr>
          <w:b/>
          <w:sz w:val="21"/>
          <w:szCs w:val="21"/>
        </w:rPr>
        <w:t xml:space="preserve">quaint </w:t>
      </w:r>
      <w:r>
        <w:rPr>
          <w:sz w:val="21"/>
          <w:szCs w:val="21"/>
        </w:rPr>
        <w:t>/kweɪnt/</w:t>
      </w:r>
    </w:p>
    <w:p w14:paraId="6FD9EAC3">
      <w:pPr>
        <w:jc w:val="both"/>
        <w:rPr>
          <w:sz w:val="21"/>
          <w:szCs w:val="21"/>
        </w:rPr>
      </w:pPr>
      <w:r>
        <w:rPr>
          <w:sz w:val="21"/>
          <w:szCs w:val="21"/>
        </w:rPr>
        <w:t xml:space="preserve">    </w:t>
      </w:r>
      <w:r>
        <w:rPr>
          <w:i/>
          <w:sz w:val="21"/>
          <w:szCs w:val="21"/>
        </w:rPr>
        <w:t xml:space="preserve">adj. </w:t>
      </w:r>
      <w:r>
        <w:rPr>
          <w:sz w:val="21"/>
          <w:szCs w:val="21"/>
        </w:rPr>
        <w:t xml:space="preserve">古雅的；别致的 </w:t>
      </w:r>
      <w:r>
        <w:rPr>
          <w:b/>
          <w:sz w:val="21"/>
          <w:szCs w:val="21"/>
        </w:rPr>
        <w:t xml:space="preserve">[同] </w:t>
      </w:r>
      <w:r>
        <w:rPr>
          <w:sz w:val="21"/>
          <w:szCs w:val="21"/>
        </w:rPr>
        <w:t>charming, picturesque, old-fashioned</w:t>
      </w:r>
    </w:p>
    <w:p w14:paraId="4B6D5128">
      <w:pPr>
        <w:jc w:val="both"/>
        <w:rPr>
          <w:sz w:val="21"/>
          <w:szCs w:val="21"/>
        </w:rPr>
      </w:pPr>
      <w:r>
        <w:rPr>
          <w:sz w:val="21"/>
          <w:szCs w:val="21"/>
        </w:rPr>
        <w:t xml:space="preserve">    </w:t>
      </w:r>
      <w:r>
        <w:rPr>
          <w:i/>
          <w:sz w:val="21"/>
          <w:szCs w:val="21"/>
        </w:rPr>
        <w:t xml:space="preserve">e.g. </w:t>
      </w:r>
      <w:r>
        <w:rPr>
          <w:sz w:val="21"/>
          <w:szCs w:val="21"/>
        </w:rPr>
        <w:t xml:space="preserve">Grainy and </w:t>
      </w:r>
      <w:r>
        <w:rPr>
          <w:b/>
          <w:i/>
          <w:sz w:val="21"/>
          <w:szCs w:val="21"/>
        </w:rPr>
        <w:t>quaint</w:t>
      </w:r>
      <w:r>
        <w:rPr>
          <w:sz w:val="21"/>
          <w:szCs w:val="21"/>
        </w:rPr>
        <w:t xml:space="preserve"> though they are, the photos show that the cat was dropped upside down, with no initial spin, and still landed on its feet.</w:t>
      </w:r>
    </w:p>
    <w:p w14:paraId="261C666E">
      <w:pPr>
        <w:jc w:val="both"/>
        <w:rPr>
          <w:sz w:val="21"/>
          <w:szCs w:val="21"/>
        </w:rPr>
      </w:pPr>
      <w:r>
        <w:rPr>
          <w:b/>
          <w:sz w:val="21"/>
          <w:szCs w:val="21"/>
        </w:rPr>
        <w:t xml:space="preserve">qualified </w:t>
      </w:r>
      <w:r>
        <w:rPr>
          <w:sz w:val="21"/>
          <w:szCs w:val="21"/>
        </w:rPr>
        <w:t>/ˈkwɒlɪfaɪd/</w:t>
      </w:r>
    </w:p>
    <w:p w14:paraId="51A9E9E6">
      <w:pPr>
        <w:jc w:val="both"/>
        <w:rPr>
          <w:sz w:val="21"/>
          <w:szCs w:val="21"/>
        </w:rPr>
      </w:pPr>
      <w:r>
        <w:rPr>
          <w:sz w:val="21"/>
          <w:szCs w:val="21"/>
        </w:rPr>
        <w:t xml:space="preserve">    </w:t>
      </w:r>
      <w:r>
        <w:rPr>
          <w:i/>
          <w:sz w:val="21"/>
          <w:szCs w:val="21"/>
        </w:rPr>
        <w:t xml:space="preserve">adj. </w:t>
      </w:r>
      <w:r>
        <w:rPr>
          <w:sz w:val="21"/>
          <w:szCs w:val="21"/>
        </w:rPr>
        <w:t xml:space="preserve">合格的；有资格的 </w:t>
      </w:r>
      <w:r>
        <w:rPr>
          <w:b/>
          <w:sz w:val="21"/>
          <w:szCs w:val="21"/>
        </w:rPr>
        <w:t xml:space="preserve">[同] </w:t>
      </w:r>
      <w:r>
        <w:rPr>
          <w:sz w:val="21"/>
          <w:szCs w:val="21"/>
        </w:rPr>
        <w:t>competent, certified, eligible</w:t>
      </w:r>
    </w:p>
    <w:p w14:paraId="441E1091">
      <w:pPr>
        <w:jc w:val="both"/>
        <w:rPr>
          <w:sz w:val="21"/>
          <w:szCs w:val="21"/>
        </w:rPr>
      </w:pPr>
      <w:r>
        <w:rPr>
          <w:sz w:val="21"/>
          <w:szCs w:val="21"/>
        </w:rPr>
        <w:t xml:space="preserve">    </w:t>
      </w:r>
      <w:r>
        <w:rPr>
          <w:i/>
          <w:sz w:val="21"/>
          <w:szCs w:val="21"/>
        </w:rPr>
        <w:t xml:space="preserve">e.g. </w:t>
      </w:r>
      <w:r>
        <w:rPr>
          <w:sz w:val="21"/>
          <w:szCs w:val="21"/>
        </w:rPr>
        <w:t xml:space="preserve">In decision making, the whole body of citizens together would have the necessary knowledge in order generally to reach the right decision, even though the individual might not be particularly </w:t>
      </w:r>
      <w:r>
        <w:rPr>
          <w:b/>
          <w:i/>
          <w:sz w:val="21"/>
          <w:szCs w:val="21"/>
        </w:rPr>
        <w:t>qualified</w:t>
      </w:r>
      <w:r>
        <w:rPr>
          <w:sz w:val="21"/>
          <w:szCs w:val="21"/>
        </w:rPr>
        <w:t xml:space="preserve"> to decide.</w:t>
      </w:r>
    </w:p>
    <w:p w14:paraId="5D356940">
      <w:pPr>
        <w:jc w:val="both"/>
        <w:rPr>
          <w:sz w:val="21"/>
          <w:szCs w:val="21"/>
        </w:rPr>
      </w:pPr>
      <w:r>
        <w:rPr>
          <w:b/>
          <w:sz w:val="21"/>
          <w:szCs w:val="21"/>
        </w:rPr>
        <w:t xml:space="preserve">qualification </w:t>
      </w:r>
      <w:r>
        <w:rPr>
          <w:sz w:val="21"/>
          <w:szCs w:val="21"/>
        </w:rPr>
        <w:t>/ˌkwɒlɪfɪˈkeɪʃn/</w:t>
      </w:r>
    </w:p>
    <w:p w14:paraId="4C981E82">
      <w:pPr>
        <w:jc w:val="both"/>
        <w:rPr>
          <w:sz w:val="21"/>
          <w:szCs w:val="21"/>
        </w:rPr>
      </w:pPr>
      <w:r>
        <w:rPr>
          <w:sz w:val="21"/>
          <w:szCs w:val="21"/>
        </w:rPr>
        <w:t xml:space="preserve">    </w:t>
      </w:r>
      <w:r>
        <w:rPr>
          <w:i/>
          <w:sz w:val="21"/>
          <w:szCs w:val="21"/>
        </w:rPr>
        <w:t xml:space="preserve">n. </w:t>
      </w:r>
      <w:r>
        <w:rPr>
          <w:sz w:val="21"/>
          <w:szCs w:val="21"/>
        </w:rPr>
        <w:t xml:space="preserve">资格；条件 </w:t>
      </w:r>
      <w:r>
        <w:rPr>
          <w:b/>
          <w:sz w:val="21"/>
          <w:szCs w:val="21"/>
        </w:rPr>
        <w:t xml:space="preserve">[同] </w:t>
      </w:r>
      <w:r>
        <w:rPr>
          <w:sz w:val="21"/>
          <w:szCs w:val="21"/>
        </w:rPr>
        <w:t>credential, requirement</w:t>
      </w:r>
    </w:p>
    <w:p w14:paraId="6BB1B8BB">
      <w:pPr>
        <w:jc w:val="both"/>
        <w:rPr>
          <w:sz w:val="21"/>
          <w:szCs w:val="21"/>
        </w:rPr>
      </w:pPr>
      <w:r>
        <w:rPr>
          <w:sz w:val="21"/>
          <w:szCs w:val="21"/>
        </w:rPr>
        <w:t xml:space="preserve">    </w:t>
      </w:r>
      <w:r>
        <w:rPr>
          <w:i/>
          <w:sz w:val="21"/>
          <w:szCs w:val="21"/>
        </w:rPr>
        <w:t xml:space="preserve">e.g. </w:t>
      </w:r>
      <w:r>
        <w:rPr>
          <w:sz w:val="21"/>
          <w:szCs w:val="21"/>
        </w:rPr>
        <w:t xml:space="preserve">Advertisers sometimes offset or counterbalance an exaggerated claim with a disclaimer—a </w:t>
      </w:r>
      <w:r>
        <w:rPr>
          <w:b/>
          <w:i/>
          <w:sz w:val="21"/>
          <w:szCs w:val="21"/>
        </w:rPr>
        <w:t>qualification</w:t>
      </w:r>
      <w:r>
        <w:rPr>
          <w:sz w:val="21"/>
          <w:szCs w:val="21"/>
        </w:rPr>
        <w:t xml:space="preserve"> or condition on the claim.</w:t>
      </w:r>
    </w:p>
    <w:p w14:paraId="68716FB6">
      <w:pPr>
        <w:jc w:val="both"/>
        <w:rPr>
          <w:sz w:val="21"/>
          <w:szCs w:val="21"/>
        </w:rPr>
      </w:pPr>
      <w:r>
        <w:rPr>
          <w:b/>
          <w:sz w:val="21"/>
          <w:szCs w:val="21"/>
        </w:rPr>
        <w:t xml:space="preserve">quantitative </w:t>
      </w:r>
      <w:r>
        <w:rPr>
          <w:sz w:val="21"/>
          <w:szCs w:val="21"/>
        </w:rPr>
        <w:t>/ˈkwɒntɪtətɪv/</w:t>
      </w:r>
    </w:p>
    <w:p w14:paraId="06EB3C9D">
      <w:pPr>
        <w:jc w:val="both"/>
        <w:rPr>
          <w:sz w:val="21"/>
          <w:szCs w:val="21"/>
        </w:rPr>
      </w:pPr>
      <w:r>
        <w:rPr>
          <w:sz w:val="21"/>
          <w:szCs w:val="21"/>
        </w:rPr>
        <w:t xml:space="preserve">    </w:t>
      </w:r>
      <w:r>
        <w:rPr>
          <w:i/>
          <w:sz w:val="21"/>
          <w:szCs w:val="21"/>
        </w:rPr>
        <w:t xml:space="preserve">adj. </w:t>
      </w:r>
      <w:r>
        <w:rPr>
          <w:sz w:val="21"/>
          <w:szCs w:val="21"/>
        </w:rPr>
        <w:t xml:space="preserve">数量的；定量的 </w:t>
      </w:r>
      <w:r>
        <w:rPr>
          <w:b/>
          <w:sz w:val="21"/>
          <w:szCs w:val="21"/>
        </w:rPr>
        <w:t xml:space="preserve">[同] </w:t>
      </w:r>
      <w:r>
        <w:rPr>
          <w:sz w:val="21"/>
          <w:szCs w:val="21"/>
        </w:rPr>
        <w:t>numerical, measurable</w:t>
      </w:r>
    </w:p>
    <w:p w14:paraId="2D293A29">
      <w:pPr>
        <w:jc w:val="both"/>
        <w:rPr>
          <w:sz w:val="21"/>
          <w:szCs w:val="21"/>
        </w:rPr>
      </w:pPr>
      <w:r>
        <w:rPr>
          <w:sz w:val="21"/>
          <w:szCs w:val="21"/>
        </w:rPr>
        <w:t xml:space="preserve">    </w:t>
      </w:r>
      <w:r>
        <w:rPr>
          <w:i/>
          <w:sz w:val="21"/>
          <w:szCs w:val="21"/>
        </w:rPr>
        <w:t xml:space="preserve">e.g. </w:t>
      </w:r>
      <w:r>
        <w:rPr>
          <w:sz w:val="21"/>
          <w:szCs w:val="21"/>
        </w:rPr>
        <w:t xml:space="preserve">And not only of literacy, but numeracy (the representation of </w:t>
      </w:r>
      <w:r>
        <w:rPr>
          <w:b/>
          <w:i/>
          <w:sz w:val="21"/>
          <w:szCs w:val="21"/>
        </w:rPr>
        <w:t>quantitative</w:t>
      </w:r>
      <w:r>
        <w:rPr>
          <w:sz w:val="21"/>
          <w:szCs w:val="21"/>
        </w:rPr>
        <w:t xml:space="preserve"> concepts) as well. The evidence of the tokens provides further confirmation that mathematics originated in people's desire to keep records of flocks and other goods.</w:t>
      </w:r>
    </w:p>
    <w:p w14:paraId="2CEB110E">
      <w:pPr>
        <w:jc w:val="both"/>
        <w:rPr>
          <w:sz w:val="21"/>
          <w:szCs w:val="21"/>
        </w:rPr>
      </w:pPr>
      <w:r>
        <w:rPr>
          <w:b/>
          <w:sz w:val="21"/>
          <w:szCs w:val="21"/>
        </w:rPr>
        <w:t xml:space="preserve">quantifiable </w:t>
      </w:r>
      <w:r>
        <w:rPr>
          <w:sz w:val="21"/>
          <w:szCs w:val="21"/>
        </w:rPr>
        <w:t>/ˈkwɒntɪfaɪəbl/</w:t>
      </w:r>
    </w:p>
    <w:p w14:paraId="66D2D71D">
      <w:pPr>
        <w:jc w:val="both"/>
        <w:rPr>
          <w:sz w:val="21"/>
          <w:szCs w:val="21"/>
        </w:rPr>
      </w:pPr>
      <w:r>
        <w:rPr>
          <w:sz w:val="21"/>
          <w:szCs w:val="21"/>
        </w:rPr>
        <w:t xml:space="preserve">    </w:t>
      </w:r>
      <w:r>
        <w:rPr>
          <w:i/>
          <w:sz w:val="21"/>
          <w:szCs w:val="21"/>
        </w:rPr>
        <w:t xml:space="preserve">adj. </w:t>
      </w:r>
      <w:r>
        <w:rPr>
          <w:sz w:val="21"/>
          <w:szCs w:val="21"/>
        </w:rPr>
        <w:t xml:space="preserve">可量化的 </w:t>
      </w:r>
      <w:r>
        <w:rPr>
          <w:b/>
          <w:sz w:val="21"/>
          <w:szCs w:val="21"/>
        </w:rPr>
        <w:t xml:space="preserve">[同] </w:t>
      </w:r>
      <w:r>
        <w:rPr>
          <w:sz w:val="21"/>
          <w:szCs w:val="21"/>
        </w:rPr>
        <w:t>measurable, calculable</w:t>
      </w:r>
    </w:p>
    <w:p w14:paraId="31C6C6A2">
      <w:pPr>
        <w:jc w:val="both"/>
        <w:rPr>
          <w:sz w:val="21"/>
          <w:szCs w:val="21"/>
        </w:rPr>
      </w:pPr>
      <w:r>
        <w:rPr>
          <w:sz w:val="21"/>
          <w:szCs w:val="21"/>
        </w:rPr>
        <w:t xml:space="preserve">    </w:t>
      </w:r>
      <w:r>
        <w:rPr>
          <w:i/>
          <w:sz w:val="21"/>
          <w:szCs w:val="21"/>
        </w:rPr>
        <w:t xml:space="preserve">e.g. </w:t>
      </w:r>
      <w:r>
        <w:rPr>
          <w:sz w:val="21"/>
          <w:szCs w:val="21"/>
        </w:rPr>
        <w:t>Numerical increases are used as [</w:t>
      </w:r>
      <w:r>
        <w:rPr>
          <w:b/>
          <w:i/>
          <w:sz w:val="21"/>
          <w:szCs w:val="21"/>
        </w:rPr>
        <w:t>quantifiable</w:t>
      </w:r>
      <w:r>
        <w:rPr>
          <w:sz w:val="21"/>
          <w:szCs w:val="21"/>
        </w:rPr>
        <w:t>] indicators of heightened interest in the new stimulus.</w:t>
      </w:r>
    </w:p>
    <w:p w14:paraId="601407FC">
      <w:pPr>
        <w:jc w:val="both"/>
        <w:rPr>
          <w:sz w:val="21"/>
          <w:szCs w:val="21"/>
        </w:rPr>
      </w:pPr>
      <w:r>
        <w:rPr>
          <w:b/>
          <w:sz w:val="21"/>
          <w:szCs w:val="21"/>
        </w:rPr>
        <w:t xml:space="preserve">quantum </w:t>
      </w:r>
      <w:r>
        <w:rPr>
          <w:sz w:val="21"/>
          <w:szCs w:val="21"/>
        </w:rPr>
        <w:t>/ˈkwɒntəm/</w:t>
      </w:r>
    </w:p>
    <w:p w14:paraId="66AE8A90">
      <w:pPr>
        <w:jc w:val="both"/>
        <w:rPr>
          <w:sz w:val="21"/>
          <w:szCs w:val="21"/>
        </w:rPr>
      </w:pPr>
      <w:r>
        <w:rPr>
          <w:sz w:val="21"/>
          <w:szCs w:val="21"/>
        </w:rPr>
        <w:t xml:space="preserve">    </w:t>
      </w:r>
      <w:r>
        <w:rPr>
          <w:i/>
          <w:sz w:val="21"/>
          <w:szCs w:val="21"/>
        </w:rPr>
        <w:t xml:space="preserve">n. </w:t>
      </w:r>
      <w:r>
        <w:rPr>
          <w:sz w:val="21"/>
          <w:szCs w:val="21"/>
        </w:rPr>
        <w:t>量子；数量</w:t>
      </w:r>
      <w:r>
        <w:rPr>
          <w:b/>
          <w:sz w:val="21"/>
          <w:szCs w:val="21"/>
        </w:rPr>
        <w:t xml:space="preserve"> (pl. quanta)</w:t>
      </w:r>
    </w:p>
    <w:p w14:paraId="57874EFF">
      <w:pPr>
        <w:jc w:val="both"/>
        <w:rPr>
          <w:sz w:val="21"/>
          <w:szCs w:val="21"/>
        </w:rPr>
      </w:pPr>
      <w:r>
        <w:rPr>
          <w:sz w:val="21"/>
          <w:szCs w:val="21"/>
        </w:rPr>
        <w:t xml:space="preserve">    </w:t>
      </w:r>
      <w:r>
        <w:rPr>
          <w:i/>
          <w:sz w:val="21"/>
          <w:szCs w:val="21"/>
        </w:rPr>
        <w:t xml:space="preserve">e.g. </w:t>
      </w:r>
      <w:r>
        <w:rPr>
          <w:sz w:val="21"/>
          <w:szCs w:val="21"/>
        </w:rPr>
        <w:t xml:space="preserve">According to </w:t>
      </w:r>
      <w:r>
        <w:rPr>
          <w:b/>
          <w:i/>
          <w:sz w:val="21"/>
          <w:szCs w:val="21"/>
        </w:rPr>
        <w:t>quantum</w:t>
      </w:r>
      <w:r>
        <w:rPr>
          <w:sz w:val="21"/>
          <w:szCs w:val="21"/>
        </w:rPr>
        <w:t xml:space="preserve"> theory, energy is emitted and absorbed in discrete units.</w:t>
      </w:r>
    </w:p>
    <w:p w14:paraId="3D85DA74">
      <w:pPr>
        <w:jc w:val="both"/>
        <w:rPr>
          <w:sz w:val="21"/>
          <w:szCs w:val="21"/>
        </w:rPr>
      </w:pPr>
      <w:r>
        <w:rPr>
          <w:b/>
          <w:color w:val="000000" w:themeColor="text1"/>
          <w:sz w:val="21"/>
          <w:szCs w:val="21"/>
          <w14:textFill>
            <w14:solidFill>
              <w14:schemeClr w14:val="tx1"/>
            </w14:solidFill>
          </w14:textFill>
        </w:rPr>
        <w:t>quarry</w:t>
      </w:r>
      <w:r>
        <w:rPr>
          <w:b/>
          <w:sz w:val="21"/>
          <w:szCs w:val="21"/>
        </w:rPr>
        <w:t xml:space="preserve"> </w:t>
      </w:r>
      <w:r>
        <w:rPr>
          <w:sz w:val="21"/>
          <w:szCs w:val="21"/>
        </w:rPr>
        <w:t>/ˈkwɒri/</w:t>
      </w:r>
    </w:p>
    <w:p w14:paraId="3C8E26C3">
      <w:pPr>
        <w:jc w:val="both"/>
        <w:rPr>
          <w:sz w:val="21"/>
          <w:szCs w:val="21"/>
        </w:rPr>
      </w:pPr>
      <w:r>
        <w:rPr>
          <w:sz w:val="21"/>
          <w:szCs w:val="21"/>
        </w:rPr>
        <w:t xml:space="preserve">    </w:t>
      </w:r>
      <w:r>
        <w:rPr>
          <w:i/>
          <w:sz w:val="21"/>
          <w:szCs w:val="21"/>
        </w:rPr>
        <w:t xml:space="preserve">n. </w:t>
      </w:r>
      <w:r>
        <w:rPr>
          <w:sz w:val="21"/>
          <w:szCs w:val="21"/>
        </w:rPr>
        <w:t xml:space="preserve">采石场；猎物 </w:t>
      </w:r>
      <w:r>
        <w:rPr>
          <w:b/>
          <w:sz w:val="21"/>
          <w:szCs w:val="21"/>
        </w:rPr>
        <w:t xml:space="preserve">[同] </w:t>
      </w:r>
      <w:r>
        <w:rPr>
          <w:sz w:val="21"/>
          <w:szCs w:val="21"/>
        </w:rPr>
        <w:t>pit, prey</w:t>
      </w:r>
    </w:p>
    <w:p w14:paraId="7FA67314">
      <w:pPr>
        <w:jc w:val="both"/>
        <w:rPr>
          <w:sz w:val="21"/>
          <w:szCs w:val="21"/>
        </w:rPr>
      </w:pPr>
      <w:r>
        <w:rPr>
          <w:sz w:val="21"/>
          <w:szCs w:val="21"/>
        </w:rPr>
        <w:t xml:space="preserve">    </w:t>
      </w:r>
      <w:r>
        <w:rPr>
          <w:i/>
          <w:sz w:val="21"/>
          <w:szCs w:val="21"/>
        </w:rPr>
        <w:t xml:space="preserve">e.g. </w:t>
      </w:r>
      <w:r>
        <w:rPr>
          <w:sz w:val="21"/>
          <w:szCs w:val="21"/>
        </w:rPr>
        <w:t xml:space="preserve">That is because of the unusual preservation in a limestone </w:t>
      </w:r>
      <w:r>
        <w:rPr>
          <w:b/>
          <w:i/>
          <w:sz w:val="21"/>
          <w:szCs w:val="21"/>
        </w:rPr>
        <w:t>quarry</w:t>
      </w:r>
      <w:r>
        <w:rPr>
          <w:sz w:val="21"/>
          <w:szCs w:val="21"/>
        </w:rPr>
        <w:t xml:space="preserve"> in southern Germany of Archaeopteryx, a fossil that many have called the link between dinosaurs and birds.</w:t>
      </w:r>
    </w:p>
    <w:p w14:paraId="43EA15D1">
      <w:pPr>
        <w:jc w:val="both"/>
        <w:rPr>
          <w:sz w:val="21"/>
          <w:szCs w:val="21"/>
        </w:rPr>
      </w:pPr>
      <w:r>
        <w:rPr>
          <w:b/>
          <w:color w:val="000000" w:themeColor="text1"/>
          <w:sz w:val="21"/>
          <w:szCs w:val="21"/>
          <w14:textFill>
            <w14:solidFill>
              <w14:schemeClr w14:val="tx1"/>
            </w14:solidFill>
          </w14:textFill>
        </w:rPr>
        <w:t>quartz</w:t>
      </w:r>
      <w:r>
        <w:rPr>
          <w:b/>
          <w:sz w:val="21"/>
          <w:szCs w:val="21"/>
        </w:rPr>
        <w:t xml:space="preserve"> </w:t>
      </w:r>
      <w:r>
        <w:rPr>
          <w:sz w:val="21"/>
          <w:szCs w:val="21"/>
        </w:rPr>
        <w:t>/kwɔːts/</w:t>
      </w:r>
    </w:p>
    <w:p w14:paraId="6E255C45">
      <w:pPr>
        <w:jc w:val="both"/>
        <w:rPr>
          <w:sz w:val="21"/>
          <w:szCs w:val="21"/>
        </w:rPr>
      </w:pPr>
      <w:r>
        <w:rPr>
          <w:sz w:val="21"/>
          <w:szCs w:val="21"/>
        </w:rPr>
        <w:t xml:space="preserve">    </w:t>
      </w:r>
      <w:r>
        <w:rPr>
          <w:i/>
          <w:sz w:val="21"/>
          <w:szCs w:val="21"/>
        </w:rPr>
        <w:t xml:space="preserve">n. </w:t>
      </w:r>
      <w:r>
        <w:rPr>
          <w:sz w:val="21"/>
          <w:szCs w:val="21"/>
        </w:rPr>
        <w:t xml:space="preserve">石英 </w:t>
      </w:r>
      <w:r>
        <w:rPr>
          <w:b/>
          <w:sz w:val="21"/>
          <w:szCs w:val="21"/>
        </w:rPr>
        <w:t xml:space="preserve">[同] </w:t>
      </w:r>
      <w:r>
        <w:rPr>
          <w:sz w:val="21"/>
          <w:szCs w:val="21"/>
        </w:rPr>
        <w:t>mineral</w:t>
      </w:r>
    </w:p>
    <w:p w14:paraId="72B1EC28">
      <w:pPr>
        <w:jc w:val="both"/>
        <w:rPr>
          <w:sz w:val="21"/>
          <w:szCs w:val="21"/>
        </w:rPr>
      </w:pPr>
      <w:r>
        <w:rPr>
          <w:sz w:val="21"/>
          <w:szCs w:val="21"/>
        </w:rPr>
        <w:t xml:space="preserve">    </w:t>
      </w:r>
      <w:r>
        <w:rPr>
          <w:i/>
          <w:sz w:val="21"/>
          <w:szCs w:val="21"/>
        </w:rPr>
        <w:t xml:space="preserve">e.g. </w:t>
      </w:r>
      <w:r>
        <w:rPr>
          <w:sz w:val="21"/>
          <w:szCs w:val="21"/>
        </w:rPr>
        <w:t xml:space="preserve">The </w:t>
      </w:r>
      <w:r>
        <w:rPr>
          <w:b/>
          <w:i/>
          <w:sz w:val="21"/>
          <w:szCs w:val="21"/>
        </w:rPr>
        <w:t>quartz</w:t>
      </w:r>
      <w:r>
        <w:rPr>
          <w:sz w:val="21"/>
          <w:szCs w:val="21"/>
        </w:rPr>
        <w:t xml:space="preserve"> grains still remain, but they may eventually be loosened too.</w:t>
      </w:r>
    </w:p>
    <w:p w14:paraId="2315EC58">
      <w:pPr>
        <w:jc w:val="both"/>
        <w:rPr>
          <w:sz w:val="21"/>
          <w:szCs w:val="21"/>
        </w:rPr>
      </w:pPr>
      <w:r>
        <w:rPr>
          <w:b/>
          <w:color w:val="FF0000"/>
          <w:sz w:val="21"/>
          <w:szCs w:val="21"/>
        </w:rPr>
        <w:t>quest</w:t>
      </w:r>
      <w:r>
        <w:rPr>
          <w:b/>
          <w:sz w:val="21"/>
          <w:szCs w:val="21"/>
        </w:rPr>
        <w:t xml:space="preserve"> </w:t>
      </w:r>
      <w:r>
        <w:rPr>
          <w:sz w:val="21"/>
          <w:szCs w:val="21"/>
        </w:rPr>
        <w:t>/kwest/</w:t>
      </w:r>
    </w:p>
    <w:p w14:paraId="4DF5AE50">
      <w:pPr>
        <w:jc w:val="both"/>
        <w:rPr>
          <w:sz w:val="21"/>
          <w:szCs w:val="21"/>
        </w:rPr>
      </w:pPr>
      <w:r>
        <w:rPr>
          <w:sz w:val="21"/>
          <w:szCs w:val="21"/>
        </w:rPr>
        <w:t xml:space="preserve">    </w:t>
      </w:r>
      <w:r>
        <w:rPr>
          <w:i/>
          <w:sz w:val="21"/>
          <w:szCs w:val="21"/>
        </w:rPr>
        <w:t xml:space="preserve">n. </w:t>
      </w:r>
      <w:r>
        <w:rPr>
          <w:sz w:val="21"/>
          <w:szCs w:val="21"/>
        </w:rPr>
        <w:t xml:space="preserve">探索；追求 </w:t>
      </w:r>
      <w:r>
        <w:rPr>
          <w:b/>
          <w:sz w:val="21"/>
          <w:szCs w:val="21"/>
        </w:rPr>
        <w:t xml:space="preserve">[同] </w:t>
      </w:r>
      <w:r>
        <w:rPr>
          <w:sz w:val="21"/>
          <w:szCs w:val="21"/>
        </w:rPr>
        <w:t>search, pursuit, mission</w:t>
      </w:r>
    </w:p>
    <w:p w14:paraId="5453CA90">
      <w:pPr>
        <w:jc w:val="both"/>
        <w:rPr>
          <w:sz w:val="21"/>
          <w:szCs w:val="21"/>
        </w:rPr>
      </w:pPr>
      <w:r>
        <w:rPr>
          <w:sz w:val="21"/>
          <w:szCs w:val="21"/>
        </w:rPr>
        <w:t xml:space="preserve">    </w:t>
      </w:r>
      <w:r>
        <w:rPr>
          <w:i/>
          <w:sz w:val="21"/>
          <w:szCs w:val="21"/>
        </w:rPr>
        <w:t xml:space="preserve">e.g. </w:t>
      </w:r>
      <w:r>
        <w:rPr>
          <w:sz w:val="21"/>
          <w:szCs w:val="21"/>
        </w:rPr>
        <w:t xml:space="preserve">In their </w:t>
      </w:r>
      <w:r>
        <w:rPr>
          <w:b/>
          <w:i/>
          <w:sz w:val="21"/>
          <w:szCs w:val="21"/>
        </w:rPr>
        <w:t>quest</w:t>
      </w:r>
      <w:r>
        <w:rPr>
          <w:sz w:val="21"/>
          <w:szCs w:val="21"/>
        </w:rPr>
        <w:t xml:space="preserve"> for greater profits, many land owners put their squeeze on their tenants.</w:t>
      </w:r>
    </w:p>
    <w:p w14:paraId="7876FEC7">
      <w:pPr>
        <w:jc w:val="both"/>
        <w:rPr>
          <w:sz w:val="21"/>
          <w:szCs w:val="21"/>
        </w:rPr>
      </w:pPr>
      <w:r>
        <w:rPr>
          <w:b/>
          <w:color w:val="FF0000"/>
          <w:sz w:val="21"/>
          <w:szCs w:val="21"/>
        </w:rPr>
        <w:t>questionnaire</w:t>
      </w:r>
      <w:r>
        <w:rPr>
          <w:b/>
          <w:sz w:val="21"/>
          <w:szCs w:val="21"/>
        </w:rPr>
        <w:t xml:space="preserve"> </w:t>
      </w:r>
      <w:r>
        <w:rPr>
          <w:sz w:val="21"/>
          <w:szCs w:val="21"/>
        </w:rPr>
        <w:t>/ˌkwestʃəˈneə(r)/</w:t>
      </w:r>
    </w:p>
    <w:p w14:paraId="04AF19D4">
      <w:pPr>
        <w:jc w:val="both"/>
        <w:rPr>
          <w:sz w:val="21"/>
          <w:szCs w:val="21"/>
        </w:rPr>
      </w:pPr>
      <w:r>
        <w:rPr>
          <w:sz w:val="21"/>
          <w:szCs w:val="21"/>
        </w:rPr>
        <w:t xml:space="preserve">    </w:t>
      </w:r>
      <w:r>
        <w:rPr>
          <w:i/>
          <w:sz w:val="21"/>
          <w:szCs w:val="21"/>
        </w:rPr>
        <w:t xml:space="preserve">n. </w:t>
      </w:r>
      <w:r>
        <w:rPr>
          <w:sz w:val="21"/>
          <w:szCs w:val="21"/>
        </w:rPr>
        <w:t xml:space="preserve">问卷调查 </w:t>
      </w:r>
      <w:r>
        <w:rPr>
          <w:b/>
          <w:sz w:val="21"/>
          <w:szCs w:val="21"/>
        </w:rPr>
        <w:t xml:space="preserve">[同] </w:t>
      </w:r>
      <w:r>
        <w:rPr>
          <w:sz w:val="21"/>
          <w:szCs w:val="21"/>
        </w:rPr>
        <w:t>survey, form</w:t>
      </w:r>
    </w:p>
    <w:p w14:paraId="05095DC7">
      <w:pPr>
        <w:jc w:val="both"/>
        <w:rPr>
          <w:sz w:val="21"/>
          <w:szCs w:val="21"/>
        </w:rPr>
      </w:pPr>
      <w:r>
        <w:rPr>
          <w:sz w:val="21"/>
          <w:szCs w:val="21"/>
        </w:rPr>
        <w:t xml:space="preserve">    </w:t>
      </w:r>
      <w:r>
        <w:rPr>
          <w:i/>
          <w:sz w:val="21"/>
          <w:szCs w:val="21"/>
        </w:rPr>
        <w:t xml:space="preserve">e.g. </w:t>
      </w:r>
      <w:r>
        <w:rPr>
          <w:sz w:val="21"/>
          <w:szCs w:val="21"/>
        </w:rPr>
        <w:t xml:space="preserve">There are two main forms of surveys: the interview and the </w:t>
      </w:r>
      <w:r>
        <w:rPr>
          <w:b/>
          <w:i/>
          <w:sz w:val="21"/>
          <w:szCs w:val="21"/>
        </w:rPr>
        <w:t>questionnaire</w:t>
      </w:r>
      <w:r>
        <w:rPr>
          <w:sz w:val="21"/>
          <w:szCs w:val="21"/>
        </w:rPr>
        <w:t>.</w:t>
      </w:r>
    </w:p>
    <w:p w14:paraId="28D4D94D">
      <w:pPr>
        <w:jc w:val="both"/>
        <w:rPr>
          <w:sz w:val="21"/>
          <w:szCs w:val="21"/>
        </w:rPr>
      </w:pPr>
      <w:r>
        <w:rPr>
          <w:b/>
          <w:color w:val="FF0000"/>
          <w:sz w:val="21"/>
          <w:szCs w:val="21"/>
        </w:rPr>
        <w:t>quilt</w:t>
      </w:r>
      <w:r>
        <w:rPr>
          <w:b/>
          <w:sz w:val="21"/>
          <w:szCs w:val="21"/>
        </w:rPr>
        <w:t xml:space="preserve"> </w:t>
      </w:r>
      <w:r>
        <w:rPr>
          <w:sz w:val="21"/>
          <w:szCs w:val="21"/>
        </w:rPr>
        <w:t>/kwɪlt/</w:t>
      </w:r>
    </w:p>
    <w:p w14:paraId="11068EF3">
      <w:pPr>
        <w:jc w:val="both"/>
        <w:rPr>
          <w:sz w:val="21"/>
          <w:szCs w:val="21"/>
        </w:rPr>
      </w:pPr>
      <w:r>
        <w:rPr>
          <w:sz w:val="21"/>
          <w:szCs w:val="21"/>
        </w:rPr>
        <w:t xml:space="preserve">    </w:t>
      </w:r>
      <w:r>
        <w:rPr>
          <w:i/>
          <w:sz w:val="21"/>
          <w:szCs w:val="21"/>
        </w:rPr>
        <w:t xml:space="preserve">n. </w:t>
      </w:r>
      <w:r>
        <w:rPr>
          <w:sz w:val="21"/>
          <w:szCs w:val="21"/>
        </w:rPr>
        <w:t xml:space="preserve">被子；拼布被 </w:t>
      </w:r>
      <w:r>
        <w:rPr>
          <w:b/>
          <w:sz w:val="21"/>
          <w:szCs w:val="21"/>
        </w:rPr>
        <w:t xml:space="preserve">[同] </w:t>
      </w:r>
      <w:r>
        <w:rPr>
          <w:sz w:val="21"/>
          <w:szCs w:val="21"/>
        </w:rPr>
        <w:t>coverlet, blanket</w:t>
      </w:r>
    </w:p>
    <w:p w14:paraId="06BFC285">
      <w:pPr>
        <w:jc w:val="both"/>
        <w:rPr>
          <w:sz w:val="21"/>
          <w:szCs w:val="21"/>
        </w:rPr>
      </w:pPr>
      <w:r>
        <w:rPr>
          <w:sz w:val="21"/>
          <w:szCs w:val="21"/>
        </w:rPr>
        <w:t xml:space="preserve">    </w:t>
      </w:r>
      <w:r>
        <w:rPr>
          <w:i/>
          <w:sz w:val="21"/>
          <w:szCs w:val="21"/>
        </w:rPr>
        <w:t xml:space="preserve">e.g. </w:t>
      </w:r>
      <w:r>
        <w:rPr>
          <w:sz w:val="21"/>
          <w:szCs w:val="21"/>
        </w:rPr>
        <w:t xml:space="preserve">This type of heavy, warm, </w:t>
      </w:r>
      <w:r>
        <w:rPr>
          <w:b/>
          <w:i/>
          <w:sz w:val="21"/>
          <w:szCs w:val="21"/>
        </w:rPr>
        <w:t>quilt</w:t>
      </w:r>
      <w:r>
        <w:rPr>
          <w:sz w:val="21"/>
          <w:szCs w:val="21"/>
        </w:rPr>
        <w:t>ed bedcover was so large that it hung to the floor.</w:t>
      </w:r>
    </w:p>
    <w:p w14:paraId="51926361">
      <w:pPr>
        <w:jc w:val="both"/>
        <w:rPr>
          <w:sz w:val="21"/>
          <w:szCs w:val="21"/>
        </w:rPr>
      </w:pPr>
      <w:r>
        <w:rPr>
          <w:b/>
          <w:sz w:val="21"/>
          <w:szCs w:val="21"/>
        </w:rPr>
        <w:t xml:space="preserve">quintessentially </w:t>
      </w:r>
      <w:r>
        <w:rPr>
          <w:sz w:val="21"/>
          <w:szCs w:val="21"/>
        </w:rPr>
        <w:t>/ˌkwɪntɪˈsenʃəli/</w:t>
      </w:r>
    </w:p>
    <w:p w14:paraId="122112AE">
      <w:pPr>
        <w:jc w:val="both"/>
        <w:rPr>
          <w:sz w:val="21"/>
          <w:szCs w:val="21"/>
        </w:rPr>
      </w:pPr>
      <w:r>
        <w:rPr>
          <w:sz w:val="21"/>
          <w:szCs w:val="21"/>
        </w:rPr>
        <w:t xml:space="preserve">    </w:t>
      </w:r>
      <w:r>
        <w:rPr>
          <w:i/>
          <w:sz w:val="21"/>
          <w:szCs w:val="21"/>
        </w:rPr>
        <w:t xml:space="preserve">adv. </w:t>
      </w:r>
      <w:r>
        <w:rPr>
          <w:sz w:val="21"/>
          <w:szCs w:val="21"/>
        </w:rPr>
        <w:t xml:space="preserve">典型地；本质上 </w:t>
      </w:r>
      <w:r>
        <w:rPr>
          <w:b/>
          <w:sz w:val="21"/>
          <w:szCs w:val="21"/>
        </w:rPr>
        <w:t xml:space="preserve">[同] </w:t>
      </w:r>
      <w:r>
        <w:rPr>
          <w:sz w:val="21"/>
          <w:szCs w:val="21"/>
        </w:rPr>
        <w:t>typically, characteristically</w:t>
      </w:r>
    </w:p>
    <w:p w14:paraId="76102C74">
      <w:pPr>
        <w:jc w:val="both"/>
        <w:rPr>
          <w:sz w:val="21"/>
          <w:szCs w:val="21"/>
        </w:rPr>
      </w:pPr>
      <w:r>
        <w:rPr>
          <w:sz w:val="21"/>
          <w:szCs w:val="21"/>
        </w:rPr>
        <w:t xml:space="preserve">    </w:t>
      </w:r>
      <w:r>
        <w:rPr>
          <w:i/>
          <w:sz w:val="21"/>
          <w:szCs w:val="21"/>
        </w:rPr>
        <w:t>e.g.</w:t>
      </w:r>
      <w:r>
        <w:rPr>
          <w:sz w:val="21"/>
          <w:szCs w:val="21"/>
        </w:rPr>
        <w:t xml:space="preserve"> Its climate, despite more than 50 inches of annual rainfall, is blistering desert plant life it can sustain is only the xerophytic, the </w:t>
      </w:r>
      <w:r>
        <w:rPr>
          <w:b/>
          <w:i/>
          <w:sz w:val="21"/>
          <w:szCs w:val="21"/>
        </w:rPr>
        <w:t>quintessentially</w:t>
      </w:r>
      <w:r>
        <w:rPr>
          <w:sz w:val="21"/>
          <w:szCs w:val="21"/>
        </w:rPr>
        <w:t xml:space="preserve"> dry.</w:t>
      </w:r>
    </w:p>
    <w:p w14:paraId="4A62BE58">
      <w:pPr>
        <w:jc w:val="both"/>
        <w:rPr>
          <w:sz w:val="21"/>
          <w:szCs w:val="21"/>
        </w:rPr>
      </w:pPr>
      <w:r>
        <w:rPr>
          <w:b/>
          <w:sz w:val="21"/>
          <w:szCs w:val="21"/>
        </w:rPr>
        <w:t xml:space="preserve">quotient </w:t>
      </w:r>
      <w:r>
        <w:rPr>
          <w:sz w:val="21"/>
          <w:szCs w:val="21"/>
        </w:rPr>
        <w:t>/ˈkwəʊʃnt/</w:t>
      </w:r>
    </w:p>
    <w:p w14:paraId="53C0E05E">
      <w:pPr>
        <w:jc w:val="both"/>
        <w:rPr>
          <w:sz w:val="21"/>
          <w:szCs w:val="21"/>
        </w:rPr>
      </w:pPr>
      <w:r>
        <w:rPr>
          <w:sz w:val="21"/>
          <w:szCs w:val="21"/>
        </w:rPr>
        <w:t xml:space="preserve">    </w:t>
      </w:r>
      <w:r>
        <w:rPr>
          <w:i/>
          <w:sz w:val="21"/>
          <w:szCs w:val="21"/>
        </w:rPr>
        <w:t xml:space="preserve">n. </w:t>
      </w:r>
      <w:r>
        <w:rPr>
          <w:sz w:val="21"/>
          <w:szCs w:val="21"/>
        </w:rPr>
        <w:t xml:space="preserve">商；比率 </w:t>
      </w:r>
      <w:r>
        <w:rPr>
          <w:b/>
          <w:sz w:val="21"/>
          <w:szCs w:val="21"/>
        </w:rPr>
        <w:t xml:space="preserve">[同] </w:t>
      </w:r>
      <w:r>
        <w:rPr>
          <w:sz w:val="21"/>
          <w:szCs w:val="21"/>
        </w:rPr>
        <w:t>ratio, result</w:t>
      </w:r>
    </w:p>
    <w:p w14:paraId="3367BF07">
      <w:pPr>
        <w:jc w:val="both"/>
        <w:rPr>
          <w:sz w:val="21"/>
          <w:szCs w:val="21"/>
        </w:rPr>
      </w:pPr>
      <w:r>
        <w:rPr>
          <w:sz w:val="21"/>
          <w:szCs w:val="21"/>
        </w:rPr>
        <w:t xml:space="preserve">    </w:t>
      </w:r>
      <w:r>
        <w:rPr>
          <w:i/>
          <w:sz w:val="21"/>
          <w:szCs w:val="21"/>
        </w:rPr>
        <w:t xml:space="preserve">e.g. </w:t>
      </w:r>
      <w:r>
        <w:rPr>
          <w:sz w:val="21"/>
          <w:szCs w:val="21"/>
        </w:rPr>
        <w:t xml:space="preserve">If, for instance, the program is expected to provide long-term increases in IQ (intelligence </w:t>
      </w:r>
      <w:r>
        <w:rPr>
          <w:b/>
          <w:i/>
          <w:sz w:val="21"/>
          <w:szCs w:val="21"/>
        </w:rPr>
        <w:t>quotient</w:t>
      </w:r>
      <w:r>
        <w:rPr>
          <w:sz w:val="21"/>
          <w:szCs w:val="21"/>
        </w:rPr>
        <w:t>) scores, it is a disappointment.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moder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18D"/>
    <w:rsid w:val="00142B40"/>
    <w:rsid w:val="0015074B"/>
    <w:rsid w:val="001756F1"/>
    <w:rsid w:val="00181A28"/>
    <w:rsid w:val="0029639D"/>
    <w:rsid w:val="00326F90"/>
    <w:rsid w:val="004658AE"/>
    <w:rsid w:val="004E5026"/>
    <w:rsid w:val="006070DD"/>
    <w:rsid w:val="006106B1"/>
    <w:rsid w:val="00610C6A"/>
    <w:rsid w:val="00796A1B"/>
    <w:rsid w:val="008F2A78"/>
    <w:rsid w:val="00AA1D8D"/>
    <w:rsid w:val="00B46996"/>
    <w:rsid w:val="00B47730"/>
    <w:rsid w:val="00CB0664"/>
    <w:rsid w:val="00E252A2"/>
    <w:rsid w:val="00FC693F"/>
    <w:rsid w:val="344848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4475</Words>
  <Characters>19580</Characters>
  <Lines>790</Lines>
  <Paragraphs>222</Paragraphs>
  <TotalTime>4430</TotalTime>
  <ScaleCrop>false</ScaleCrop>
  <LinksUpToDate>false</LinksUpToDate>
  <CharactersWithSpaces>23732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WPS_1647137102</cp:lastModifiedBy>
  <dcterms:modified xsi:type="dcterms:W3CDTF">2026-06-29T08:33:04Z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eyJoZGlkIjoiYWYxMjIyZWViYThjMmFiNmY2NzFjYjhlN2NjNWIzN2MiLCJ1c2VySWQiOiIxMzQzNjY0OTIwIn0=</vt:lpwstr>
  </property>
  <property fmtid="{D5CDD505-2E9C-101B-9397-08002B2CF9AE}" pid="3" name="KSOProductBuildVer">
    <vt:lpwstr>2052-12.1.0.26895</vt:lpwstr>
  </property>
  <property fmtid="{D5CDD505-2E9C-101B-9397-08002B2CF9AE}" pid="4" name="ICV">
    <vt:lpwstr>B5008761BAA945BBBDFF931C38ED0E8D_12</vt:lpwstr>
  </property>
</Properties>
</file>